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61312"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6765BE" w:rsidRDefault="006765BE">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6765BE" w:rsidRDefault="006765BE">
                            <w:pPr>
                              <w:spacing w:line="0" w:lineRule="atLeast"/>
                              <w:rPr>
                                <w:rStyle w:val="z"/>
                              </w:rPr>
                            </w:pPr>
                          </w:p>
                        </w:txbxContent>
                      </wps:txbx>
                      <wps:bodyPr rot="0" vert="eaVert" wrap="square" lIns="91440" tIns="45720" rIns="91440" bIns="45720" anchor="t" anchorCtr="0" upright="1">
                        <a:noAutofit/>
                      </wps:bodyPr>
                    </wps:wsp>
                  </a:graphicData>
                </a:graphic>
                <wp14:sizeRelV relativeFrom="margin">
                  <wp14:pctHeight>0</wp14:pctHeight>
                </wp14:sizeRelV>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6765BE" w:rsidRDefault="006765BE">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6765BE" w:rsidRDefault="006765BE">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2336"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6765BE" w:rsidRDefault="006765BE">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6765BE" w:rsidRDefault="006765BE">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3360"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6765BE" w:rsidRDefault="006765BE">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6765BE" w:rsidRDefault="006765BE">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5408"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6765BE" w:rsidRDefault="006765BE">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6765BE" w:rsidRDefault="006765BE">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4384"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6765BE" w:rsidRDefault="006765BE">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6765BE" w:rsidRDefault="006765BE">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3878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6765BE" w:rsidRDefault="006765BE">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6765BE" w:rsidRDefault="006765BE">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673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6765BE" w:rsidRDefault="006765BE">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6765BE" w:rsidRDefault="006765BE">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776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6765BE" w:rsidRDefault="006765BE">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6765BE" w:rsidRDefault="006765BE">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552FF2">
        <w:rPr>
          <w:rStyle w:val="z2"/>
        </w:rPr>
        <w:t xml:space="preserve">Research on </w:t>
      </w:r>
      <w:r w:rsidR="00552FF2" w:rsidRPr="00552FF2">
        <w:rPr>
          <w:rStyle w:val="z2"/>
        </w:rPr>
        <w:t xml:space="preserve">Behavior Model </w:t>
      </w:r>
      <w:r w:rsidR="00552FF2">
        <w:rPr>
          <w:rStyle w:val="z2"/>
        </w:rPr>
        <w:t>D</w:t>
      </w:r>
      <w:r w:rsidR="00552FF2" w:rsidRPr="00552FF2">
        <w:rPr>
          <w:rStyle w:val="z2"/>
        </w:rPr>
        <w:t xml:space="preserve">riven </w:t>
      </w:r>
      <w:r w:rsidR="0083681C" w:rsidRPr="00552FF2">
        <w:rPr>
          <w:rStyle w:val="z2"/>
        </w:rPr>
        <w:t>Test Case Generation</w:t>
      </w:r>
      <w:r w:rsidR="00F4347A">
        <w:rPr>
          <w:rStyle w:val="z2"/>
        </w:rPr>
        <w:t xml:space="preserve"> Technique</w:t>
      </w:r>
      <w:r w:rsidRPr="00552FF2">
        <w:rPr>
          <w:rStyle w:val="z2"/>
        </w:rPr>
        <w:t xml:space="preserve"> </w:t>
      </w:r>
      <w:r w:rsidR="004C2FCC" w:rsidRPr="00552FF2">
        <w:rPr>
          <w:rStyle w:val="z2"/>
        </w:rPr>
        <w:t>for</w:t>
      </w:r>
      <w:r w:rsidRPr="00552FF2">
        <w:rPr>
          <w:rStyle w:val="z2"/>
        </w:rPr>
        <w:t xml:space="preserve"> </w:t>
      </w:r>
      <w:r w:rsidR="0083681C" w:rsidRPr="00552FF2">
        <w:rPr>
          <w:rStyle w:val="z2"/>
        </w:rPr>
        <w:t>Service Composition</w:t>
      </w:r>
      <w:r w:rsidR="00F4347A">
        <w:rPr>
          <w:rStyle w:val="z2"/>
        </w:rPr>
        <w:t>s</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43904"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6765BE" w:rsidRDefault="006765BE">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6765BE" w:rsidRDefault="006765BE">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6765BE" w:rsidRDefault="006765BE">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6765BE" w:rsidRDefault="006765BE">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60288"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6765BE" w:rsidRDefault="006765BE">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6765BE" w:rsidRDefault="006765BE">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9264"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6765BE" w:rsidRDefault="006765BE">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6765BE" w:rsidRDefault="006765BE">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44928"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6765BE" w:rsidRDefault="006765BE">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6765BE" w:rsidRDefault="006765BE">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41856"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6765BE" w:rsidRDefault="006765BE">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6765BE" w:rsidRDefault="006765BE">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42880"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6765BE" w:rsidRDefault="006765BE">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6765BE" w:rsidRDefault="006765BE">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083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6765BE" w:rsidRDefault="006765BE">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6765BE" w:rsidRDefault="006765BE">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3980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6765BE" w:rsidRDefault="006765BE">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6765BE" w:rsidRDefault="006765BE">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w:t>
      </w:r>
      <w:r w:rsidR="00E32787">
        <w:rPr>
          <w:rStyle w:val="z6"/>
          <w:rFonts w:hint="eastAsia"/>
        </w:rPr>
        <w:t>7</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98465825"/>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w:t>
      </w:r>
      <w:r w:rsidR="00286D14">
        <w:rPr>
          <w:rFonts w:hint="eastAsia"/>
        </w:rPr>
        <w:t>两年半</w:t>
      </w:r>
      <w:r w:rsidR="00286D14">
        <w:t>的研究生生涯</w:t>
      </w:r>
      <w:r w:rsidRPr="004E7C03">
        <w:rPr>
          <w:rFonts w:hint="eastAsia"/>
        </w:rPr>
        <w:t>，我的知识水平和实践能力上了一个新的台阶，</w:t>
      </w:r>
      <w:r w:rsidR="00286D14">
        <w:rPr>
          <w:rFonts w:hint="eastAsia"/>
        </w:rPr>
        <w:t>自学</w:t>
      </w:r>
      <w:r w:rsidR="00286D14">
        <w:t>能力，组织表达</w:t>
      </w:r>
      <w:r w:rsidR="00286D14">
        <w:rPr>
          <w:rFonts w:hint="eastAsia"/>
        </w:rPr>
        <w:t>等</w:t>
      </w:r>
      <w:r w:rsidRPr="004E7C03">
        <w:rPr>
          <w:rFonts w:hint="eastAsia"/>
        </w:rPr>
        <w:t>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w:t>
      </w:r>
      <w:r w:rsidR="00286D14">
        <w:rPr>
          <w:rFonts w:hint="eastAsia"/>
        </w:rPr>
        <w:t>对学术</w:t>
      </w:r>
      <w:r w:rsidR="00286D14">
        <w:t>严谨的</w:t>
      </w:r>
      <w:r w:rsidR="00286D14">
        <w:rPr>
          <w:rFonts w:hint="eastAsia"/>
        </w:rPr>
        <w:t>态度</w:t>
      </w:r>
      <w:r w:rsidRPr="004E7C03">
        <w:rPr>
          <w:rFonts w:hint="eastAsia"/>
        </w:rPr>
        <w:t>，宽厚的生活作风，都给我留下了深刻的印象，对我</w:t>
      </w:r>
      <w:r w:rsidR="00286D14">
        <w:rPr>
          <w:rFonts w:hint="eastAsia"/>
        </w:rPr>
        <w:t>学术</w:t>
      </w:r>
      <w:r w:rsidR="00286D14">
        <w:t>研究</w:t>
      </w:r>
      <w:r w:rsidR="00286D14">
        <w:rPr>
          <w:rFonts w:hint="eastAsia"/>
        </w:rPr>
        <w:t>上</w:t>
      </w:r>
      <w:r w:rsidRPr="004E7C03">
        <w:rPr>
          <w:rFonts w:hint="eastAsia"/>
        </w:rPr>
        <w:t>孜孜不倦的耐心教导，使我取得了进步，</w:t>
      </w:r>
      <w:r w:rsidR="00286D14">
        <w:t>对我综合能力的着重培养</w:t>
      </w:r>
      <w:r w:rsidR="00286D14">
        <w:rPr>
          <w:rFonts w:hint="eastAsia"/>
        </w:rPr>
        <w:t>，</w:t>
      </w:r>
      <w:r w:rsidRPr="004E7C03">
        <w:rPr>
          <w:rFonts w:hint="eastAsia"/>
        </w:rPr>
        <w:t>为</w:t>
      </w:r>
      <w:r w:rsidR="00286D14">
        <w:rPr>
          <w:rFonts w:hint="eastAsia"/>
        </w:rPr>
        <w:t>我</w:t>
      </w:r>
      <w:r w:rsidRPr="004E7C03">
        <w:rPr>
          <w:rFonts w:hint="eastAsia"/>
        </w:rPr>
        <w:t>以后的工作和生活打下了</w:t>
      </w:r>
      <w:r w:rsidR="00286D14">
        <w:rPr>
          <w:rFonts w:hint="eastAsia"/>
        </w:rPr>
        <w:t>坚实</w:t>
      </w:r>
      <w:r w:rsidRPr="004E7C03">
        <w:rPr>
          <w:rFonts w:hint="eastAsia"/>
        </w:rPr>
        <w:t>基础。</w:t>
      </w:r>
    </w:p>
    <w:p w:rsidR="005A3851" w:rsidRPr="004E7C03" w:rsidRDefault="0069507A">
      <w:pPr>
        <w:pStyle w:val="u5"/>
        <w:spacing w:before="24" w:after="24"/>
        <w:ind w:firstLine="480"/>
      </w:pPr>
      <w:r w:rsidRPr="004E7C03">
        <w:rPr>
          <w:rFonts w:hint="eastAsia"/>
        </w:rPr>
        <w:t>同时感谢在硕士阶段所有</w:t>
      </w:r>
      <w:r w:rsidR="00286D14">
        <w:rPr>
          <w:rFonts w:hint="eastAsia"/>
        </w:rPr>
        <w:t>教导过</w:t>
      </w:r>
      <w:r w:rsidRPr="004E7C03">
        <w:rPr>
          <w:rFonts w:hint="eastAsia"/>
        </w:rPr>
        <w:t>我的老师，从他们身上我领略到学术大师的风采，研究</w:t>
      </w:r>
      <w:r w:rsidR="00286D14">
        <w:rPr>
          <w:rFonts w:hint="eastAsia"/>
        </w:rPr>
        <w:t>人员该有的严谨态度。也要感谢在我的研究阶段帮助过我的师姐</w:t>
      </w:r>
      <w:r w:rsidR="00286D14">
        <w:t>师弟</w:t>
      </w:r>
      <w:r w:rsidRPr="004E7C03">
        <w:rPr>
          <w:rFonts w:hint="eastAsia"/>
        </w:rPr>
        <w:t>，感谢他们对我的无私帮助。</w:t>
      </w:r>
    </w:p>
    <w:p w:rsidR="005A3851" w:rsidRPr="004E7C03" w:rsidRDefault="0069507A" w:rsidP="00FF2FF0">
      <w:pPr>
        <w:pStyle w:val="u5"/>
        <w:spacing w:before="24" w:after="24"/>
        <w:ind w:firstLine="480"/>
      </w:pPr>
      <w:r w:rsidRPr="004E7C03">
        <w:rPr>
          <w:rFonts w:hint="eastAsia"/>
        </w:rPr>
        <w:t>最后，非常感谢我的父母，是她们始终站在我背后给予我无私的爱，精神上不断的鼓励</w:t>
      </w:r>
      <w:r w:rsidR="00286D14">
        <w:rPr>
          <w:rFonts w:hint="eastAsia"/>
        </w:rPr>
        <w:t>与</w:t>
      </w:r>
      <w:r w:rsidR="00286D14">
        <w:t>支持</w:t>
      </w:r>
      <w:r w:rsidRPr="004E7C03">
        <w:rPr>
          <w:rFonts w:hint="eastAsia"/>
        </w:rPr>
        <w:t>，使得我</w:t>
      </w:r>
      <w:r w:rsidR="00286D14">
        <w:rPr>
          <w:rFonts w:hint="eastAsia"/>
        </w:rPr>
        <w:t>可以</w:t>
      </w:r>
      <w:r w:rsidR="00FF2FF0">
        <w:rPr>
          <w:rFonts w:hint="eastAsia"/>
        </w:rPr>
        <w:t>不惧将来</w:t>
      </w:r>
      <w:r w:rsidR="00FF2FF0">
        <w:t>，</w:t>
      </w:r>
      <w:r w:rsidRPr="004E7C03">
        <w:rPr>
          <w:rFonts w:hint="eastAsia"/>
        </w:rPr>
        <w:t>不断前进。</w:t>
      </w:r>
      <w:r w:rsidR="005E1EA0" w:rsidRPr="005E1EA0">
        <w:rPr>
          <w:rFonts w:hint="eastAsia"/>
        </w:rPr>
        <w:t>焉得谖草，言树之背</w:t>
      </w:r>
      <w:r w:rsidR="00FF2FF0">
        <w:rPr>
          <w:rFonts w:hint="eastAsia"/>
        </w:rPr>
        <w:t>，养育之恩，无法回报，你们永远健康快乐将永远是我最大的心愿</w:t>
      </w:r>
      <w:r w:rsidR="005E1EA0">
        <w:rPr>
          <w:rFonts w:hint="eastAsia"/>
        </w:rPr>
        <w:t>。</w:t>
      </w: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98465826"/>
      <w:r w:rsidRPr="004E7C03">
        <w:rPr>
          <w:rFonts w:hint="eastAsia"/>
        </w:rPr>
        <w:lastRenderedPageBreak/>
        <w:t>摘</w:t>
      </w:r>
      <w:r w:rsidRPr="004E7C03">
        <w:rPr>
          <w:rFonts w:hint="eastAsia"/>
        </w:rPr>
        <w:t xml:space="preserve">  </w:t>
      </w:r>
      <w:r w:rsidRPr="004E7C03">
        <w:rPr>
          <w:rFonts w:hint="eastAsia"/>
        </w:rPr>
        <w:t>要</w:t>
      </w:r>
      <w:bookmarkEnd w:id="2"/>
      <w:bookmarkEnd w:id="3"/>
    </w:p>
    <w:p w:rsidR="00331F0F" w:rsidRDefault="00D87780" w:rsidP="00B26520">
      <w:pPr>
        <w:pStyle w:val="u5"/>
        <w:spacing w:before="24" w:after="24"/>
        <w:ind w:firstLine="480"/>
      </w:pPr>
      <w:r>
        <w:rPr>
          <w:rFonts w:hint="eastAsia"/>
        </w:rPr>
        <w:t>在面向</w:t>
      </w:r>
      <w:r>
        <w:t>服务的框架中，</w:t>
      </w:r>
      <w:r w:rsidR="001A3E33">
        <w:rPr>
          <w:rFonts w:hint="eastAsia"/>
        </w:rPr>
        <w:t>W</w:t>
      </w:r>
      <w:r w:rsidR="001A3E33">
        <w:t>eb</w:t>
      </w:r>
      <w:r w:rsidR="0022224A">
        <w:t>服务的</w:t>
      </w:r>
      <w:r w:rsidR="0022224A">
        <w:rPr>
          <w:rFonts w:hint="eastAsia"/>
        </w:rPr>
        <w:t>实现</w:t>
      </w:r>
      <w:r>
        <w:rPr>
          <w:rFonts w:hint="eastAsia"/>
        </w:rPr>
        <w:t>与规格</w:t>
      </w:r>
      <w:r>
        <w:t>说明</w:t>
      </w:r>
      <w:r>
        <w:rPr>
          <w:rFonts w:hint="eastAsia"/>
        </w:rPr>
        <w:t>分离</w:t>
      </w:r>
      <w:r>
        <w:t>，</w:t>
      </w:r>
      <w:r>
        <w:rPr>
          <w:rFonts w:hint="eastAsia"/>
        </w:rPr>
        <w:t>服务</w:t>
      </w:r>
      <w:r w:rsidR="0022224A" w:rsidRPr="0022224A">
        <w:rPr>
          <w:rFonts w:hint="eastAsia"/>
        </w:rPr>
        <w:t>使用者</w:t>
      </w:r>
      <w:r>
        <w:rPr>
          <w:rFonts w:hint="eastAsia"/>
        </w:rPr>
        <w:t>只能</w:t>
      </w:r>
      <w:r>
        <w:t>依据服务规格说明（</w:t>
      </w:r>
      <w:r>
        <w:rPr>
          <w:rFonts w:hint="eastAsia"/>
        </w:rPr>
        <w:t>即</w:t>
      </w:r>
      <w:r>
        <w:rPr>
          <w:rFonts w:hint="eastAsia"/>
        </w:rPr>
        <w:t>WSDL</w:t>
      </w:r>
      <w:r>
        <w:rPr>
          <w:rFonts w:hint="eastAsia"/>
        </w:rPr>
        <w:t>文件</w:t>
      </w:r>
      <w:r>
        <w:t>）</w:t>
      </w:r>
      <w:r>
        <w:rPr>
          <w:rFonts w:hint="eastAsia"/>
        </w:rPr>
        <w:t>访问相关</w:t>
      </w:r>
      <w:r>
        <w:rPr>
          <w:rFonts w:hint="eastAsia"/>
        </w:rPr>
        <w:t>W</w:t>
      </w:r>
      <w:r>
        <w:t>eb</w:t>
      </w:r>
      <w:r>
        <w:t>服务。</w:t>
      </w:r>
      <w:r>
        <w:rPr>
          <w:rFonts w:hint="eastAsia"/>
        </w:rPr>
        <w:t>由于</w:t>
      </w:r>
      <w:r>
        <w:rPr>
          <w:rFonts w:hint="eastAsia"/>
        </w:rPr>
        <w:t>WSDL</w:t>
      </w:r>
      <w:r>
        <w:rPr>
          <w:rFonts w:hint="eastAsia"/>
        </w:rPr>
        <w:t>文件中</w:t>
      </w:r>
      <w:r>
        <w:t>仅仅包含</w:t>
      </w:r>
      <w:r>
        <w:rPr>
          <w:rFonts w:hint="eastAsia"/>
        </w:rPr>
        <w:t>W</w:t>
      </w:r>
      <w:r>
        <w:t>eb</w:t>
      </w:r>
      <w:r>
        <w:t>服务接口的</w:t>
      </w:r>
      <w:r w:rsidR="00275E14">
        <w:t>抽象描述，</w:t>
      </w:r>
      <w:r w:rsidR="00275E14">
        <w:rPr>
          <w:rFonts w:hint="eastAsia"/>
        </w:rPr>
        <w:t>缺乏对服务提供</w:t>
      </w:r>
      <w:r w:rsidR="00275E14">
        <w:t>操作的</w:t>
      </w:r>
      <w:r w:rsidR="00F80DB6">
        <w:rPr>
          <w:rFonts w:hint="eastAsia"/>
        </w:rPr>
        <w:t>语义</w:t>
      </w:r>
      <w:r w:rsidR="00F80DB6">
        <w:t>信息</w:t>
      </w:r>
      <w:r w:rsidR="007D4005">
        <w:rPr>
          <w:rFonts w:hint="eastAsia"/>
        </w:rPr>
        <w:t>的</w:t>
      </w:r>
      <w:r w:rsidR="007D4005">
        <w:t>描述</w:t>
      </w:r>
      <w:r>
        <w:rPr>
          <w:rFonts w:hint="eastAsia"/>
        </w:rPr>
        <w:t>，</w:t>
      </w:r>
      <w:r>
        <w:rPr>
          <w:rFonts w:hint="eastAsia"/>
        </w:rPr>
        <w:t>W</w:t>
      </w:r>
      <w:r>
        <w:t>eb</w:t>
      </w:r>
      <w:r>
        <w:t>服务使用者难以了解</w:t>
      </w:r>
      <w:r>
        <w:rPr>
          <w:rFonts w:hint="eastAsia"/>
        </w:rPr>
        <w:t>W</w:t>
      </w:r>
      <w:r>
        <w:t>eb</w:t>
      </w:r>
      <w:r>
        <w:rPr>
          <w:rFonts w:hint="eastAsia"/>
        </w:rPr>
        <w:t>服务</w:t>
      </w:r>
      <w:r>
        <w:t>的正确使用方式，易于出现</w:t>
      </w:r>
      <w:r>
        <w:rPr>
          <w:rFonts w:hint="eastAsia"/>
        </w:rPr>
        <w:t>无法</w:t>
      </w:r>
      <w:r>
        <w:t>满足</w:t>
      </w:r>
      <w:r>
        <w:rPr>
          <w:rFonts w:hint="eastAsia"/>
        </w:rPr>
        <w:t>W</w:t>
      </w:r>
      <w:r>
        <w:t>eb</w:t>
      </w:r>
      <w:r>
        <w:t>服务的使用约束的情形</w:t>
      </w:r>
      <w:r>
        <w:rPr>
          <w:rFonts w:hint="eastAsia"/>
        </w:rPr>
        <w:t>，</w:t>
      </w:r>
      <w:r>
        <w:t>从而导致</w:t>
      </w:r>
      <w:r>
        <w:rPr>
          <w:rFonts w:hint="eastAsia"/>
        </w:rPr>
        <w:t>基于</w:t>
      </w:r>
      <w:r>
        <w:rPr>
          <w:rFonts w:hint="eastAsia"/>
        </w:rPr>
        <w:t>W</w:t>
      </w:r>
      <w:r>
        <w:t>eb</w:t>
      </w:r>
      <w:r>
        <w:rPr>
          <w:rFonts w:hint="eastAsia"/>
        </w:rPr>
        <w:t>服务</w:t>
      </w:r>
      <w:r>
        <w:t>的应用程序的</w:t>
      </w:r>
      <w:r w:rsidR="009668F1">
        <w:rPr>
          <w:rFonts w:hint="eastAsia"/>
        </w:rPr>
        <w:t>失效。</w:t>
      </w:r>
    </w:p>
    <w:p w:rsidR="005A3851" w:rsidRPr="004E7C03" w:rsidRDefault="00D4760B" w:rsidP="005C4D60">
      <w:pPr>
        <w:pStyle w:val="u5"/>
        <w:spacing w:before="24" w:after="24"/>
        <w:ind w:firstLine="482"/>
      </w:pPr>
      <w:r w:rsidRPr="00275E14">
        <w:rPr>
          <w:rFonts w:hint="eastAsia"/>
          <w:b/>
        </w:rPr>
        <w:t>为了</w:t>
      </w:r>
      <w:r w:rsidR="009668F1">
        <w:rPr>
          <w:rFonts w:hint="eastAsia"/>
          <w:b/>
        </w:rPr>
        <w:t>提高</w:t>
      </w:r>
      <w:r w:rsidR="009668F1" w:rsidRPr="009668F1">
        <w:rPr>
          <w:rFonts w:hint="eastAsia"/>
          <w:b/>
          <w:bCs/>
        </w:rPr>
        <w:t>基于</w:t>
      </w:r>
      <w:r w:rsidR="009668F1" w:rsidRPr="009668F1">
        <w:rPr>
          <w:rFonts w:hint="eastAsia"/>
          <w:b/>
          <w:bCs/>
        </w:rPr>
        <w:t>Web</w:t>
      </w:r>
      <w:r w:rsidR="009668F1">
        <w:rPr>
          <w:rFonts w:hint="eastAsia"/>
          <w:b/>
          <w:bCs/>
        </w:rPr>
        <w:t>服务的应用程序的</w:t>
      </w:r>
      <w:r w:rsidRPr="00275E14">
        <w:rPr>
          <w:rFonts w:hint="eastAsia"/>
          <w:b/>
          <w:bCs/>
        </w:rPr>
        <w:t>可靠性</w:t>
      </w:r>
      <w:r w:rsidRPr="00D4760B">
        <w:rPr>
          <w:rFonts w:hint="eastAsia"/>
        </w:rPr>
        <w:t>，</w:t>
      </w:r>
      <w:r w:rsidR="00275E14">
        <w:rPr>
          <w:rFonts w:hint="eastAsia"/>
        </w:rPr>
        <w:t>本文</w:t>
      </w:r>
      <w:r w:rsidR="00F80DB6">
        <w:rPr>
          <w:rFonts w:hint="eastAsia"/>
        </w:rPr>
        <w:t>从</w:t>
      </w:r>
      <w:r w:rsidR="00F80DB6">
        <w:rPr>
          <w:rFonts w:hint="eastAsia"/>
        </w:rPr>
        <w:t>W</w:t>
      </w:r>
      <w:r w:rsidR="00F80DB6">
        <w:t>eb</w:t>
      </w:r>
      <w:r w:rsidRPr="00D4760B">
        <w:rPr>
          <w:rFonts w:hint="eastAsia"/>
        </w:rPr>
        <w:t>服务行为相关的</w:t>
      </w:r>
      <w:r w:rsidRPr="009C6E20">
        <w:rPr>
          <w:rFonts w:hint="eastAsia"/>
          <w:b/>
        </w:rPr>
        <w:t>数据</w:t>
      </w:r>
      <w:r w:rsidRPr="00D4760B">
        <w:rPr>
          <w:rFonts w:hint="eastAsia"/>
        </w:rPr>
        <w:t>和</w:t>
      </w:r>
      <w:r w:rsidRPr="009C6E20">
        <w:rPr>
          <w:rFonts w:hint="eastAsia"/>
          <w:b/>
        </w:rPr>
        <w:t>控制约束</w:t>
      </w:r>
      <w:r w:rsidR="00F80DB6">
        <w:rPr>
          <w:rFonts w:hint="eastAsia"/>
        </w:rPr>
        <w:t>出发</w:t>
      </w:r>
      <w:r w:rsidRPr="00D4760B">
        <w:rPr>
          <w:rFonts w:hint="eastAsia"/>
        </w:rPr>
        <w:t>，</w:t>
      </w:r>
      <w:r w:rsidR="00F80DB6" w:rsidRPr="00D4760B">
        <w:rPr>
          <w:rFonts w:hint="eastAsia"/>
        </w:rPr>
        <w:t>提出</w:t>
      </w:r>
      <w:r w:rsidR="00F80DB6">
        <w:rPr>
          <w:rFonts w:hint="eastAsia"/>
        </w:rPr>
        <w:t>了</w:t>
      </w:r>
      <w:r w:rsidR="00F80DB6" w:rsidRPr="00F4347A">
        <w:rPr>
          <w:rFonts w:hint="eastAsia"/>
        </w:rPr>
        <w:t>行为模型</w:t>
      </w:r>
      <w:r w:rsidR="00F80DB6" w:rsidRPr="00F4347A">
        <w:t>驱动</w:t>
      </w:r>
      <w:r w:rsidR="00F80DB6" w:rsidRPr="00F4347A">
        <w:rPr>
          <w:rFonts w:hint="eastAsia"/>
        </w:rPr>
        <w:t>的</w:t>
      </w:r>
      <w:r w:rsidR="00F80DB6" w:rsidRPr="00F4347A">
        <w:t>服务</w:t>
      </w:r>
      <w:r w:rsidR="009C6E20" w:rsidRPr="00F4347A">
        <w:rPr>
          <w:rFonts w:hint="eastAsia"/>
        </w:rPr>
        <w:t>组合</w:t>
      </w:r>
      <w:r w:rsidR="00F4347A">
        <w:rPr>
          <w:rFonts w:hint="eastAsia"/>
        </w:rPr>
        <w:t>程序</w:t>
      </w:r>
      <w:r w:rsidR="00F80DB6" w:rsidRPr="00F4347A">
        <w:t>测试用例生成</w:t>
      </w:r>
      <w:r w:rsidR="00F80DB6" w:rsidRPr="00F4347A">
        <w:rPr>
          <w:rFonts w:hint="eastAsia"/>
        </w:rPr>
        <w:t>技术</w:t>
      </w:r>
      <w:r w:rsidR="009668F1">
        <w:rPr>
          <w:rFonts w:hint="eastAsia"/>
        </w:rPr>
        <w:t>，</w:t>
      </w:r>
      <w:r w:rsidR="00F80DB6" w:rsidRPr="00F80DB6">
        <w:rPr>
          <w:rFonts w:hint="eastAsia"/>
        </w:rPr>
        <w:t>开发了相应的支持工具。</w:t>
      </w:r>
      <w:r w:rsidR="0069507A" w:rsidRPr="00A11B52">
        <w:rPr>
          <w:rFonts w:hint="eastAsia"/>
        </w:rPr>
        <w:t>本文取得的主要成果如下：</w:t>
      </w:r>
    </w:p>
    <w:p w:rsidR="007B7E25" w:rsidRPr="007B7E25" w:rsidRDefault="001C3442" w:rsidP="00FB7DD6">
      <w:pPr>
        <w:pStyle w:val="u5"/>
        <w:numPr>
          <w:ilvl w:val="0"/>
          <w:numId w:val="14"/>
        </w:numPr>
        <w:tabs>
          <w:tab w:val="left" w:pos="420"/>
        </w:tabs>
        <w:spacing w:before="24" w:after="24"/>
        <w:ind w:firstLineChars="0"/>
      </w:pPr>
      <w:r>
        <w:rPr>
          <w:rFonts w:hint="eastAsia"/>
          <w:b/>
          <w:bCs/>
        </w:rPr>
        <w:t>归纳</w:t>
      </w:r>
      <w:r w:rsidRPr="001C3442">
        <w:rPr>
          <w:rFonts w:hint="eastAsia"/>
          <w:b/>
          <w:bCs/>
        </w:rPr>
        <w:t>了</w:t>
      </w:r>
      <w:r>
        <w:rPr>
          <w:rFonts w:hint="eastAsia"/>
          <w:b/>
          <w:bCs/>
        </w:rPr>
        <w:t>服务</w:t>
      </w:r>
      <w:r>
        <w:rPr>
          <w:b/>
          <w:bCs/>
        </w:rPr>
        <w:t>使用过程中的</w:t>
      </w:r>
      <w:r>
        <w:rPr>
          <w:rFonts w:hint="eastAsia"/>
          <w:b/>
          <w:bCs/>
        </w:rPr>
        <w:t>行为</w:t>
      </w:r>
      <w:r>
        <w:rPr>
          <w:b/>
          <w:bCs/>
        </w:rPr>
        <w:t>约束</w:t>
      </w:r>
      <w:r w:rsidR="001F7F0E">
        <w:rPr>
          <w:rFonts w:hint="eastAsia"/>
          <w:b/>
          <w:bCs/>
        </w:rPr>
        <w:t>：</w:t>
      </w:r>
      <w:r w:rsidR="001F7F0E">
        <w:rPr>
          <w:rFonts w:hint="eastAsia"/>
          <w:bCs/>
        </w:rPr>
        <w:t>分析</w:t>
      </w:r>
      <w:r w:rsidR="001F7F0E" w:rsidRPr="001F7F0E">
        <w:rPr>
          <w:bCs/>
        </w:rPr>
        <w:t>由于</w:t>
      </w:r>
      <w:r w:rsidR="001F7F0E">
        <w:rPr>
          <w:rFonts w:hint="eastAsia"/>
          <w:bCs/>
        </w:rPr>
        <w:t>服务存在的</w:t>
      </w:r>
      <w:r w:rsidR="008A2DFF">
        <w:rPr>
          <w:rFonts w:hint="eastAsia"/>
          <w:bCs/>
        </w:rPr>
        <w:t>隐含</w:t>
      </w:r>
      <w:r w:rsidR="001F7F0E">
        <w:rPr>
          <w:bCs/>
        </w:rPr>
        <w:t>行为</w:t>
      </w:r>
      <w:r w:rsidR="001F7F0E">
        <w:rPr>
          <w:rFonts w:hint="eastAsia"/>
          <w:bCs/>
        </w:rPr>
        <w:t>逻辑</w:t>
      </w:r>
      <w:r w:rsidR="001F7F0E">
        <w:rPr>
          <w:bCs/>
        </w:rPr>
        <w:t>导致</w:t>
      </w:r>
      <w:r w:rsidR="004E1C86">
        <w:rPr>
          <w:rFonts w:hint="eastAsia"/>
          <w:bCs/>
        </w:rPr>
        <w:t>服务调用</w:t>
      </w:r>
      <w:r w:rsidR="004E1C86">
        <w:rPr>
          <w:bCs/>
        </w:rPr>
        <w:t>失效</w:t>
      </w:r>
      <w:r w:rsidR="001F7F0E">
        <w:rPr>
          <w:bCs/>
        </w:rPr>
        <w:t>的情况</w:t>
      </w:r>
      <w:r w:rsidR="001F7F0E">
        <w:rPr>
          <w:rFonts w:hint="eastAsia"/>
          <w:bCs/>
        </w:rPr>
        <w:t>，</w:t>
      </w:r>
      <w:r w:rsidR="001F7F0E" w:rsidRPr="001F7F0E">
        <w:rPr>
          <w:rFonts w:hint="eastAsia"/>
          <w:bCs/>
        </w:rPr>
        <w:t>归纳</w:t>
      </w:r>
      <w:r w:rsidR="001F7F0E">
        <w:rPr>
          <w:rFonts w:hint="eastAsia"/>
          <w:bCs/>
        </w:rPr>
        <w:t>总结了</w:t>
      </w:r>
      <w:r w:rsidR="004E1C86">
        <w:rPr>
          <w:bCs/>
        </w:rPr>
        <w:t>6</w:t>
      </w:r>
      <w:r w:rsidR="001F7F0E">
        <w:rPr>
          <w:rFonts w:hint="eastAsia"/>
          <w:bCs/>
        </w:rPr>
        <w:t>种服务行为</w:t>
      </w:r>
      <w:r w:rsidR="001F7F0E">
        <w:rPr>
          <w:bCs/>
        </w:rPr>
        <w:t>约束</w:t>
      </w:r>
      <w:r w:rsidR="004E1C86">
        <w:rPr>
          <w:rFonts w:hint="eastAsia"/>
          <w:bCs/>
        </w:rPr>
        <w:t>：时效约束</w:t>
      </w:r>
      <w:r w:rsidR="004E1C86">
        <w:rPr>
          <w:bCs/>
        </w:rPr>
        <w:t>、区域约束、</w:t>
      </w:r>
      <w:r w:rsidR="004E1C86">
        <w:rPr>
          <w:rFonts w:hint="eastAsia"/>
          <w:bCs/>
        </w:rPr>
        <w:t>序列</w:t>
      </w:r>
      <w:r w:rsidR="004E1C86">
        <w:rPr>
          <w:bCs/>
        </w:rPr>
        <w:t>约束、</w:t>
      </w:r>
      <w:r w:rsidR="004E1C86">
        <w:rPr>
          <w:rFonts w:hint="eastAsia"/>
          <w:bCs/>
        </w:rPr>
        <w:t>调用</w:t>
      </w:r>
      <w:r w:rsidR="004E1C86">
        <w:rPr>
          <w:bCs/>
        </w:rPr>
        <w:t>约束、</w:t>
      </w:r>
      <w:r w:rsidR="004E1C86">
        <w:rPr>
          <w:rFonts w:hint="eastAsia"/>
          <w:bCs/>
        </w:rPr>
        <w:t>参数</w:t>
      </w:r>
      <w:r w:rsidR="004E1C86">
        <w:rPr>
          <w:bCs/>
        </w:rPr>
        <w:t>范围约束</w:t>
      </w:r>
      <w:r w:rsidR="004E1C86">
        <w:rPr>
          <w:rFonts w:hint="eastAsia"/>
          <w:bCs/>
        </w:rPr>
        <w:t>及</w:t>
      </w:r>
      <w:r w:rsidR="004E1C86">
        <w:rPr>
          <w:bCs/>
        </w:rPr>
        <w:t>参数关系约束</w:t>
      </w:r>
      <w:r w:rsidR="001F7F0E">
        <w:rPr>
          <w:bCs/>
        </w:rPr>
        <w:t>。</w:t>
      </w:r>
    </w:p>
    <w:p w:rsidR="00E94A91" w:rsidRPr="00E94A91" w:rsidRDefault="009668F1" w:rsidP="00FB7DD6">
      <w:pPr>
        <w:pStyle w:val="u5"/>
        <w:numPr>
          <w:ilvl w:val="0"/>
          <w:numId w:val="14"/>
        </w:numPr>
        <w:tabs>
          <w:tab w:val="left" w:pos="420"/>
        </w:tabs>
        <w:spacing w:before="24" w:after="24"/>
        <w:ind w:firstLineChars="0"/>
      </w:pPr>
      <w:r>
        <w:rPr>
          <w:rFonts w:hint="eastAsia"/>
          <w:b/>
          <w:bCs/>
        </w:rPr>
        <w:t>设计</w:t>
      </w:r>
      <w:r>
        <w:rPr>
          <w:b/>
          <w:bCs/>
        </w:rPr>
        <w:t>了支持服务行为约束表达的服务描述语言</w:t>
      </w:r>
      <w:r>
        <w:rPr>
          <w:rFonts w:hint="eastAsia"/>
          <w:b/>
          <w:bCs/>
        </w:rPr>
        <w:t>EX-WSDL</w:t>
      </w:r>
      <w:r>
        <w:rPr>
          <w:rFonts w:hint="eastAsia"/>
          <w:b/>
          <w:bCs/>
        </w:rPr>
        <w:t>：</w:t>
      </w:r>
      <w:r w:rsidR="00B76869" w:rsidRPr="009668F1">
        <w:rPr>
          <w:bCs/>
        </w:rPr>
        <w:t>扩展</w:t>
      </w:r>
      <w:r>
        <w:rPr>
          <w:rFonts w:hint="eastAsia"/>
          <w:bCs/>
        </w:rPr>
        <w:t>W</w:t>
      </w:r>
      <w:r>
        <w:rPr>
          <w:bCs/>
        </w:rPr>
        <w:t>eb</w:t>
      </w:r>
      <w:r>
        <w:rPr>
          <w:rFonts w:hint="eastAsia"/>
          <w:bCs/>
        </w:rPr>
        <w:t>服务</w:t>
      </w:r>
      <w:r>
        <w:rPr>
          <w:bCs/>
        </w:rPr>
        <w:t>描述语言</w:t>
      </w:r>
      <w:r w:rsidR="00FB7DD6" w:rsidRPr="009668F1">
        <w:rPr>
          <w:rFonts w:hint="eastAsia"/>
          <w:bCs/>
        </w:rPr>
        <w:t>WSDL</w:t>
      </w:r>
      <w:r>
        <w:rPr>
          <w:rFonts w:hint="eastAsia"/>
          <w:bCs/>
        </w:rPr>
        <w:t>，</w:t>
      </w:r>
      <w:r>
        <w:rPr>
          <w:bCs/>
        </w:rPr>
        <w:t>定义了描述数据</w:t>
      </w:r>
      <w:r>
        <w:rPr>
          <w:rFonts w:hint="eastAsia"/>
          <w:bCs/>
        </w:rPr>
        <w:t>约束</w:t>
      </w:r>
      <w:r>
        <w:rPr>
          <w:bCs/>
        </w:rPr>
        <w:t>与控制约束的标签，支持</w:t>
      </w:r>
      <w:r>
        <w:rPr>
          <w:rFonts w:hint="eastAsia"/>
          <w:bCs/>
        </w:rPr>
        <w:t>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及</w:t>
      </w:r>
      <w:r>
        <w:rPr>
          <w:bCs/>
        </w:rPr>
        <w:t>参数关系约束</w:t>
      </w:r>
      <w:r>
        <w:rPr>
          <w:rFonts w:hint="eastAsia"/>
          <w:bCs/>
        </w:rPr>
        <w:t>的</w:t>
      </w:r>
      <w:r>
        <w:rPr>
          <w:bCs/>
        </w:rPr>
        <w:t>表达。</w:t>
      </w:r>
    </w:p>
    <w:p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9668F1" w:rsidRPr="009668F1">
        <w:rPr>
          <w:rFonts w:hint="eastAsia"/>
        </w:rPr>
        <w:t>通过</w:t>
      </w:r>
      <w:r w:rsidR="00D65BD0" w:rsidRPr="00D65BD0">
        <w:rPr>
          <w:rFonts w:hint="eastAsia"/>
        </w:rPr>
        <w:t>解析</w:t>
      </w:r>
      <w:r w:rsidR="005F3207">
        <w:rPr>
          <w:rFonts w:hint="eastAsia"/>
        </w:rPr>
        <w:t>基于</w:t>
      </w:r>
      <w:r w:rsidR="00D65BD0">
        <w:rPr>
          <w:rFonts w:hint="eastAsia"/>
        </w:rPr>
        <w:t>扩展</w:t>
      </w:r>
      <w:r w:rsidR="00D65BD0">
        <w:t>的</w:t>
      </w:r>
      <w:r w:rsidR="00D65BD0">
        <w:rPr>
          <w:rFonts w:hint="eastAsia"/>
        </w:rPr>
        <w:t>WSDL</w:t>
      </w:r>
      <w:r w:rsidR="005F3207">
        <w:rPr>
          <w:rFonts w:hint="eastAsia"/>
        </w:rPr>
        <w:t>的</w:t>
      </w:r>
      <w:r w:rsidR="005F3207">
        <w:t>服务规格说明，</w:t>
      </w:r>
      <w:r w:rsidR="005F3207">
        <w:rPr>
          <w:rFonts w:hint="eastAsia"/>
        </w:rPr>
        <w:t>建立</w:t>
      </w:r>
      <w:r w:rsidR="005F3207">
        <w:t>基于</w:t>
      </w:r>
      <w:r w:rsidR="00397202" w:rsidRPr="00397202">
        <w:rPr>
          <w:rFonts w:hint="eastAsia"/>
        </w:rPr>
        <w:t>事件序列图</w:t>
      </w:r>
      <w:r w:rsidR="005F3207">
        <w:rPr>
          <w:rFonts w:hint="eastAsia"/>
        </w:rPr>
        <w:t>的</w:t>
      </w:r>
      <w:r w:rsidR="007A12AF">
        <w:rPr>
          <w:rFonts w:hint="eastAsia"/>
        </w:rPr>
        <w:t>W</w:t>
      </w:r>
      <w:r w:rsidR="007A12AF">
        <w:t>eb</w:t>
      </w:r>
      <w:r w:rsidR="00397202">
        <w:t>服务</w:t>
      </w:r>
      <w:r w:rsidR="00115FE7">
        <w:t>行为模型</w:t>
      </w:r>
      <w:r w:rsidR="00426413">
        <w:rPr>
          <w:rFonts w:hint="eastAsia"/>
        </w:rPr>
        <w:t>。</w:t>
      </w:r>
    </w:p>
    <w:p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服务</w:t>
      </w:r>
      <w:r w:rsidR="000870E0">
        <w:rPr>
          <w:rFonts w:hint="eastAsia"/>
          <w:b/>
          <w:bCs/>
        </w:rPr>
        <w:t>组合</w:t>
      </w:r>
      <w:r w:rsidR="00F4347A">
        <w:rPr>
          <w:rFonts w:hint="eastAsia"/>
          <w:b/>
          <w:bCs/>
        </w:rPr>
        <w:t>程序</w:t>
      </w:r>
      <w:r w:rsidR="007A7998">
        <w:rPr>
          <w:b/>
          <w:bCs/>
        </w:rPr>
        <w:t>测试用例生成</w:t>
      </w:r>
      <w:r w:rsidR="0069507A" w:rsidRPr="004E7C03">
        <w:rPr>
          <w:rFonts w:hint="eastAsia"/>
          <w:b/>
          <w:bCs/>
        </w:rPr>
        <w:t>技术：</w:t>
      </w:r>
      <w:r w:rsidR="007A12AF">
        <w:rPr>
          <w:rFonts w:hint="eastAsia"/>
        </w:rPr>
        <w:t>依据</w:t>
      </w:r>
      <w:r w:rsidR="007A12AF">
        <w:t>服务行为模型的特征，定义</w:t>
      </w:r>
      <w:r w:rsidR="00426413">
        <w:rPr>
          <w:rFonts w:hint="eastAsia"/>
        </w:rPr>
        <w:t>了</w:t>
      </w:r>
      <w:r w:rsidR="00FE69BA">
        <w:rPr>
          <w:rFonts w:hint="eastAsia"/>
        </w:rPr>
        <w:t>请求</w:t>
      </w:r>
      <w:r w:rsidR="00426413">
        <w:t>节点</w:t>
      </w:r>
      <w:r w:rsidR="00FE69BA">
        <w:rPr>
          <w:rFonts w:hint="eastAsia"/>
        </w:rPr>
        <w:t>、</w:t>
      </w:r>
      <w:r w:rsidR="00FE69BA">
        <w:t>响应节点、边</w:t>
      </w:r>
      <w:r w:rsidR="00FE69BA">
        <w:rPr>
          <w:rFonts w:hint="eastAsia"/>
        </w:rPr>
        <w:t>及</w:t>
      </w:r>
      <w:r w:rsidR="00FE69BA">
        <w:t>状态四种</w:t>
      </w:r>
      <w:r w:rsidR="007A12AF" w:rsidRPr="00371F3F">
        <w:rPr>
          <w:b/>
        </w:rPr>
        <w:t>覆盖准则</w:t>
      </w:r>
      <w:r w:rsidR="004F37B5">
        <w:rPr>
          <w:rFonts w:hint="eastAsia"/>
          <w:bCs/>
          <w:kern w:val="0"/>
        </w:rPr>
        <w:t>；针对</w:t>
      </w:r>
      <w:r w:rsidR="004F37B5" w:rsidRPr="00EA7D7A">
        <w:rPr>
          <w:rFonts w:hint="eastAsia"/>
        </w:rPr>
        <w:t>给定的</w:t>
      </w:r>
      <w:r w:rsidR="004F37B5" w:rsidRPr="00EA7D7A">
        <w:t>行为模型</w:t>
      </w:r>
      <w:r w:rsidR="004F37B5">
        <w:rPr>
          <w:rFonts w:hint="eastAsia"/>
        </w:rPr>
        <w:t>，</w:t>
      </w:r>
      <w:r w:rsidR="00FA0026" w:rsidRPr="00523AFD">
        <w:rPr>
          <w:rFonts w:hint="eastAsia"/>
          <w:bCs/>
          <w:kern w:val="0"/>
        </w:rPr>
        <w:t>设计</w:t>
      </w:r>
      <w:r w:rsidR="004F37B5">
        <w:rPr>
          <w:rFonts w:hint="eastAsia"/>
        </w:rPr>
        <w:t>了满足</w:t>
      </w:r>
      <w:r w:rsidR="004F37B5">
        <w:t>不用覆盖准则的</w:t>
      </w:r>
      <w:r w:rsidR="007A12AF" w:rsidRPr="007A12AF">
        <w:rPr>
          <w:b/>
        </w:rPr>
        <w:t>测试序列</w:t>
      </w:r>
      <w:r w:rsidR="007A12AF" w:rsidRPr="007A12AF">
        <w:rPr>
          <w:rFonts w:hint="eastAsia"/>
          <w:b/>
        </w:rPr>
        <w:t>生成算法</w:t>
      </w:r>
      <w:r w:rsidR="004F37B5">
        <w:rPr>
          <w:rFonts w:hint="eastAsia"/>
          <w:bCs/>
          <w:kern w:val="0"/>
        </w:rPr>
        <w:t>；</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t>，</w:t>
      </w:r>
      <w:r w:rsidR="004F37B5">
        <w:rPr>
          <w:rFonts w:hint="eastAsia"/>
        </w:rPr>
        <w:t>形成</w:t>
      </w:r>
      <w:r w:rsidR="007123C7">
        <w:t>可执行的</w:t>
      </w:r>
      <w:r w:rsidR="007123C7" w:rsidRPr="007123C7">
        <w:rPr>
          <w:b/>
        </w:rPr>
        <w:t>测试用例</w:t>
      </w:r>
      <w:r w:rsidR="004F37B5">
        <w:rPr>
          <w:rFonts w:hint="eastAsia"/>
        </w:rPr>
        <w:t>。</w:t>
      </w:r>
    </w:p>
    <w:p w:rsidR="005A3851" w:rsidRPr="004E7C03" w:rsidRDefault="0069507A" w:rsidP="004949A2">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行为模型驱动的服务</w:t>
      </w:r>
      <w:r w:rsidR="007123C7">
        <w:rPr>
          <w:rFonts w:hint="eastAsia"/>
          <w:b/>
          <w:bCs/>
        </w:rPr>
        <w:t>组合</w:t>
      </w:r>
      <w:r w:rsidR="00F4347A">
        <w:rPr>
          <w:rFonts w:hint="eastAsia"/>
          <w:b/>
          <w:bCs/>
        </w:rPr>
        <w:t>程序</w:t>
      </w:r>
      <w:r w:rsidR="007A7998">
        <w:rPr>
          <w:b/>
          <w:bCs/>
        </w:rPr>
        <w:t>测试</w:t>
      </w:r>
      <w:r w:rsidR="00A9552A">
        <w:rPr>
          <w:rFonts w:hint="eastAsia"/>
          <w:b/>
          <w:bCs/>
        </w:rPr>
        <w:t>用例生成</w:t>
      </w:r>
      <w:r w:rsidRPr="004E7C03">
        <w:rPr>
          <w:rFonts w:hint="eastAsia"/>
          <w:b/>
          <w:bCs/>
        </w:rPr>
        <w:t>工具</w:t>
      </w:r>
      <w:r w:rsidR="00426413">
        <w:rPr>
          <w:rFonts w:cs="Times New Roman"/>
          <w:b/>
          <w:bCs/>
        </w:rPr>
        <w:t>MDGen</w:t>
      </w:r>
      <w:r w:rsidR="00426413">
        <w:rPr>
          <w:rFonts w:hint="eastAsia"/>
          <w:b/>
          <w:bCs/>
        </w:rPr>
        <w:t>：</w:t>
      </w:r>
      <w:r w:rsidR="004949A2" w:rsidRPr="004949A2">
        <w:t>MDGen</w:t>
      </w:r>
      <w:r w:rsidR="00FB7DD6">
        <w:rPr>
          <w:rFonts w:hint="eastAsia"/>
        </w:rPr>
        <w:t>支持扩展后</w:t>
      </w:r>
      <w:r w:rsidR="00FB7DD6">
        <w:t>服务描述</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D4005">
        <w:rPr>
          <w:rFonts w:hint="eastAsia"/>
        </w:rPr>
        <w:t>序列</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4949A2">
        <w:rPr>
          <w:rFonts w:hint="eastAsia"/>
        </w:rPr>
        <w:t>。</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0870E0">
        <w:rPr>
          <w:rFonts w:hint="eastAsia"/>
        </w:rPr>
        <w:t>两</w:t>
      </w:r>
      <w:r w:rsidRPr="000870E0">
        <w:rPr>
          <w:rFonts w:hint="eastAsia"/>
        </w:rPr>
        <w:t>个</w:t>
      </w:r>
      <w:r w:rsidR="007A7998" w:rsidRPr="000870E0">
        <w:t>Web</w:t>
      </w:r>
      <w:r w:rsidR="007A7998" w:rsidRPr="000870E0">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rsidR="005A3851" w:rsidRPr="004E7C03" w:rsidRDefault="0069507A" w:rsidP="00EE3466">
      <w:pPr>
        <w:pStyle w:val="u5"/>
        <w:spacing w:before="24" w:after="24"/>
        <w:ind w:firstLine="480"/>
      </w:pPr>
      <w:r w:rsidRPr="004E7C03">
        <w:rPr>
          <w:rFonts w:hint="eastAsia"/>
        </w:rPr>
        <w:t>本文提出的</w:t>
      </w:r>
      <w:r w:rsidR="00564B6B" w:rsidRPr="000870E0">
        <w:rPr>
          <w:rFonts w:hint="eastAsia"/>
        </w:rPr>
        <w:t>行为模型</w:t>
      </w:r>
      <w:r w:rsidR="00564B6B" w:rsidRPr="000870E0">
        <w:t>驱动的服务</w:t>
      </w:r>
      <w:r w:rsidR="00F70FD1" w:rsidRPr="000870E0">
        <w:rPr>
          <w:rFonts w:hint="eastAsia"/>
        </w:rPr>
        <w:t>组合</w:t>
      </w:r>
      <w:r w:rsidR="00F4347A">
        <w:rPr>
          <w:rFonts w:hint="eastAsia"/>
        </w:rPr>
        <w:t>程序</w:t>
      </w:r>
      <w:r w:rsidR="00564B6B" w:rsidRPr="000870E0">
        <w:t>测试用例生成</w:t>
      </w:r>
      <w:r w:rsidRPr="000870E0">
        <w:rPr>
          <w:rFonts w:hint="eastAsia"/>
        </w:rPr>
        <w:t>技术</w:t>
      </w:r>
      <w:r w:rsidRPr="004E7C03">
        <w:rPr>
          <w:rFonts w:hint="eastAsia"/>
        </w:rPr>
        <w:t>可以有效</w:t>
      </w:r>
      <w:r w:rsidR="00090349">
        <w:rPr>
          <w:rFonts w:hint="eastAsia"/>
        </w:rPr>
        <w:t>检</w:t>
      </w:r>
      <w:r w:rsidR="00090349">
        <w:rPr>
          <w:rFonts w:hint="eastAsia"/>
        </w:rPr>
        <w:lastRenderedPageBreak/>
        <w:t>测服务调用</w:t>
      </w:r>
      <w:r w:rsidR="00090349">
        <w:t>过程中违反</w:t>
      </w:r>
      <w:r w:rsidR="00090349">
        <w:rPr>
          <w:rFonts w:hint="eastAsia"/>
        </w:rPr>
        <w:t>服务</w:t>
      </w:r>
      <w:r w:rsidR="00090349">
        <w:t>行为约束的</w:t>
      </w:r>
      <w:r w:rsidR="00090349">
        <w:rPr>
          <w:rFonts w:hint="eastAsia"/>
        </w:rPr>
        <w:t>情况</w:t>
      </w:r>
      <w:r w:rsidR="000870E0">
        <w:rPr>
          <w:rFonts w:hint="eastAsia"/>
        </w:rPr>
        <w:t>，</w:t>
      </w:r>
      <w:r w:rsidR="000870E0">
        <w:t>为验证与增强</w:t>
      </w:r>
      <w:r w:rsidR="000870E0">
        <w:rPr>
          <w:rFonts w:hint="eastAsia"/>
        </w:rPr>
        <w:t>W</w:t>
      </w:r>
      <w:r w:rsidR="000870E0">
        <w:t>eb</w:t>
      </w:r>
      <w:r w:rsidR="000870E0">
        <w:t>服务可靠性提供</w:t>
      </w:r>
      <w:r w:rsidR="000870E0">
        <w:rPr>
          <w:rFonts w:hint="eastAsia"/>
        </w:rPr>
        <w:t>理论支持</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提高了服务</w:t>
      </w:r>
      <w:r w:rsidR="00090349">
        <w:rPr>
          <w:rFonts w:hint="eastAsia"/>
        </w:rPr>
        <w:t>组合</w:t>
      </w:r>
      <w:r w:rsidR="00024747">
        <w:t>测试用例生成</w:t>
      </w:r>
      <w:r w:rsidR="00024747">
        <w:rPr>
          <w:rFonts w:hint="eastAsia"/>
        </w:rPr>
        <w:t>的自动化程度</w:t>
      </w:r>
      <w:r w:rsidRPr="004E7C03">
        <w:rPr>
          <w:rFonts w:hint="eastAsia"/>
        </w:rPr>
        <w:t>。</w:t>
      </w: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F4347A">
      <w:pPr>
        <w:pStyle w:val="uc"/>
      </w:pPr>
      <w:r w:rsidRPr="000F5FB8">
        <w:lastRenderedPageBreak/>
        <w:t xml:space="preserve">Research on Behavior Model </w:t>
      </w:r>
      <w:r>
        <w:t>D</w:t>
      </w:r>
      <w:r w:rsidRPr="000F5FB8">
        <w:t xml:space="preserve">riven </w:t>
      </w:r>
      <w:r>
        <w:t>Test Case Generation Technique</w:t>
      </w:r>
      <w:r w:rsidRPr="000F5FB8">
        <w:t xml:space="preserve"> for Service Composition</w:t>
      </w:r>
      <w:r>
        <w:t>s</w:t>
      </w:r>
    </w:p>
    <w:p w:rsidR="00EC4782" w:rsidRPr="00E755F5" w:rsidRDefault="0069507A" w:rsidP="005C5217">
      <w:pPr>
        <w:pStyle w:val="u4"/>
      </w:pPr>
      <w:bookmarkStart w:id="4" w:name="_Toc498465827"/>
      <w:r w:rsidRPr="004E7C03">
        <w:rPr>
          <w:rFonts w:hint="eastAsia"/>
        </w:rPr>
        <w:t>Abstract</w:t>
      </w:r>
      <w:bookmarkEnd w:id="4"/>
    </w:p>
    <w:p w:rsidR="005A3851" w:rsidRDefault="005C5217" w:rsidP="005C5217">
      <w:pPr>
        <w:pStyle w:val="u5"/>
        <w:spacing w:before="24" w:after="24"/>
        <w:ind w:firstLine="480"/>
      </w:pPr>
      <w:r w:rsidRPr="00331F0F">
        <w:rPr>
          <w:highlight w:val="yellow"/>
        </w:rPr>
        <w:t>Because of the transparent implementation, inconsistency between interface and implementation of Web S</w:t>
      </w:r>
      <w:r w:rsidRPr="00331F0F">
        <w:rPr>
          <w:rFonts w:hint="eastAsia"/>
          <w:highlight w:val="yellow"/>
        </w:rPr>
        <w:t xml:space="preserve">ervice and </w:t>
      </w:r>
      <w:r w:rsidRPr="00331F0F">
        <w:rPr>
          <w:highlight w:val="yellow"/>
        </w:rPr>
        <w:t>the limited information provided by the description document, users of Web Service cannot fully understand the proper use of</w:t>
      </w:r>
      <w:r w:rsidR="00BA594A" w:rsidRPr="00331F0F">
        <w:rPr>
          <w:highlight w:val="yellow"/>
        </w:rPr>
        <w:t xml:space="preserve"> Web service</w:t>
      </w:r>
      <w:r w:rsidRPr="00331F0F">
        <w:rPr>
          <w:highlight w:val="yellow"/>
        </w:rPr>
        <w:t xml:space="preserve">. </w:t>
      </w:r>
      <w:r w:rsidR="00FD356D" w:rsidRPr="00331F0F">
        <w:rPr>
          <w:highlight w:val="yellow"/>
        </w:rPr>
        <w:t>It is impossible to distinguish</w:t>
      </w:r>
      <w:r w:rsidRPr="00331F0F">
        <w:rPr>
          <w:highlight w:val="yellow"/>
        </w:rPr>
        <w:t xml:space="preserve"> </w:t>
      </w:r>
      <w:r w:rsidR="00FD356D" w:rsidRPr="00331F0F">
        <w:rPr>
          <w:highlight w:val="yellow"/>
        </w:rPr>
        <w:t>whether the Web service itself has a mistake or there is a mistake in using the Web service when calling the exception.</w:t>
      </w:r>
    </w:p>
    <w:p w:rsidR="00331F0F" w:rsidRPr="005C5217" w:rsidRDefault="00331F0F" w:rsidP="005C5217">
      <w:pPr>
        <w:pStyle w:val="u5"/>
        <w:spacing w:before="24" w:after="24"/>
        <w:ind w:firstLine="480"/>
      </w:pPr>
      <w:r>
        <w:t xml:space="preserve">Due to the </w:t>
      </w:r>
    </w:p>
    <w:p w:rsidR="005A3851" w:rsidRPr="00FD356D" w:rsidRDefault="0069507A" w:rsidP="00FD356D">
      <w:pPr>
        <w:pStyle w:val="u5"/>
        <w:spacing w:before="24" w:after="24"/>
        <w:ind w:firstLine="482"/>
      </w:pPr>
      <w:r w:rsidRPr="008D4083">
        <w:rPr>
          <w:b/>
        </w:rPr>
        <w:t xml:space="preserve">In order to improve the </w:t>
      </w:r>
      <w:r w:rsidR="00FD356D" w:rsidRPr="008D4083">
        <w:rPr>
          <w:b/>
        </w:rPr>
        <w:t xml:space="preserve">reliability of the </w:t>
      </w:r>
      <w:r w:rsidR="008B4EDF">
        <w:rPr>
          <w:b/>
        </w:rPr>
        <w:t>application</w:t>
      </w:r>
      <w:r w:rsidR="008B4EDF" w:rsidRPr="008B4EDF">
        <w:rPr>
          <w:b/>
        </w:rPr>
        <w:t xml:space="preserve"> based on Web </w:t>
      </w:r>
      <w:r w:rsidR="008B4EDF">
        <w:rPr>
          <w:b/>
        </w:rPr>
        <w:t>S</w:t>
      </w:r>
      <w:r w:rsidR="008B4EDF" w:rsidRPr="008B4EDF">
        <w:rPr>
          <w:b/>
        </w:rPr>
        <w:t>ervice</w:t>
      </w:r>
      <w:r w:rsidR="00FD356D" w:rsidRPr="008D4083">
        <w:rPr>
          <w:b/>
        </w:rPr>
        <w:t>,</w:t>
      </w:r>
      <w:r w:rsidR="00BA594A">
        <w:t xml:space="preserve"> a</w:t>
      </w:r>
      <w:r w:rsidR="00FD356D" w:rsidRPr="00FD356D">
        <w:t xml:space="preserve"> </w:t>
      </w:r>
      <w:r w:rsidR="00FD356D" w:rsidRPr="008D4083">
        <w:rPr>
          <w:b/>
        </w:rPr>
        <w:t>Behavior Model Driven Test Case Generation technology</w:t>
      </w:r>
      <w:r w:rsidR="00FD356D" w:rsidRPr="00FD356D">
        <w:t xml:space="preserve"> is brought up </w:t>
      </w:r>
      <w:r w:rsidR="008D4083">
        <w:t>f</w:t>
      </w:r>
      <w:r w:rsidR="008D4083" w:rsidRPr="00B87261">
        <w:t xml:space="preserve">rom the perspective of </w:t>
      </w:r>
      <w:r w:rsidR="008D4083" w:rsidRPr="008D4083">
        <w:rPr>
          <w:b/>
        </w:rPr>
        <w:t>data</w:t>
      </w:r>
      <w:r w:rsidR="008D4083" w:rsidRPr="008D4083">
        <w:t xml:space="preserve"> and </w:t>
      </w:r>
      <w:r w:rsidR="008D4083" w:rsidRPr="008D4083">
        <w:rPr>
          <w:b/>
        </w:rPr>
        <w:t>control</w:t>
      </w:r>
      <w:r w:rsidR="008D4083" w:rsidRPr="008D4083">
        <w:t xml:space="preserve"> </w:t>
      </w:r>
      <w:r w:rsidR="008D4083" w:rsidRPr="008D4083">
        <w:rPr>
          <w:b/>
        </w:rPr>
        <w:t>constraints</w:t>
      </w:r>
      <w:r w:rsidR="008D4083" w:rsidRPr="008D4083">
        <w:t xml:space="preserve"> related to Web </w:t>
      </w:r>
      <w:r w:rsidR="008D4083">
        <w:t>S</w:t>
      </w:r>
      <w:r w:rsidR="008B4EDF">
        <w:t>ervice behavior</w:t>
      </w:r>
      <w:r w:rsidR="00FD356D" w:rsidRPr="00FD356D">
        <w:t xml:space="preserve">. A tool is designed and actualized to support </w:t>
      </w:r>
      <w:r w:rsidR="00FD356D">
        <w:t>this technique</w:t>
      </w:r>
      <w:r w:rsidR="00FD356D" w:rsidRPr="00FD356D">
        <w:t xml:space="preserve"> so that the practicability of the brought up method can be tested.</w:t>
      </w:r>
      <w:r w:rsidR="00B87261">
        <w:t xml:space="preserve"> </w:t>
      </w:r>
      <w:r w:rsidRPr="00407FDD">
        <w:t>The main contributions made in this thesis are as follows:</w:t>
      </w:r>
    </w:p>
    <w:p w:rsidR="009A279D" w:rsidRPr="00E665A5" w:rsidRDefault="00E665A5" w:rsidP="00180246">
      <w:pPr>
        <w:pStyle w:val="u5"/>
        <w:numPr>
          <w:ilvl w:val="0"/>
          <w:numId w:val="15"/>
        </w:numPr>
        <w:spacing w:before="24" w:after="24"/>
        <w:ind w:firstLineChars="0"/>
        <w:rPr>
          <w:b/>
        </w:rPr>
      </w:pPr>
      <w:r>
        <w:rPr>
          <w:b/>
        </w:rPr>
        <w:t>An</w:t>
      </w:r>
      <w:r w:rsidR="002F273C">
        <w:rPr>
          <w:b/>
        </w:rPr>
        <w:t xml:space="preserve"> </w:t>
      </w:r>
      <w:r w:rsidRPr="00E665A5">
        <w:rPr>
          <w:b/>
        </w:rPr>
        <w:t xml:space="preserve">extended </w:t>
      </w:r>
      <w:r>
        <w:rPr>
          <w:b/>
        </w:rPr>
        <w:t>s</w:t>
      </w:r>
      <w:r w:rsidRPr="00E665A5">
        <w:rPr>
          <w:b/>
        </w:rPr>
        <w:t>ervice description language</w:t>
      </w:r>
      <w:r>
        <w:rPr>
          <w:b/>
        </w:rPr>
        <w:t xml:space="preserve"> </w:t>
      </w:r>
      <w:r w:rsidR="009A279D" w:rsidRPr="009A279D">
        <w:rPr>
          <w:b/>
        </w:rPr>
        <w:t>E</w:t>
      </w:r>
      <w:r>
        <w:rPr>
          <w:b/>
        </w:rPr>
        <w:t>X-</w:t>
      </w:r>
      <w:r w:rsidR="009A279D" w:rsidRPr="009A279D">
        <w:rPr>
          <w:b/>
        </w:rPr>
        <w:t>WSDL</w:t>
      </w:r>
      <w:r w:rsidR="00DE7F7E">
        <w:t xml:space="preserve">: </w:t>
      </w:r>
      <w:r>
        <w:t xml:space="preserve">which </w:t>
      </w:r>
      <w:r w:rsidRPr="00E665A5">
        <w:t>extend</w:t>
      </w:r>
      <w:r>
        <w:t xml:space="preserve">s </w:t>
      </w:r>
      <w:r w:rsidRPr="00E665A5">
        <w:t>WSDL</w:t>
      </w:r>
      <w:r>
        <w:t xml:space="preserve"> to</w:t>
      </w:r>
      <w:r w:rsidRPr="00E665A5">
        <w:t xml:space="preserve"> define </w:t>
      </w:r>
      <w:r>
        <w:t xml:space="preserve">and </w:t>
      </w:r>
      <w:r w:rsidRPr="00E665A5">
        <w:t>describe the data and control constraints</w:t>
      </w:r>
      <w:r>
        <w:t xml:space="preserve">. </w:t>
      </w:r>
      <w:r w:rsidRPr="00E665A5">
        <w:t>EX-WSDL</w:t>
      </w:r>
      <w:r>
        <w:t xml:space="preserve"> </w:t>
      </w:r>
      <w:r w:rsidRPr="00E665A5">
        <w:t>support</w:t>
      </w:r>
      <w:r>
        <w:t xml:space="preserve">s the </w:t>
      </w:r>
      <w:r w:rsidRPr="00E665A5">
        <w:t>expression of</w:t>
      </w:r>
      <w:r>
        <w:t xml:space="preserve"> </w:t>
      </w:r>
      <w:r w:rsidR="00180246">
        <w:t>t</w:t>
      </w:r>
      <w:r w:rsidR="00180246" w:rsidRPr="00180246">
        <w:t>ime constraint</w:t>
      </w:r>
      <w:r w:rsidR="00180246">
        <w:t xml:space="preserve">, </w:t>
      </w:r>
      <w:r w:rsidR="00180246" w:rsidRPr="00180246">
        <w:t>region constraint</w:t>
      </w:r>
      <w:r w:rsidR="00180246">
        <w:t>, s</w:t>
      </w:r>
      <w:r w:rsidR="00180246" w:rsidRPr="00180246">
        <w:t>equence constraint</w:t>
      </w:r>
      <w:r w:rsidR="00180246">
        <w:t>,</w:t>
      </w:r>
      <w:r w:rsidR="00180246" w:rsidRPr="00180246">
        <w:t xml:space="preserve"> invocation constraint</w:t>
      </w:r>
      <w:r w:rsidR="00180246">
        <w:t>,</w:t>
      </w:r>
      <w:r w:rsidR="00180246" w:rsidRPr="00180246">
        <w:t xml:space="preserve"> </w:t>
      </w:r>
      <w:r w:rsidR="00180246">
        <w:t xml:space="preserve">parameter </w:t>
      </w:r>
      <w:r w:rsidR="00180246" w:rsidRPr="00180246">
        <w:t>restriction</w:t>
      </w:r>
      <w:r w:rsidR="00180246">
        <w:t xml:space="preserve"> constraint, </w:t>
      </w:r>
      <w:r w:rsidR="00180246" w:rsidRPr="00180246">
        <w:t>an</w:t>
      </w:r>
      <w:r w:rsidR="00180246">
        <w:t>d parameter relation constraint</w:t>
      </w:r>
      <w:r w:rsidR="00DE7F7E">
        <w:t>.</w:t>
      </w:r>
    </w:p>
    <w:p w:rsidR="00DE7F7E" w:rsidRPr="009D4A83" w:rsidRDefault="00DE7F7E" w:rsidP="00F31BAF">
      <w:pPr>
        <w:pStyle w:val="u5"/>
        <w:numPr>
          <w:ilvl w:val="0"/>
          <w:numId w:val="15"/>
        </w:numPr>
        <w:spacing w:before="24" w:after="24"/>
        <w:ind w:firstLineChars="0"/>
      </w:pPr>
      <w:r>
        <w:rPr>
          <w:rFonts w:hint="eastAsia"/>
          <w:b/>
        </w:rPr>
        <w:t xml:space="preserve">A </w:t>
      </w:r>
      <w:r>
        <w:rPr>
          <w:b/>
        </w:rPr>
        <w:t>B</w:t>
      </w:r>
      <w:r w:rsidRPr="00DE7F7E">
        <w:rPr>
          <w:b/>
        </w:rPr>
        <w:t xml:space="preserve">ehavior </w:t>
      </w:r>
      <w:r>
        <w:rPr>
          <w:b/>
        </w:rPr>
        <w:t>M</w:t>
      </w:r>
      <w:r w:rsidRPr="00DE7F7E">
        <w:rPr>
          <w:b/>
        </w:rPr>
        <w:t xml:space="preserve">odel </w:t>
      </w:r>
      <w:r>
        <w:rPr>
          <w:b/>
        </w:rPr>
        <w:t>G</w:t>
      </w:r>
      <w:r w:rsidRPr="00DE7F7E">
        <w:rPr>
          <w:b/>
        </w:rPr>
        <w:t xml:space="preserve">eneration </w:t>
      </w:r>
      <w:r>
        <w:rPr>
          <w:b/>
        </w:rPr>
        <w:t>T</w:t>
      </w:r>
      <w:r w:rsidRPr="00DE7F7E">
        <w:rPr>
          <w:b/>
        </w:rPr>
        <w:t xml:space="preserve">echnique based on </w:t>
      </w:r>
      <w:r>
        <w:rPr>
          <w:b/>
        </w:rPr>
        <w:t>E</w:t>
      </w:r>
      <w:r w:rsidRPr="00DE7F7E">
        <w:rPr>
          <w:b/>
        </w:rPr>
        <w:t>xtended WSDL</w:t>
      </w:r>
      <w:r w:rsidRPr="00DE7F7E">
        <w:t xml:space="preserve">: </w:t>
      </w:r>
      <w:r w:rsidR="009D4A83" w:rsidRPr="009D4A83">
        <w:t xml:space="preserve">which </w:t>
      </w:r>
      <w:r w:rsidR="00DC0D46" w:rsidRPr="00DC0D46">
        <w:t>establish</w:t>
      </w:r>
      <w:r w:rsidR="00DC0D46">
        <w:t xml:space="preserve">es a </w:t>
      </w:r>
      <w:r w:rsidR="00DC0D46" w:rsidRPr="00DC0D46">
        <w:t>behavior model</w:t>
      </w:r>
      <w:r w:rsidR="00F31BAF">
        <w:t xml:space="preserve"> </w:t>
      </w:r>
      <w:r w:rsidR="00F31BAF">
        <w:rPr>
          <w:rFonts w:hint="eastAsia"/>
        </w:rPr>
        <w:t xml:space="preserve">through </w:t>
      </w:r>
      <w:r w:rsidR="009D4A83">
        <w:t>pars</w:t>
      </w:r>
      <w:r w:rsidR="00F31BAF">
        <w:t>ing</w:t>
      </w:r>
      <w:r w:rsidR="009D4A83">
        <w:t xml:space="preserve"> </w:t>
      </w:r>
      <w:r w:rsidR="009D4A83" w:rsidRPr="009D4A83">
        <w:t xml:space="preserve">the </w:t>
      </w:r>
      <w:r w:rsidR="00F31BAF" w:rsidRPr="00F31BAF">
        <w:t>service specification based on extended WSDL</w:t>
      </w:r>
      <w:r w:rsidR="009D4A83">
        <w:t>.</w:t>
      </w:r>
    </w:p>
    <w:p w:rsidR="005A3851" w:rsidRPr="004E6F4C" w:rsidRDefault="009D4A83" w:rsidP="004E6F4C">
      <w:pPr>
        <w:pStyle w:val="u5"/>
        <w:numPr>
          <w:ilvl w:val="0"/>
          <w:numId w:val="15"/>
        </w:numPr>
        <w:spacing w:before="24" w:after="24"/>
        <w:ind w:firstLineChars="0"/>
      </w:pPr>
      <w:r>
        <w:rPr>
          <w:b/>
        </w:rPr>
        <w:t xml:space="preserve">A </w:t>
      </w:r>
      <w:r w:rsidRPr="009D4A83">
        <w:rPr>
          <w:b/>
        </w:rPr>
        <w:t>Behavior Model Driven Test Case Generation Technique</w:t>
      </w:r>
      <w:r w:rsidR="004E6F4C" w:rsidRPr="004E6F4C">
        <w:t xml:space="preserve"> </w:t>
      </w:r>
      <w:r w:rsidR="004E6F4C" w:rsidRPr="004E6F4C">
        <w:rPr>
          <w:b/>
        </w:rPr>
        <w:t>for Service Compositions</w:t>
      </w:r>
      <w:r w:rsidRPr="009D4A83">
        <w:t>:</w:t>
      </w:r>
      <w:r w:rsidR="0069507A" w:rsidRPr="008D4083">
        <w:t xml:space="preserve"> </w:t>
      </w:r>
      <w:r w:rsidR="007B28C8" w:rsidRPr="00D1339F">
        <w:rPr>
          <w:highlight w:val="yellow"/>
        </w:rPr>
        <w:t xml:space="preserve">which first employs algorithms on the given behavioral model to generate test sequences with respect to a specific coverage criterion, then extracts constraints of each test sequence and employs the constraint solving algorithm to obtain a </w:t>
      </w:r>
      <w:r w:rsidR="004E6F4C" w:rsidRPr="00D1339F">
        <w:rPr>
          <w:highlight w:val="yellow"/>
        </w:rPr>
        <w:t>feasible solution</w:t>
      </w:r>
      <w:r w:rsidR="007B28C8" w:rsidRPr="00D1339F">
        <w:rPr>
          <w:highlight w:val="yellow"/>
        </w:rPr>
        <w:t xml:space="preserve"> of constraint expressions, finally </w:t>
      </w:r>
      <w:r w:rsidR="004E6F4C" w:rsidRPr="00D1339F">
        <w:rPr>
          <w:highlight w:val="yellow"/>
        </w:rPr>
        <w:t>generates test case under the combination of the test sequence and its feasible solution.</w:t>
      </w:r>
    </w:p>
    <w:p w:rsidR="005A3851" w:rsidRPr="008D4083" w:rsidRDefault="009D4A83" w:rsidP="009D4A83">
      <w:pPr>
        <w:pStyle w:val="u5"/>
        <w:numPr>
          <w:ilvl w:val="0"/>
          <w:numId w:val="15"/>
        </w:numPr>
        <w:spacing w:before="24" w:after="24"/>
        <w:ind w:firstLineChars="0"/>
      </w:pPr>
      <w:r w:rsidRPr="00682E6B">
        <w:rPr>
          <w:b/>
        </w:rPr>
        <w:t xml:space="preserve">A </w:t>
      </w:r>
      <w:r w:rsidRPr="009D4A83">
        <w:rPr>
          <w:b/>
        </w:rPr>
        <w:t>Behavior Model Driven Test Case Generation</w:t>
      </w:r>
      <w:r w:rsidR="00EA2A0D" w:rsidRPr="00EA2A0D">
        <w:rPr>
          <w:b/>
        </w:rPr>
        <w:t xml:space="preserve"> </w:t>
      </w:r>
      <w:r w:rsidR="00EA2A0D" w:rsidRPr="00682E6B">
        <w:rPr>
          <w:b/>
        </w:rPr>
        <w:t>tool</w:t>
      </w:r>
      <w:r w:rsidRPr="00682E6B">
        <w:rPr>
          <w:b/>
        </w:rPr>
        <w:t xml:space="preserve">: </w:t>
      </w:r>
      <w:r w:rsidR="00EA2A0D" w:rsidRPr="00EA2A0D">
        <w:t>which feature</w:t>
      </w:r>
      <w:r w:rsidR="00EA2A0D">
        <w:t xml:space="preserve">d with </w:t>
      </w:r>
      <w:r w:rsidRPr="00857F0C">
        <w:t xml:space="preserve">extended WSDL </w:t>
      </w:r>
      <w:r w:rsidRPr="00857F0C">
        <w:rPr>
          <w:rFonts w:cs="Arial"/>
          <w:szCs w:val="24"/>
          <w:lang w:val="en"/>
        </w:rPr>
        <w:t xml:space="preserve">parsing, behavior </w:t>
      </w:r>
      <w:r w:rsidRPr="00857F0C">
        <w:rPr>
          <w:rFonts w:cs="Arial" w:hint="eastAsia"/>
          <w:szCs w:val="24"/>
          <w:lang w:val="en"/>
        </w:rPr>
        <w:t>model generation</w:t>
      </w:r>
      <w:r w:rsidRPr="00857F0C">
        <w:rPr>
          <w:rFonts w:cs="Arial"/>
          <w:szCs w:val="24"/>
          <w:lang w:val="en"/>
        </w:rPr>
        <w:t>,</w:t>
      </w:r>
      <w:r w:rsidRPr="00857F0C">
        <w:t xml:space="preserve"> </w:t>
      </w:r>
      <w:r w:rsidRPr="00857F0C">
        <w:rPr>
          <w:rFonts w:cs="Arial" w:hint="eastAsia"/>
          <w:szCs w:val="24"/>
          <w:lang w:val="en"/>
        </w:rPr>
        <w:t xml:space="preserve">test </w:t>
      </w:r>
      <w:r w:rsidRPr="00857F0C">
        <w:rPr>
          <w:szCs w:val="24"/>
        </w:rPr>
        <w:t>sequences</w:t>
      </w:r>
      <w:r w:rsidRPr="00857F0C">
        <w:rPr>
          <w:rFonts w:hint="eastAsia"/>
          <w:szCs w:val="24"/>
        </w:rPr>
        <w:t xml:space="preserve"> generation</w:t>
      </w:r>
      <w:r w:rsidRPr="00857F0C">
        <w:rPr>
          <w:rFonts w:cs="Arial"/>
          <w:szCs w:val="24"/>
          <w:lang w:val="en"/>
        </w:rPr>
        <w:t>, test data generation</w:t>
      </w:r>
      <w:r w:rsidRPr="00857F0C">
        <w:rPr>
          <w:rFonts w:cs="Arial" w:hint="eastAsia"/>
          <w:szCs w:val="24"/>
          <w:lang w:val="en"/>
        </w:rPr>
        <w:t>,</w:t>
      </w:r>
      <w:r w:rsidRPr="00857F0C">
        <w:rPr>
          <w:rFonts w:cs="Arial"/>
          <w:szCs w:val="24"/>
          <w:lang w:val="en"/>
        </w:rPr>
        <w:t xml:space="preserve"> test suite generation</w:t>
      </w:r>
      <w:r w:rsidR="00EA2A0D">
        <w:t xml:space="preserve">, </w:t>
      </w:r>
      <w:r w:rsidRPr="00857F0C">
        <w:t xml:space="preserve">and </w:t>
      </w:r>
      <w:r w:rsidRPr="00857F0C">
        <w:rPr>
          <w:rFonts w:cs="Arial" w:hint="eastAsia"/>
          <w:szCs w:val="24"/>
          <w:lang w:val="en"/>
        </w:rPr>
        <w:t>test results verification</w:t>
      </w:r>
      <w:r w:rsidRPr="00857F0C">
        <w:rPr>
          <w:rFonts w:cs="Arial"/>
          <w:szCs w:val="24"/>
          <w:lang w:val="en"/>
        </w:rPr>
        <w:t>.</w:t>
      </w:r>
    </w:p>
    <w:p w:rsidR="005A3851" w:rsidRPr="00EC4782" w:rsidRDefault="0069507A" w:rsidP="00EA2A0D">
      <w:pPr>
        <w:pStyle w:val="u5"/>
        <w:numPr>
          <w:ilvl w:val="0"/>
          <w:numId w:val="15"/>
        </w:numPr>
        <w:spacing w:before="24" w:after="24"/>
        <w:ind w:firstLineChars="0"/>
        <w:rPr>
          <w:b/>
          <w:color w:val="D9D9D9" w:themeColor="background1" w:themeShade="D9"/>
        </w:rPr>
      </w:pPr>
      <w:r w:rsidRPr="008D4083">
        <w:rPr>
          <w:b/>
        </w:rPr>
        <w:lastRenderedPageBreak/>
        <w:t>An empirical study</w:t>
      </w:r>
      <w:r w:rsidR="00EA2A0D">
        <w:rPr>
          <w:rFonts w:hint="eastAsia"/>
          <w:b/>
        </w:rPr>
        <w:t>:</w:t>
      </w:r>
      <w:r w:rsidR="00EA2A0D" w:rsidRPr="00EA2A0D">
        <w:rPr>
          <w:rFonts w:hint="eastAsia"/>
        </w:rPr>
        <w:t xml:space="preserve"> </w:t>
      </w:r>
      <w:r w:rsidRPr="00D1339F">
        <w:t xml:space="preserve">in which </w:t>
      </w:r>
      <w:r w:rsidR="009D4A83" w:rsidRPr="00D1339F">
        <w:t>two</w:t>
      </w:r>
      <w:r w:rsidRPr="00D1339F">
        <w:t xml:space="preserve"> </w:t>
      </w:r>
      <w:r w:rsidR="009D4A83" w:rsidRPr="00D1339F">
        <w:t>Web Service</w:t>
      </w:r>
      <w:r w:rsidRPr="00D1339F">
        <w:t xml:space="preserve"> programs are used to </w:t>
      </w:r>
      <w:r w:rsidR="00EA2A0D" w:rsidRPr="00D1339F">
        <w:t xml:space="preserve">validate the applicability and effectiveness of the proposed behavior model driven test case generation </w:t>
      </w:r>
      <w:r w:rsidR="009A279D" w:rsidRPr="00D1339F">
        <w:t>technique</w:t>
      </w:r>
      <w:r w:rsidR="009D4A83" w:rsidRPr="00D1339F">
        <w:t xml:space="preserve"> </w:t>
      </w:r>
      <w:r w:rsidR="009D4A83" w:rsidRPr="00D1339F">
        <w:rPr>
          <w:rFonts w:cs="Arial" w:hint="eastAsia"/>
          <w:szCs w:val="24"/>
          <w:lang w:val="en"/>
        </w:rPr>
        <w:t xml:space="preserve">and the </w:t>
      </w:r>
      <w:r w:rsidR="009D4A83" w:rsidRPr="00D1339F">
        <w:rPr>
          <w:rFonts w:cs="Arial"/>
          <w:szCs w:val="24"/>
          <w:lang w:val="en"/>
        </w:rPr>
        <w:t>practicality of the support</w:t>
      </w:r>
      <w:r w:rsidR="009D4A83" w:rsidRPr="00D1339F">
        <w:rPr>
          <w:rFonts w:cs="Arial" w:hint="eastAsia"/>
          <w:szCs w:val="24"/>
          <w:lang w:val="en"/>
        </w:rPr>
        <w:t>ing</w:t>
      </w:r>
      <w:r w:rsidR="009D4A83" w:rsidRPr="00D1339F">
        <w:rPr>
          <w:rFonts w:cs="Arial"/>
          <w:szCs w:val="24"/>
          <w:lang w:val="en"/>
        </w:rPr>
        <w:t xml:space="preserve"> tool.</w:t>
      </w:r>
    </w:p>
    <w:p w:rsidR="005A3851" w:rsidRPr="004E7C03" w:rsidRDefault="0069507A" w:rsidP="007B28C8">
      <w:pPr>
        <w:pStyle w:val="u5"/>
        <w:spacing w:before="24" w:after="24"/>
        <w:ind w:firstLine="480"/>
      </w:pPr>
      <w:r w:rsidRPr="004A4B0B">
        <w:rPr>
          <w:rFonts w:cs="Times New Roman"/>
        </w:rPr>
        <w:t xml:space="preserve">In summary, the proposed </w:t>
      </w:r>
      <w:r w:rsidR="004A4B0B" w:rsidRPr="000F5FB8">
        <w:t xml:space="preserve">Behavior Model </w:t>
      </w:r>
      <w:r w:rsidR="004A4B0B">
        <w:t>D</w:t>
      </w:r>
      <w:r w:rsidR="004A4B0B" w:rsidRPr="000F5FB8">
        <w:t xml:space="preserve">riven </w:t>
      </w:r>
      <w:r w:rsidR="004A4B0B">
        <w:t>Test Case Generation</w:t>
      </w:r>
      <w:r w:rsidRPr="004A4B0B">
        <w:rPr>
          <w:bCs/>
        </w:rPr>
        <w:t xml:space="preserve"> </w:t>
      </w:r>
      <w:r w:rsidR="004A4B0B">
        <w:t>technique</w:t>
      </w:r>
      <w:r w:rsidRPr="004A4B0B">
        <w:t xml:space="preserve"> for </w:t>
      </w:r>
      <w:r w:rsidR="004A4B0B" w:rsidRPr="000F5FB8">
        <w:t>Service Composition</w:t>
      </w:r>
      <w:r w:rsidR="004A4B0B">
        <w:t>s</w:t>
      </w:r>
      <w:r w:rsidRPr="004A4B0B">
        <w:t xml:space="preserve"> </w:t>
      </w:r>
      <w:r w:rsidRPr="004A4B0B">
        <w:rPr>
          <w:rFonts w:cs="Times New Roman"/>
        </w:rPr>
        <w:t xml:space="preserve">are able to </w:t>
      </w:r>
      <w:r w:rsidR="00A83527" w:rsidRPr="00A83527">
        <w:rPr>
          <w:rFonts w:cs="Times New Roman"/>
        </w:rPr>
        <w:t>detect the violation of service behavior constraints during service invocation</w:t>
      </w:r>
      <w:r w:rsidR="00A83527" w:rsidRPr="00A83527">
        <w:t xml:space="preserve"> </w:t>
      </w:r>
      <w:r w:rsidR="00A83527" w:rsidRPr="00A83527">
        <w:rPr>
          <w:rFonts w:cs="Times New Roman"/>
        </w:rPr>
        <w:t xml:space="preserve">and provide theoretical support for verifying and enhancing the reliability of Web </w:t>
      </w:r>
      <w:r w:rsidR="00A83527">
        <w:rPr>
          <w:rFonts w:cs="Times New Roman"/>
        </w:rPr>
        <w:t>S</w:t>
      </w:r>
      <w:r w:rsidR="00A83527" w:rsidRPr="00A83527">
        <w:rPr>
          <w:rFonts w:cs="Times New Roman"/>
        </w:rPr>
        <w:t>ervices</w:t>
      </w:r>
      <w:r w:rsidR="00A83527">
        <w:rPr>
          <w:rFonts w:cs="Times New Roman"/>
        </w:rPr>
        <w:t>.</w:t>
      </w:r>
      <w:r w:rsidRPr="004A4B0B">
        <w:rPr>
          <w:rFonts w:cs="Times New Roman"/>
        </w:rPr>
        <w:t xml:space="preserve"> The supporting tool further improves the automation </w:t>
      </w:r>
      <w:hyperlink r:id="rId15" w:history="1">
        <w:r w:rsidRPr="004A4B0B">
          <w:rPr>
            <w:rFonts w:cs="Times New Roman"/>
          </w:rPr>
          <w:t>of</w:t>
        </w:r>
      </w:hyperlink>
      <w:r w:rsidR="004A4B0B">
        <w:rPr>
          <w:rFonts w:cs="Times New Roman"/>
        </w:rPr>
        <w:t xml:space="preserve"> this</w:t>
      </w:r>
      <w:r w:rsidRPr="004A4B0B">
        <w:rPr>
          <w:rFonts w:cs="Times New Roman"/>
        </w:rPr>
        <w:t xml:space="preserve"> </w:t>
      </w:r>
      <w:r w:rsidR="004A4B0B" w:rsidRPr="004A4B0B">
        <w:t>technique</w:t>
      </w:r>
      <w:r w:rsidR="004A4B0B">
        <w:t xml:space="preserve"> </w:t>
      </w:r>
      <w:r w:rsidRPr="004A4B0B">
        <w:rPr>
          <w:rFonts w:cs="Times New Roman"/>
        </w:rPr>
        <w:t>and thus increase</w:t>
      </w:r>
      <w:r w:rsidRPr="004A4B0B">
        <w:rPr>
          <w:rFonts w:cs="Times New Roman" w:hint="eastAsia"/>
        </w:rPr>
        <w:t>s</w:t>
      </w:r>
      <w:r w:rsidRPr="004A4B0B">
        <w:rPr>
          <w:rFonts w:cs="Times New Roman"/>
        </w:rPr>
        <w:t xml:space="preserve"> its efficiency.</w:t>
      </w:r>
    </w:p>
    <w:p w:rsidR="005A3851" w:rsidRPr="004E7C03" w:rsidRDefault="0069507A" w:rsidP="000F5FB8">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r>
      <w:r w:rsidR="000F5FB8" w:rsidRPr="000F5FB8">
        <w:rPr>
          <w:rStyle w:val="u6"/>
        </w:rPr>
        <w:t xml:space="preserve">Behavior </w:t>
      </w:r>
      <w:r w:rsidR="00CB59E9">
        <w:rPr>
          <w:rStyle w:val="u6"/>
        </w:rPr>
        <w:t>M</w:t>
      </w:r>
      <w:r w:rsidR="000F5FB8" w:rsidRPr="000F5FB8">
        <w:rPr>
          <w:rStyle w:val="u6"/>
        </w:rPr>
        <w:t xml:space="preserve">odel, WSDL, Web </w:t>
      </w:r>
      <w:r w:rsidR="000F5FB8">
        <w:rPr>
          <w:rStyle w:val="u6"/>
        </w:rPr>
        <w:t>S</w:t>
      </w:r>
      <w:r w:rsidR="000F5FB8" w:rsidRPr="000F5FB8">
        <w:rPr>
          <w:rStyle w:val="u6"/>
        </w:rPr>
        <w:t xml:space="preserve">ervice </w:t>
      </w:r>
      <w:r w:rsidR="000F5FB8">
        <w:rPr>
          <w:rStyle w:val="u6"/>
        </w:rPr>
        <w:t>C</w:t>
      </w:r>
      <w:r w:rsidR="000F5FB8" w:rsidRPr="000F5FB8">
        <w:rPr>
          <w:rStyle w:val="u6"/>
        </w:rPr>
        <w:t xml:space="preserve">onstraint, </w:t>
      </w:r>
      <w:r w:rsidR="000F5FB8">
        <w:rPr>
          <w:rStyle w:val="u6"/>
        </w:rPr>
        <w:t>T</w:t>
      </w:r>
      <w:r w:rsidR="000F5FB8" w:rsidRPr="000F5FB8">
        <w:rPr>
          <w:rStyle w:val="u6"/>
        </w:rPr>
        <w:t xml:space="preserve">est </w:t>
      </w:r>
      <w:r w:rsidR="000F5FB8">
        <w:rPr>
          <w:rStyle w:val="u6"/>
        </w:rPr>
        <w:t>C</w:t>
      </w:r>
      <w:r w:rsidR="000F5FB8" w:rsidRPr="000F5FB8">
        <w:rPr>
          <w:rStyle w:val="u6"/>
        </w:rPr>
        <w:t>ase</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E416E9"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465825" w:history="1">
        <w:r w:rsidR="00E416E9" w:rsidRPr="00B77264">
          <w:rPr>
            <w:rStyle w:val="affe"/>
            <w:noProof/>
          </w:rPr>
          <w:t>致</w:t>
        </w:r>
        <w:r w:rsidR="00E416E9" w:rsidRPr="00B77264">
          <w:rPr>
            <w:rStyle w:val="affe"/>
            <w:noProof/>
          </w:rPr>
          <w:t xml:space="preserve">  </w:t>
        </w:r>
        <w:r w:rsidR="00E416E9" w:rsidRPr="00B77264">
          <w:rPr>
            <w:rStyle w:val="affe"/>
            <w:noProof/>
          </w:rPr>
          <w:t>谢</w:t>
        </w:r>
        <w:r w:rsidR="00E416E9">
          <w:rPr>
            <w:noProof/>
            <w:webHidden/>
          </w:rPr>
          <w:tab/>
        </w:r>
        <w:r w:rsidR="00E416E9">
          <w:rPr>
            <w:noProof/>
            <w:webHidden/>
          </w:rPr>
          <w:fldChar w:fldCharType="begin"/>
        </w:r>
        <w:r w:rsidR="00E416E9">
          <w:rPr>
            <w:noProof/>
            <w:webHidden/>
          </w:rPr>
          <w:instrText xml:space="preserve"> PAGEREF _Toc498465825 \h </w:instrText>
        </w:r>
        <w:r w:rsidR="00E416E9">
          <w:rPr>
            <w:noProof/>
            <w:webHidden/>
          </w:rPr>
        </w:r>
        <w:r w:rsidR="00E416E9">
          <w:rPr>
            <w:noProof/>
            <w:webHidden/>
          </w:rPr>
          <w:fldChar w:fldCharType="separate"/>
        </w:r>
        <w:r w:rsidR="00E416E9">
          <w:rPr>
            <w:noProof/>
            <w:webHidden/>
          </w:rPr>
          <w:t>I</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26" w:history="1">
        <w:r w:rsidR="00E416E9" w:rsidRPr="00B77264">
          <w:rPr>
            <w:rStyle w:val="affe"/>
            <w:noProof/>
          </w:rPr>
          <w:t>摘</w:t>
        </w:r>
        <w:r w:rsidR="00E416E9" w:rsidRPr="00B77264">
          <w:rPr>
            <w:rStyle w:val="affe"/>
            <w:noProof/>
          </w:rPr>
          <w:t xml:space="preserve">  </w:t>
        </w:r>
        <w:r w:rsidR="00E416E9" w:rsidRPr="00B77264">
          <w:rPr>
            <w:rStyle w:val="affe"/>
            <w:noProof/>
          </w:rPr>
          <w:t>要</w:t>
        </w:r>
        <w:r w:rsidR="00E416E9">
          <w:rPr>
            <w:noProof/>
            <w:webHidden/>
          </w:rPr>
          <w:tab/>
        </w:r>
        <w:r w:rsidR="00E416E9">
          <w:rPr>
            <w:noProof/>
            <w:webHidden/>
          </w:rPr>
          <w:fldChar w:fldCharType="begin"/>
        </w:r>
        <w:r w:rsidR="00E416E9">
          <w:rPr>
            <w:noProof/>
            <w:webHidden/>
          </w:rPr>
          <w:instrText xml:space="preserve"> PAGEREF _Toc498465826 \h </w:instrText>
        </w:r>
        <w:r w:rsidR="00E416E9">
          <w:rPr>
            <w:noProof/>
            <w:webHidden/>
          </w:rPr>
        </w:r>
        <w:r w:rsidR="00E416E9">
          <w:rPr>
            <w:noProof/>
            <w:webHidden/>
          </w:rPr>
          <w:fldChar w:fldCharType="separate"/>
        </w:r>
        <w:r w:rsidR="00E416E9">
          <w:rPr>
            <w:noProof/>
            <w:webHidden/>
          </w:rPr>
          <w:t>III</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27" w:history="1">
        <w:r w:rsidR="00E416E9" w:rsidRPr="00B77264">
          <w:rPr>
            <w:rStyle w:val="affe"/>
            <w:noProof/>
          </w:rPr>
          <w:t>Abstract</w:t>
        </w:r>
        <w:r w:rsidR="00E416E9">
          <w:rPr>
            <w:noProof/>
            <w:webHidden/>
          </w:rPr>
          <w:tab/>
        </w:r>
        <w:r w:rsidR="00E416E9">
          <w:rPr>
            <w:noProof/>
            <w:webHidden/>
          </w:rPr>
          <w:fldChar w:fldCharType="begin"/>
        </w:r>
        <w:r w:rsidR="00E416E9">
          <w:rPr>
            <w:noProof/>
            <w:webHidden/>
          </w:rPr>
          <w:instrText xml:space="preserve"> PAGEREF _Toc498465827 \h </w:instrText>
        </w:r>
        <w:r w:rsidR="00E416E9">
          <w:rPr>
            <w:noProof/>
            <w:webHidden/>
          </w:rPr>
        </w:r>
        <w:r w:rsidR="00E416E9">
          <w:rPr>
            <w:noProof/>
            <w:webHidden/>
          </w:rPr>
          <w:fldChar w:fldCharType="separate"/>
        </w:r>
        <w:r w:rsidR="00E416E9">
          <w:rPr>
            <w:noProof/>
            <w:webHidden/>
          </w:rPr>
          <w:t>V</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28" w:history="1">
        <w:r w:rsidR="00E416E9" w:rsidRPr="00B77264">
          <w:rPr>
            <w:rStyle w:val="affe"/>
            <w:noProof/>
          </w:rPr>
          <w:t xml:space="preserve">1 </w:t>
        </w:r>
        <w:r w:rsidR="00E416E9" w:rsidRPr="00B77264">
          <w:rPr>
            <w:rStyle w:val="affe"/>
            <w:noProof/>
          </w:rPr>
          <w:t>引言</w:t>
        </w:r>
        <w:r w:rsidR="00E416E9">
          <w:rPr>
            <w:noProof/>
            <w:webHidden/>
          </w:rPr>
          <w:tab/>
        </w:r>
        <w:r w:rsidR="00E416E9">
          <w:rPr>
            <w:noProof/>
            <w:webHidden/>
          </w:rPr>
          <w:fldChar w:fldCharType="begin"/>
        </w:r>
        <w:r w:rsidR="00E416E9">
          <w:rPr>
            <w:noProof/>
            <w:webHidden/>
          </w:rPr>
          <w:instrText xml:space="preserve"> PAGEREF _Toc498465828 \h </w:instrText>
        </w:r>
        <w:r w:rsidR="00E416E9">
          <w:rPr>
            <w:noProof/>
            <w:webHidden/>
          </w:rPr>
        </w:r>
        <w:r w:rsidR="00E416E9">
          <w:rPr>
            <w:noProof/>
            <w:webHidden/>
          </w:rPr>
          <w:fldChar w:fldCharType="separate"/>
        </w:r>
        <w:r w:rsidR="00E416E9">
          <w:rPr>
            <w:noProof/>
            <w:webHidden/>
          </w:rPr>
          <w:t>1</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29" w:history="1">
        <w:r w:rsidR="00E416E9" w:rsidRPr="00B77264">
          <w:rPr>
            <w:rStyle w:val="affe"/>
            <w:noProof/>
          </w:rPr>
          <w:t xml:space="preserve">1.1 </w:t>
        </w:r>
        <w:r w:rsidR="00E416E9" w:rsidRPr="00B77264">
          <w:rPr>
            <w:rStyle w:val="affe"/>
            <w:noProof/>
          </w:rPr>
          <w:t>研究背景与意义</w:t>
        </w:r>
        <w:r w:rsidR="00E416E9">
          <w:rPr>
            <w:noProof/>
            <w:webHidden/>
          </w:rPr>
          <w:tab/>
        </w:r>
        <w:r w:rsidR="00E416E9">
          <w:rPr>
            <w:noProof/>
            <w:webHidden/>
          </w:rPr>
          <w:fldChar w:fldCharType="begin"/>
        </w:r>
        <w:r w:rsidR="00E416E9">
          <w:rPr>
            <w:noProof/>
            <w:webHidden/>
          </w:rPr>
          <w:instrText xml:space="preserve"> PAGEREF _Toc498465829 \h </w:instrText>
        </w:r>
        <w:r w:rsidR="00E416E9">
          <w:rPr>
            <w:noProof/>
            <w:webHidden/>
          </w:rPr>
        </w:r>
        <w:r w:rsidR="00E416E9">
          <w:rPr>
            <w:noProof/>
            <w:webHidden/>
          </w:rPr>
          <w:fldChar w:fldCharType="separate"/>
        </w:r>
        <w:r w:rsidR="00E416E9">
          <w:rPr>
            <w:noProof/>
            <w:webHidden/>
          </w:rPr>
          <w:t>1</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30" w:history="1">
        <w:r w:rsidR="00E416E9" w:rsidRPr="00B77264">
          <w:rPr>
            <w:rStyle w:val="affe"/>
            <w:noProof/>
          </w:rPr>
          <w:t xml:space="preserve">1.2 </w:t>
        </w:r>
        <w:r w:rsidR="00E416E9" w:rsidRPr="00B77264">
          <w:rPr>
            <w:rStyle w:val="affe"/>
            <w:noProof/>
          </w:rPr>
          <w:t>研究内容与成果</w:t>
        </w:r>
        <w:r w:rsidR="00E416E9">
          <w:rPr>
            <w:noProof/>
            <w:webHidden/>
          </w:rPr>
          <w:tab/>
        </w:r>
        <w:r w:rsidR="00E416E9">
          <w:rPr>
            <w:noProof/>
            <w:webHidden/>
          </w:rPr>
          <w:fldChar w:fldCharType="begin"/>
        </w:r>
        <w:r w:rsidR="00E416E9">
          <w:rPr>
            <w:noProof/>
            <w:webHidden/>
          </w:rPr>
          <w:instrText xml:space="preserve"> PAGEREF _Toc498465830 \h </w:instrText>
        </w:r>
        <w:r w:rsidR="00E416E9">
          <w:rPr>
            <w:noProof/>
            <w:webHidden/>
          </w:rPr>
        </w:r>
        <w:r w:rsidR="00E416E9">
          <w:rPr>
            <w:noProof/>
            <w:webHidden/>
          </w:rPr>
          <w:fldChar w:fldCharType="separate"/>
        </w:r>
        <w:r w:rsidR="00E416E9">
          <w:rPr>
            <w:noProof/>
            <w:webHidden/>
          </w:rPr>
          <w:t>1</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31" w:history="1">
        <w:r w:rsidR="00E416E9" w:rsidRPr="00B77264">
          <w:rPr>
            <w:rStyle w:val="affe"/>
            <w:noProof/>
          </w:rPr>
          <w:t xml:space="preserve">1.3 </w:t>
        </w:r>
        <w:r w:rsidR="00E416E9" w:rsidRPr="00B77264">
          <w:rPr>
            <w:rStyle w:val="affe"/>
            <w:noProof/>
          </w:rPr>
          <w:t>论文组织结构</w:t>
        </w:r>
        <w:r w:rsidR="00E416E9">
          <w:rPr>
            <w:noProof/>
            <w:webHidden/>
          </w:rPr>
          <w:tab/>
        </w:r>
        <w:r w:rsidR="00E416E9">
          <w:rPr>
            <w:noProof/>
            <w:webHidden/>
          </w:rPr>
          <w:fldChar w:fldCharType="begin"/>
        </w:r>
        <w:r w:rsidR="00E416E9">
          <w:rPr>
            <w:noProof/>
            <w:webHidden/>
          </w:rPr>
          <w:instrText xml:space="preserve"> PAGEREF _Toc498465831 \h </w:instrText>
        </w:r>
        <w:r w:rsidR="00E416E9">
          <w:rPr>
            <w:noProof/>
            <w:webHidden/>
          </w:rPr>
        </w:r>
        <w:r w:rsidR="00E416E9">
          <w:rPr>
            <w:noProof/>
            <w:webHidden/>
          </w:rPr>
          <w:fldChar w:fldCharType="separate"/>
        </w:r>
        <w:r w:rsidR="00E416E9">
          <w:rPr>
            <w:noProof/>
            <w:webHidden/>
          </w:rPr>
          <w:t>2</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32" w:history="1">
        <w:r w:rsidR="00E416E9" w:rsidRPr="00B77264">
          <w:rPr>
            <w:rStyle w:val="affe"/>
            <w:noProof/>
          </w:rPr>
          <w:t xml:space="preserve">2 </w:t>
        </w:r>
        <w:r w:rsidR="00E416E9" w:rsidRPr="00B77264">
          <w:rPr>
            <w:rStyle w:val="affe"/>
            <w:noProof/>
          </w:rPr>
          <w:t>背景介绍</w:t>
        </w:r>
        <w:r w:rsidR="00E416E9">
          <w:rPr>
            <w:noProof/>
            <w:webHidden/>
          </w:rPr>
          <w:tab/>
        </w:r>
        <w:r w:rsidR="00E416E9">
          <w:rPr>
            <w:noProof/>
            <w:webHidden/>
          </w:rPr>
          <w:fldChar w:fldCharType="begin"/>
        </w:r>
        <w:r w:rsidR="00E416E9">
          <w:rPr>
            <w:noProof/>
            <w:webHidden/>
          </w:rPr>
          <w:instrText xml:space="preserve"> PAGEREF _Toc498465832 \h </w:instrText>
        </w:r>
        <w:r w:rsidR="00E416E9">
          <w:rPr>
            <w:noProof/>
            <w:webHidden/>
          </w:rPr>
        </w:r>
        <w:r w:rsidR="00E416E9">
          <w:rPr>
            <w:noProof/>
            <w:webHidden/>
          </w:rPr>
          <w:fldChar w:fldCharType="separate"/>
        </w:r>
        <w:r w:rsidR="00E416E9">
          <w:rPr>
            <w:noProof/>
            <w:webHidden/>
          </w:rPr>
          <w:t>3</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33" w:history="1">
        <w:r w:rsidR="00E416E9" w:rsidRPr="00B77264">
          <w:rPr>
            <w:rStyle w:val="affe"/>
            <w:noProof/>
          </w:rPr>
          <w:t xml:space="preserve">2.1 </w:t>
        </w:r>
        <w:r w:rsidR="00E416E9" w:rsidRPr="00B77264">
          <w:rPr>
            <w:rStyle w:val="affe"/>
            <w:noProof/>
          </w:rPr>
          <w:t>相关概念与技术</w:t>
        </w:r>
        <w:r w:rsidR="00E416E9">
          <w:rPr>
            <w:noProof/>
            <w:webHidden/>
          </w:rPr>
          <w:tab/>
        </w:r>
        <w:r w:rsidR="00E416E9">
          <w:rPr>
            <w:noProof/>
            <w:webHidden/>
          </w:rPr>
          <w:fldChar w:fldCharType="begin"/>
        </w:r>
        <w:r w:rsidR="00E416E9">
          <w:rPr>
            <w:noProof/>
            <w:webHidden/>
          </w:rPr>
          <w:instrText xml:space="preserve"> PAGEREF _Toc498465833 \h </w:instrText>
        </w:r>
        <w:r w:rsidR="00E416E9">
          <w:rPr>
            <w:noProof/>
            <w:webHidden/>
          </w:rPr>
        </w:r>
        <w:r w:rsidR="00E416E9">
          <w:rPr>
            <w:noProof/>
            <w:webHidden/>
          </w:rPr>
          <w:fldChar w:fldCharType="separate"/>
        </w:r>
        <w:r w:rsidR="00E416E9">
          <w:rPr>
            <w:noProof/>
            <w:webHidden/>
          </w:rPr>
          <w:t>3</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34" w:history="1">
        <w:r w:rsidR="00E416E9" w:rsidRPr="00B77264">
          <w:rPr>
            <w:rStyle w:val="affe"/>
            <w:noProof/>
          </w:rPr>
          <w:t>2.1.1 Web</w:t>
        </w:r>
        <w:r w:rsidR="00E416E9" w:rsidRPr="00B77264">
          <w:rPr>
            <w:rStyle w:val="affe"/>
            <w:noProof/>
          </w:rPr>
          <w:t>服务</w:t>
        </w:r>
        <w:r w:rsidR="00E416E9">
          <w:rPr>
            <w:noProof/>
            <w:webHidden/>
          </w:rPr>
          <w:tab/>
        </w:r>
        <w:r w:rsidR="00E416E9">
          <w:rPr>
            <w:noProof/>
            <w:webHidden/>
          </w:rPr>
          <w:fldChar w:fldCharType="begin"/>
        </w:r>
        <w:r w:rsidR="00E416E9">
          <w:rPr>
            <w:noProof/>
            <w:webHidden/>
          </w:rPr>
          <w:instrText xml:space="preserve"> PAGEREF _Toc498465834 \h </w:instrText>
        </w:r>
        <w:r w:rsidR="00E416E9">
          <w:rPr>
            <w:noProof/>
            <w:webHidden/>
          </w:rPr>
        </w:r>
        <w:r w:rsidR="00E416E9">
          <w:rPr>
            <w:noProof/>
            <w:webHidden/>
          </w:rPr>
          <w:fldChar w:fldCharType="separate"/>
        </w:r>
        <w:r w:rsidR="00E416E9">
          <w:rPr>
            <w:noProof/>
            <w:webHidden/>
          </w:rPr>
          <w:t>3</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35" w:history="1">
        <w:r w:rsidR="00E416E9" w:rsidRPr="00B77264">
          <w:rPr>
            <w:rStyle w:val="affe"/>
            <w:noProof/>
          </w:rPr>
          <w:t>2.1.2 WSDL</w:t>
        </w:r>
        <w:r w:rsidR="00E416E9">
          <w:rPr>
            <w:noProof/>
            <w:webHidden/>
          </w:rPr>
          <w:tab/>
        </w:r>
        <w:r w:rsidR="00E416E9">
          <w:rPr>
            <w:noProof/>
            <w:webHidden/>
          </w:rPr>
          <w:fldChar w:fldCharType="begin"/>
        </w:r>
        <w:r w:rsidR="00E416E9">
          <w:rPr>
            <w:noProof/>
            <w:webHidden/>
          </w:rPr>
          <w:instrText xml:space="preserve"> PAGEREF _Toc498465835 \h </w:instrText>
        </w:r>
        <w:r w:rsidR="00E416E9">
          <w:rPr>
            <w:noProof/>
            <w:webHidden/>
          </w:rPr>
        </w:r>
        <w:r w:rsidR="00E416E9">
          <w:rPr>
            <w:noProof/>
            <w:webHidden/>
          </w:rPr>
          <w:fldChar w:fldCharType="separate"/>
        </w:r>
        <w:r w:rsidR="00E416E9">
          <w:rPr>
            <w:noProof/>
            <w:webHidden/>
          </w:rPr>
          <w:t>3</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36" w:history="1">
        <w:r w:rsidR="00E416E9" w:rsidRPr="00B77264">
          <w:rPr>
            <w:rStyle w:val="affe"/>
            <w:noProof/>
          </w:rPr>
          <w:t xml:space="preserve">2.1.3 </w:t>
        </w:r>
        <w:r w:rsidR="00E416E9" w:rsidRPr="00B77264">
          <w:rPr>
            <w:rStyle w:val="affe"/>
            <w:noProof/>
          </w:rPr>
          <w:t>模型驱动测试技术</w:t>
        </w:r>
        <w:r w:rsidR="00E416E9">
          <w:rPr>
            <w:noProof/>
            <w:webHidden/>
          </w:rPr>
          <w:tab/>
        </w:r>
        <w:r w:rsidR="00E416E9">
          <w:rPr>
            <w:noProof/>
            <w:webHidden/>
          </w:rPr>
          <w:fldChar w:fldCharType="begin"/>
        </w:r>
        <w:r w:rsidR="00E416E9">
          <w:rPr>
            <w:noProof/>
            <w:webHidden/>
          </w:rPr>
          <w:instrText xml:space="preserve"> PAGEREF _Toc498465836 \h </w:instrText>
        </w:r>
        <w:r w:rsidR="00E416E9">
          <w:rPr>
            <w:noProof/>
            <w:webHidden/>
          </w:rPr>
        </w:r>
        <w:r w:rsidR="00E416E9">
          <w:rPr>
            <w:noProof/>
            <w:webHidden/>
          </w:rPr>
          <w:fldChar w:fldCharType="separate"/>
        </w:r>
        <w:r w:rsidR="00E416E9">
          <w:rPr>
            <w:noProof/>
            <w:webHidden/>
          </w:rPr>
          <w:t>5</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37" w:history="1">
        <w:r w:rsidR="00E416E9" w:rsidRPr="00B77264">
          <w:rPr>
            <w:rStyle w:val="affe"/>
            <w:noProof/>
          </w:rPr>
          <w:t xml:space="preserve">2.1.4 </w:t>
        </w:r>
        <w:r w:rsidR="00E416E9" w:rsidRPr="00B77264">
          <w:rPr>
            <w:rStyle w:val="affe"/>
            <w:noProof/>
          </w:rPr>
          <w:t>模型测试及模型可视化工具</w:t>
        </w:r>
        <w:r w:rsidR="00E416E9">
          <w:rPr>
            <w:noProof/>
            <w:webHidden/>
          </w:rPr>
          <w:tab/>
        </w:r>
        <w:r w:rsidR="00E416E9">
          <w:rPr>
            <w:noProof/>
            <w:webHidden/>
          </w:rPr>
          <w:fldChar w:fldCharType="begin"/>
        </w:r>
        <w:r w:rsidR="00E416E9">
          <w:rPr>
            <w:noProof/>
            <w:webHidden/>
          </w:rPr>
          <w:instrText xml:space="preserve"> PAGEREF _Toc498465837 \h </w:instrText>
        </w:r>
        <w:r w:rsidR="00E416E9">
          <w:rPr>
            <w:noProof/>
            <w:webHidden/>
          </w:rPr>
        </w:r>
        <w:r w:rsidR="00E416E9">
          <w:rPr>
            <w:noProof/>
            <w:webHidden/>
          </w:rPr>
          <w:fldChar w:fldCharType="separate"/>
        </w:r>
        <w:r w:rsidR="00E416E9">
          <w:rPr>
            <w:noProof/>
            <w:webHidden/>
          </w:rPr>
          <w:t>6</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38" w:history="1">
        <w:r w:rsidR="00E416E9" w:rsidRPr="00B77264">
          <w:rPr>
            <w:rStyle w:val="affe"/>
            <w:noProof/>
          </w:rPr>
          <w:t>2.1.5 Z3</w:t>
        </w:r>
        <w:r w:rsidR="00E416E9" w:rsidRPr="00B77264">
          <w:rPr>
            <w:rStyle w:val="affe"/>
            <w:noProof/>
          </w:rPr>
          <w:t>约束求解器</w:t>
        </w:r>
        <w:r w:rsidR="00E416E9">
          <w:rPr>
            <w:noProof/>
            <w:webHidden/>
          </w:rPr>
          <w:tab/>
        </w:r>
        <w:r w:rsidR="00E416E9">
          <w:rPr>
            <w:noProof/>
            <w:webHidden/>
          </w:rPr>
          <w:fldChar w:fldCharType="begin"/>
        </w:r>
        <w:r w:rsidR="00E416E9">
          <w:rPr>
            <w:noProof/>
            <w:webHidden/>
          </w:rPr>
          <w:instrText xml:space="preserve"> PAGEREF _Toc498465838 \h </w:instrText>
        </w:r>
        <w:r w:rsidR="00E416E9">
          <w:rPr>
            <w:noProof/>
            <w:webHidden/>
          </w:rPr>
        </w:r>
        <w:r w:rsidR="00E416E9">
          <w:rPr>
            <w:noProof/>
            <w:webHidden/>
          </w:rPr>
          <w:fldChar w:fldCharType="separate"/>
        </w:r>
        <w:r w:rsidR="00E416E9">
          <w:rPr>
            <w:noProof/>
            <w:webHidden/>
          </w:rPr>
          <w:t>7</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39" w:history="1">
        <w:r w:rsidR="00E416E9" w:rsidRPr="00B77264">
          <w:rPr>
            <w:rStyle w:val="affe"/>
            <w:noProof/>
          </w:rPr>
          <w:t xml:space="preserve">2.2 </w:t>
        </w:r>
        <w:r w:rsidR="00E416E9" w:rsidRPr="00B77264">
          <w:rPr>
            <w:rStyle w:val="affe"/>
            <w:noProof/>
          </w:rPr>
          <w:t>国内外研究现状</w:t>
        </w:r>
        <w:r w:rsidR="00E416E9">
          <w:rPr>
            <w:noProof/>
            <w:webHidden/>
          </w:rPr>
          <w:tab/>
        </w:r>
        <w:r w:rsidR="00E416E9">
          <w:rPr>
            <w:noProof/>
            <w:webHidden/>
          </w:rPr>
          <w:fldChar w:fldCharType="begin"/>
        </w:r>
        <w:r w:rsidR="00E416E9">
          <w:rPr>
            <w:noProof/>
            <w:webHidden/>
          </w:rPr>
          <w:instrText xml:space="preserve"> PAGEREF _Toc498465839 \h </w:instrText>
        </w:r>
        <w:r w:rsidR="00E416E9">
          <w:rPr>
            <w:noProof/>
            <w:webHidden/>
          </w:rPr>
        </w:r>
        <w:r w:rsidR="00E416E9">
          <w:rPr>
            <w:noProof/>
            <w:webHidden/>
          </w:rPr>
          <w:fldChar w:fldCharType="separate"/>
        </w:r>
        <w:r w:rsidR="00E416E9">
          <w:rPr>
            <w:noProof/>
            <w:webHidden/>
          </w:rPr>
          <w:t>8</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40" w:history="1">
        <w:r w:rsidR="00E416E9" w:rsidRPr="00B77264">
          <w:rPr>
            <w:rStyle w:val="affe"/>
            <w:noProof/>
          </w:rPr>
          <w:t>2.2.1 WSDL</w:t>
        </w:r>
        <w:r w:rsidR="00E416E9" w:rsidRPr="00B77264">
          <w:rPr>
            <w:rStyle w:val="affe"/>
            <w:noProof/>
          </w:rPr>
          <w:t>扩展技术</w:t>
        </w:r>
        <w:r w:rsidR="00E416E9">
          <w:rPr>
            <w:noProof/>
            <w:webHidden/>
          </w:rPr>
          <w:tab/>
        </w:r>
        <w:r w:rsidR="00E416E9">
          <w:rPr>
            <w:noProof/>
            <w:webHidden/>
          </w:rPr>
          <w:fldChar w:fldCharType="begin"/>
        </w:r>
        <w:r w:rsidR="00E416E9">
          <w:rPr>
            <w:noProof/>
            <w:webHidden/>
          </w:rPr>
          <w:instrText xml:space="preserve"> PAGEREF _Toc498465840 \h </w:instrText>
        </w:r>
        <w:r w:rsidR="00E416E9">
          <w:rPr>
            <w:noProof/>
            <w:webHidden/>
          </w:rPr>
        </w:r>
        <w:r w:rsidR="00E416E9">
          <w:rPr>
            <w:noProof/>
            <w:webHidden/>
          </w:rPr>
          <w:fldChar w:fldCharType="separate"/>
        </w:r>
        <w:r w:rsidR="00E416E9">
          <w:rPr>
            <w:noProof/>
            <w:webHidden/>
          </w:rPr>
          <w:t>9</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41" w:history="1">
        <w:r w:rsidR="00E416E9" w:rsidRPr="00B77264">
          <w:rPr>
            <w:rStyle w:val="affe"/>
            <w:noProof/>
          </w:rPr>
          <w:t xml:space="preserve">2.2.2 </w:t>
        </w:r>
        <w:r w:rsidR="00E416E9" w:rsidRPr="00B77264">
          <w:rPr>
            <w:rStyle w:val="affe"/>
            <w:noProof/>
          </w:rPr>
          <w:t>模型驱动的</w:t>
        </w:r>
        <w:r w:rsidR="00E416E9" w:rsidRPr="00B77264">
          <w:rPr>
            <w:rStyle w:val="affe"/>
            <w:noProof/>
          </w:rPr>
          <w:t>Web</w:t>
        </w:r>
        <w:r w:rsidR="00E416E9" w:rsidRPr="00B77264">
          <w:rPr>
            <w:rStyle w:val="affe"/>
            <w:noProof/>
          </w:rPr>
          <w:t>服务测试</w:t>
        </w:r>
        <w:r w:rsidR="00E416E9">
          <w:rPr>
            <w:noProof/>
            <w:webHidden/>
          </w:rPr>
          <w:tab/>
        </w:r>
        <w:r w:rsidR="00E416E9">
          <w:rPr>
            <w:noProof/>
            <w:webHidden/>
          </w:rPr>
          <w:fldChar w:fldCharType="begin"/>
        </w:r>
        <w:r w:rsidR="00E416E9">
          <w:rPr>
            <w:noProof/>
            <w:webHidden/>
          </w:rPr>
          <w:instrText xml:space="preserve"> PAGEREF _Toc498465841 \h </w:instrText>
        </w:r>
        <w:r w:rsidR="00E416E9">
          <w:rPr>
            <w:noProof/>
            <w:webHidden/>
          </w:rPr>
        </w:r>
        <w:r w:rsidR="00E416E9">
          <w:rPr>
            <w:noProof/>
            <w:webHidden/>
          </w:rPr>
          <w:fldChar w:fldCharType="separate"/>
        </w:r>
        <w:r w:rsidR="00E416E9">
          <w:rPr>
            <w:noProof/>
            <w:webHidden/>
          </w:rPr>
          <w:t>10</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42" w:history="1">
        <w:r w:rsidR="00E416E9" w:rsidRPr="00B77264">
          <w:rPr>
            <w:rStyle w:val="affe"/>
            <w:noProof/>
          </w:rPr>
          <w:t xml:space="preserve">2.2.3 </w:t>
        </w:r>
        <w:r w:rsidR="00E416E9" w:rsidRPr="00B77264">
          <w:rPr>
            <w:rStyle w:val="affe"/>
            <w:noProof/>
          </w:rPr>
          <w:t>本课题组研究现状</w:t>
        </w:r>
        <w:r w:rsidR="00E416E9">
          <w:rPr>
            <w:noProof/>
            <w:webHidden/>
          </w:rPr>
          <w:tab/>
        </w:r>
        <w:r w:rsidR="00E416E9">
          <w:rPr>
            <w:noProof/>
            <w:webHidden/>
          </w:rPr>
          <w:fldChar w:fldCharType="begin"/>
        </w:r>
        <w:r w:rsidR="00E416E9">
          <w:rPr>
            <w:noProof/>
            <w:webHidden/>
          </w:rPr>
          <w:instrText xml:space="preserve"> PAGEREF _Toc498465842 \h </w:instrText>
        </w:r>
        <w:r w:rsidR="00E416E9">
          <w:rPr>
            <w:noProof/>
            <w:webHidden/>
          </w:rPr>
        </w:r>
        <w:r w:rsidR="00E416E9">
          <w:rPr>
            <w:noProof/>
            <w:webHidden/>
          </w:rPr>
          <w:fldChar w:fldCharType="separate"/>
        </w:r>
        <w:r w:rsidR="00E416E9">
          <w:rPr>
            <w:noProof/>
            <w:webHidden/>
          </w:rPr>
          <w:t>12</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43" w:history="1">
        <w:r w:rsidR="00E416E9" w:rsidRPr="00B77264">
          <w:rPr>
            <w:rStyle w:val="affe"/>
            <w:noProof/>
          </w:rPr>
          <w:t xml:space="preserve">2.2.4 </w:t>
        </w:r>
        <w:r w:rsidR="00E416E9" w:rsidRPr="00B77264">
          <w:rPr>
            <w:rStyle w:val="affe"/>
            <w:noProof/>
          </w:rPr>
          <w:t>小结</w:t>
        </w:r>
        <w:r w:rsidR="00E416E9">
          <w:rPr>
            <w:noProof/>
            <w:webHidden/>
          </w:rPr>
          <w:tab/>
        </w:r>
        <w:r w:rsidR="00E416E9">
          <w:rPr>
            <w:noProof/>
            <w:webHidden/>
          </w:rPr>
          <w:fldChar w:fldCharType="begin"/>
        </w:r>
        <w:r w:rsidR="00E416E9">
          <w:rPr>
            <w:noProof/>
            <w:webHidden/>
          </w:rPr>
          <w:instrText xml:space="preserve"> PAGEREF _Toc498465843 \h </w:instrText>
        </w:r>
        <w:r w:rsidR="00E416E9">
          <w:rPr>
            <w:noProof/>
            <w:webHidden/>
          </w:rPr>
        </w:r>
        <w:r w:rsidR="00E416E9">
          <w:rPr>
            <w:noProof/>
            <w:webHidden/>
          </w:rPr>
          <w:fldChar w:fldCharType="separate"/>
        </w:r>
        <w:r w:rsidR="00E416E9">
          <w:rPr>
            <w:noProof/>
            <w:webHidden/>
          </w:rPr>
          <w:t>12</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44" w:history="1">
        <w:r w:rsidR="00E416E9" w:rsidRPr="00B77264">
          <w:rPr>
            <w:rStyle w:val="affe"/>
            <w:noProof/>
          </w:rPr>
          <w:t xml:space="preserve">3 </w:t>
        </w:r>
        <w:r w:rsidR="00E416E9" w:rsidRPr="00B77264">
          <w:rPr>
            <w:rStyle w:val="affe"/>
            <w:noProof/>
          </w:rPr>
          <w:t>行为模型驱动的服务组合程序测试用例生成技术</w:t>
        </w:r>
        <w:r w:rsidR="00E416E9">
          <w:rPr>
            <w:noProof/>
            <w:webHidden/>
          </w:rPr>
          <w:tab/>
        </w:r>
        <w:r w:rsidR="00E416E9">
          <w:rPr>
            <w:noProof/>
            <w:webHidden/>
          </w:rPr>
          <w:fldChar w:fldCharType="begin"/>
        </w:r>
        <w:r w:rsidR="00E416E9">
          <w:rPr>
            <w:noProof/>
            <w:webHidden/>
          </w:rPr>
          <w:instrText xml:space="preserve"> PAGEREF _Toc498465844 \h </w:instrText>
        </w:r>
        <w:r w:rsidR="00E416E9">
          <w:rPr>
            <w:noProof/>
            <w:webHidden/>
          </w:rPr>
        </w:r>
        <w:r w:rsidR="00E416E9">
          <w:rPr>
            <w:noProof/>
            <w:webHidden/>
          </w:rPr>
          <w:fldChar w:fldCharType="separate"/>
        </w:r>
        <w:r w:rsidR="00E416E9">
          <w:rPr>
            <w:noProof/>
            <w:webHidden/>
          </w:rPr>
          <w:t>13</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45" w:history="1">
        <w:r w:rsidR="00E416E9" w:rsidRPr="00B77264">
          <w:rPr>
            <w:rStyle w:val="affe"/>
            <w:noProof/>
          </w:rPr>
          <w:t>3.1 WSDL</w:t>
        </w:r>
        <w:r w:rsidR="00E416E9" w:rsidRPr="00B77264">
          <w:rPr>
            <w:rStyle w:val="affe"/>
            <w:noProof/>
          </w:rPr>
          <w:t>文档行为约束扩展</w:t>
        </w:r>
        <w:r w:rsidR="00E416E9">
          <w:rPr>
            <w:noProof/>
            <w:webHidden/>
          </w:rPr>
          <w:tab/>
        </w:r>
        <w:r w:rsidR="00E416E9">
          <w:rPr>
            <w:noProof/>
            <w:webHidden/>
          </w:rPr>
          <w:fldChar w:fldCharType="begin"/>
        </w:r>
        <w:r w:rsidR="00E416E9">
          <w:rPr>
            <w:noProof/>
            <w:webHidden/>
          </w:rPr>
          <w:instrText xml:space="preserve"> PAGEREF _Toc498465845 \h </w:instrText>
        </w:r>
        <w:r w:rsidR="00E416E9">
          <w:rPr>
            <w:noProof/>
            <w:webHidden/>
          </w:rPr>
        </w:r>
        <w:r w:rsidR="00E416E9">
          <w:rPr>
            <w:noProof/>
            <w:webHidden/>
          </w:rPr>
          <w:fldChar w:fldCharType="separate"/>
        </w:r>
        <w:r w:rsidR="00E416E9">
          <w:rPr>
            <w:noProof/>
            <w:webHidden/>
          </w:rPr>
          <w:t>14</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46" w:history="1">
        <w:r w:rsidR="00E416E9" w:rsidRPr="00B77264">
          <w:rPr>
            <w:rStyle w:val="affe"/>
            <w:noProof/>
          </w:rPr>
          <w:t xml:space="preserve">3.1.1 </w:t>
        </w:r>
        <w:r w:rsidR="00E416E9" w:rsidRPr="00B77264">
          <w:rPr>
            <w:rStyle w:val="affe"/>
            <w:noProof/>
          </w:rPr>
          <w:t>行为约束类型定义与描述</w:t>
        </w:r>
        <w:r w:rsidR="00E416E9">
          <w:rPr>
            <w:noProof/>
            <w:webHidden/>
          </w:rPr>
          <w:tab/>
        </w:r>
        <w:r w:rsidR="00E416E9">
          <w:rPr>
            <w:noProof/>
            <w:webHidden/>
          </w:rPr>
          <w:fldChar w:fldCharType="begin"/>
        </w:r>
        <w:r w:rsidR="00E416E9">
          <w:rPr>
            <w:noProof/>
            <w:webHidden/>
          </w:rPr>
          <w:instrText xml:space="preserve"> PAGEREF _Toc498465846 \h </w:instrText>
        </w:r>
        <w:r w:rsidR="00E416E9">
          <w:rPr>
            <w:noProof/>
            <w:webHidden/>
          </w:rPr>
        </w:r>
        <w:r w:rsidR="00E416E9">
          <w:rPr>
            <w:noProof/>
            <w:webHidden/>
          </w:rPr>
          <w:fldChar w:fldCharType="separate"/>
        </w:r>
        <w:r w:rsidR="00E416E9">
          <w:rPr>
            <w:noProof/>
            <w:webHidden/>
          </w:rPr>
          <w:t>15</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47" w:history="1">
        <w:r w:rsidR="00E416E9" w:rsidRPr="00B77264">
          <w:rPr>
            <w:rStyle w:val="affe"/>
            <w:noProof/>
          </w:rPr>
          <w:t xml:space="preserve">3.1.2 </w:t>
        </w:r>
        <w:r w:rsidR="00E416E9" w:rsidRPr="00B77264">
          <w:rPr>
            <w:rStyle w:val="affe"/>
            <w:noProof/>
          </w:rPr>
          <w:t>扩展</w:t>
        </w:r>
        <w:r w:rsidR="00E416E9" w:rsidRPr="00B77264">
          <w:rPr>
            <w:rStyle w:val="affe"/>
            <w:noProof/>
          </w:rPr>
          <w:t>WSDL</w:t>
        </w:r>
        <w:r w:rsidR="00E416E9" w:rsidRPr="00B77264">
          <w:rPr>
            <w:rStyle w:val="affe"/>
            <w:noProof/>
          </w:rPr>
          <w:t>支持行为约束的表达</w:t>
        </w:r>
        <w:r w:rsidR="00E416E9">
          <w:rPr>
            <w:noProof/>
            <w:webHidden/>
          </w:rPr>
          <w:tab/>
        </w:r>
        <w:r w:rsidR="00E416E9">
          <w:rPr>
            <w:noProof/>
            <w:webHidden/>
          </w:rPr>
          <w:fldChar w:fldCharType="begin"/>
        </w:r>
        <w:r w:rsidR="00E416E9">
          <w:rPr>
            <w:noProof/>
            <w:webHidden/>
          </w:rPr>
          <w:instrText xml:space="preserve"> PAGEREF _Toc498465847 \h </w:instrText>
        </w:r>
        <w:r w:rsidR="00E416E9">
          <w:rPr>
            <w:noProof/>
            <w:webHidden/>
          </w:rPr>
        </w:r>
        <w:r w:rsidR="00E416E9">
          <w:rPr>
            <w:noProof/>
            <w:webHidden/>
          </w:rPr>
          <w:fldChar w:fldCharType="separate"/>
        </w:r>
        <w:r w:rsidR="00E416E9">
          <w:rPr>
            <w:noProof/>
            <w:webHidden/>
          </w:rPr>
          <w:t>22</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48" w:history="1">
        <w:r w:rsidR="00E416E9" w:rsidRPr="00B77264">
          <w:rPr>
            <w:rStyle w:val="affe"/>
            <w:noProof/>
          </w:rPr>
          <w:t xml:space="preserve">3.2 </w:t>
        </w:r>
        <w:r w:rsidR="00E416E9" w:rsidRPr="00B77264">
          <w:rPr>
            <w:rStyle w:val="affe"/>
            <w:noProof/>
          </w:rPr>
          <w:t>基于扩展</w:t>
        </w:r>
        <w:r w:rsidR="00E416E9" w:rsidRPr="00B77264">
          <w:rPr>
            <w:rStyle w:val="affe"/>
            <w:noProof/>
          </w:rPr>
          <w:t>WSDL</w:t>
        </w:r>
        <w:r w:rsidR="00E416E9" w:rsidRPr="00B77264">
          <w:rPr>
            <w:rStyle w:val="affe"/>
            <w:noProof/>
          </w:rPr>
          <w:t>文档的</w:t>
        </w:r>
        <w:r w:rsidR="00E416E9" w:rsidRPr="00B77264">
          <w:rPr>
            <w:rStyle w:val="affe"/>
            <w:noProof/>
          </w:rPr>
          <w:t>Web</w:t>
        </w:r>
        <w:r w:rsidR="00E416E9" w:rsidRPr="00B77264">
          <w:rPr>
            <w:rStyle w:val="affe"/>
            <w:noProof/>
          </w:rPr>
          <w:t>服务行为模型生成方法</w:t>
        </w:r>
        <w:r w:rsidR="00E416E9">
          <w:rPr>
            <w:noProof/>
            <w:webHidden/>
          </w:rPr>
          <w:tab/>
        </w:r>
        <w:r w:rsidR="00E416E9">
          <w:rPr>
            <w:noProof/>
            <w:webHidden/>
          </w:rPr>
          <w:fldChar w:fldCharType="begin"/>
        </w:r>
        <w:r w:rsidR="00E416E9">
          <w:rPr>
            <w:noProof/>
            <w:webHidden/>
          </w:rPr>
          <w:instrText xml:space="preserve"> PAGEREF _Toc498465848 \h </w:instrText>
        </w:r>
        <w:r w:rsidR="00E416E9">
          <w:rPr>
            <w:noProof/>
            <w:webHidden/>
          </w:rPr>
        </w:r>
        <w:r w:rsidR="00E416E9">
          <w:rPr>
            <w:noProof/>
            <w:webHidden/>
          </w:rPr>
          <w:fldChar w:fldCharType="separate"/>
        </w:r>
        <w:r w:rsidR="00E416E9">
          <w:rPr>
            <w:noProof/>
            <w:webHidden/>
          </w:rPr>
          <w:t>24</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49" w:history="1">
        <w:r w:rsidR="00E416E9" w:rsidRPr="00B77264">
          <w:rPr>
            <w:rStyle w:val="affe"/>
            <w:noProof/>
          </w:rPr>
          <w:t xml:space="preserve">3.3 </w:t>
        </w:r>
        <w:r w:rsidR="00E416E9" w:rsidRPr="00B77264">
          <w:rPr>
            <w:rStyle w:val="affe"/>
            <w:noProof/>
          </w:rPr>
          <w:t>行为模型驱动的测试用例生成技术</w:t>
        </w:r>
        <w:r w:rsidR="00E416E9">
          <w:rPr>
            <w:noProof/>
            <w:webHidden/>
          </w:rPr>
          <w:tab/>
        </w:r>
        <w:r w:rsidR="00E416E9">
          <w:rPr>
            <w:noProof/>
            <w:webHidden/>
          </w:rPr>
          <w:fldChar w:fldCharType="begin"/>
        </w:r>
        <w:r w:rsidR="00E416E9">
          <w:rPr>
            <w:noProof/>
            <w:webHidden/>
          </w:rPr>
          <w:instrText xml:space="preserve"> PAGEREF _Toc498465849 \h </w:instrText>
        </w:r>
        <w:r w:rsidR="00E416E9">
          <w:rPr>
            <w:noProof/>
            <w:webHidden/>
          </w:rPr>
        </w:r>
        <w:r w:rsidR="00E416E9">
          <w:rPr>
            <w:noProof/>
            <w:webHidden/>
          </w:rPr>
          <w:fldChar w:fldCharType="separate"/>
        </w:r>
        <w:r w:rsidR="00E416E9">
          <w:rPr>
            <w:noProof/>
            <w:webHidden/>
          </w:rPr>
          <w:t>30</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50" w:history="1">
        <w:r w:rsidR="00E416E9" w:rsidRPr="00B77264">
          <w:rPr>
            <w:rStyle w:val="affe"/>
            <w:noProof/>
          </w:rPr>
          <w:t xml:space="preserve">3.3.1 </w:t>
        </w:r>
        <w:r w:rsidR="00E416E9" w:rsidRPr="00B77264">
          <w:rPr>
            <w:rStyle w:val="affe"/>
            <w:noProof/>
          </w:rPr>
          <w:t>行为模型驱动的测试序列生成</w:t>
        </w:r>
        <w:r w:rsidR="00E416E9">
          <w:rPr>
            <w:noProof/>
            <w:webHidden/>
          </w:rPr>
          <w:tab/>
        </w:r>
        <w:r w:rsidR="00E416E9">
          <w:rPr>
            <w:noProof/>
            <w:webHidden/>
          </w:rPr>
          <w:fldChar w:fldCharType="begin"/>
        </w:r>
        <w:r w:rsidR="00E416E9">
          <w:rPr>
            <w:noProof/>
            <w:webHidden/>
          </w:rPr>
          <w:instrText xml:space="preserve"> PAGEREF _Toc498465850 \h </w:instrText>
        </w:r>
        <w:r w:rsidR="00E416E9">
          <w:rPr>
            <w:noProof/>
            <w:webHidden/>
          </w:rPr>
        </w:r>
        <w:r w:rsidR="00E416E9">
          <w:rPr>
            <w:noProof/>
            <w:webHidden/>
          </w:rPr>
          <w:fldChar w:fldCharType="separate"/>
        </w:r>
        <w:r w:rsidR="00E416E9">
          <w:rPr>
            <w:noProof/>
            <w:webHidden/>
          </w:rPr>
          <w:t>31</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51" w:history="1">
        <w:r w:rsidR="00E416E9" w:rsidRPr="00B77264">
          <w:rPr>
            <w:rStyle w:val="affe"/>
            <w:noProof/>
          </w:rPr>
          <w:t xml:space="preserve">3.3.2 </w:t>
        </w:r>
        <w:r w:rsidR="00E416E9" w:rsidRPr="00B77264">
          <w:rPr>
            <w:rStyle w:val="affe"/>
            <w:noProof/>
          </w:rPr>
          <w:t>基于约束求解策略的测试数据自动生成</w:t>
        </w:r>
        <w:r w:rsidR="00E416E9">
          <w:rPr>
            <w:noProof/>
            <w:webHidden/>
          </w:rPr>
          <w:tab/>
        </w:r>
        <w:r w:rsidR="00E416E9">
          <w:rPr>
            <w:noProof/>
            <w:webHidden/>
          </w:rPr>
          <w:fldChar w:fldCharType="begin"/>
        </w:r>
        <w:r w:rsidR="00E416E9">
          <w:rPr>
            <w:noProof/>
            <w:webHidden/>
          </w:rPr>
          <w:instrText xml:space="preserve"> PAGEREF _Toc498465851 \h </w:instrText>
        </w:r>
        <w:r w:rsidR="00E416E9">
          <w:rPr>
            <w:noProof/>
            <w:webHidden/>
          </w:rPr>
        </w:r>
        <w:r w:rsidR="00E416E9">
          <w:rPr>
            <w:noProof/>
            <w:webHidden/>
          </w:rPr>
          <w:fldChar w:fldCharType="separate"/>
        </w:r>
        <w:r w:rsidR="00E416E9">
          <w:rPr>
            <w:noProof/>
            <w:webHidden/>
          </w:rPr>
          <w:t>38</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52" w:history="1">
        <w:r w:rsidR="00E416E9" w:rsidRPr="00B77264">
          <w:rPr>
            <w:rStyle w:val="affe"/>
            <w:noProof/>
          </w:rPr>
          <w:t xml:space="preserve">3.3.3 </w:t>
        </w:r>
        <w:r w:rsidR="00E416E9" w:rsidRPr="00B77264">
          <w:rPr>
            <w:rStyle w:val="affe"/>
            <w:noProof/>
          </w:rPr>
          <w:t>基于测试序列及测试数据的测试用例生成</w:t>
        </w:r>
        <w:r w:rsidR="00E416E9">
          <w:rPr>
            <w:noProof/>
            <w:webHidden/>
          </w:rPr>
          <w:tab/>
        </w:r>
        <w:r w:rsidR="00E416E9">
          <w:rPr>
            <w:noProof/>
            <w:webHidden/>
          </w:rPr>
          <w:fldChar w:fldCharType="begin"/>
        </w:r>
        <w:r w:rsidR="00E416E9">
          <w:rPr>
            <w:noProof/>
            <w:webHidden/>
          </w:rPr>
          <w:instrText xml:space="preserve"> PAGEREF _Toc498465852 \h </w:instrText>
        </w:r>
        <w:r w:rsidR="00E416E9">
          <w:rPr>
            <w:noProof/>
            <w:webHidden/>
          </w:rPr>
        </w:r>
        <w:r w:rsidR="00E416E9">
          <w:rPr>
            <w:noProof/>
            <w:webHidden/>
          </w:rPr>
          <w:fldChar w:fldCharType="separate"/>
        </w:r>
        <w:r w:rsidR="00E416E9">
          <w:rPr>
            <w:noProof/>
            <w:webHidden/>
          </w:rPr>
          <w:t>43</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53" w:history="1">
        <w:r w:rsidR="00E416E9" w:rsidRPr="00B77264">
          <w:rPr>
            <w:rStyle w:val="affe"/>
            <w:noProof/>
          </w:rPr>
          <w:t xml:space="preserve">3.4 </w:t>
        </w:r>
        <w:r w:rsidR="00E416E9" w:rsidRPr="00B77264">
          <w:rPr>
            <w:rStyle w:val="affe"/>
            <w:noProof/>
          </w:rPr>
          <w:t>测试执行与结果判定</w:t>
        </w:r>
        <w:r w:rsidR="00E416E9">
          <w:rPr>
            <w:noProof/>
            <w:webHidden/>
          </w:rPr>
          <w:tab/>
        </w:r>
        <w:r w:rsidR="00E416E9">
          <w:rPr>
            <w:noProof/>
            <w:webHidden/>
          </w:rPr>
          <w:fldChar w:fldCharType="begin"/>
        </w:r>
        <w:r w:rsidR="00E416E9">
          <w:rPr>
            <w:noProof/>
            <w:webHidden/>
          </w:rPr>
          <w:instrText xml:space="preserve"> PAGEREF _Toc498465853 \h </w:instrText>
        </w:r>
        <w:r w:rsidR="00E416E9">
          <w:rPr>
            <w:noProof/>
            <w:webHidden/>
          </w:rPr>
        </w:r>
        <w:r w:rsidR="00E416E9">
          <w:rPr>
            <w:noProof/>
            <w:webHidden/>
          </w:rPr>
          <w:fldChar w:fldCharType="separate"/>
        </w:r>
        <w:r w:rsidR="00E416E9">
          <w:rPr>
            <w:noProof/>
            <w:webHidden/>
          </w:rPr>
          <w:t>44</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54" w:history="1">
        <w:r w:rsidR="00E416E9" w:rsidRPr="00B77264">
          <w:rPr>
            <w:rStyle w:val="affe"/>
            <w:noProof/>
          </w:rPr>
          <w:t xml:space="preserve">4 </w:t>
        </w:r>
        <w:r w:rsidR="00E416E9" w:rsidRPr="00B77264">
          <w:rPr>
            <w:rStyle w:val="affe"/>
            <w:noProof/>
          </w:rPr>
          <w:t>行为模型驱动的服务组合程序测试用例生成工具设计与实现</w:t>
        </w:r>
        <w:r w:rsidR="00E416E9">
          <w:rPr>
            <w:noProof/>
            <w:webHidden/>
          </w:rPr>
          <w:tab/>
        </w:r>
        <w:r w:rsidR="00E416E9">
          <w:rPr>
            <w:noProof/>
            <w:webHidden/>
          </w:rPr>
          <w:fldChar w:fldCharType="begin"/>
        </w:r>
        <w:r w:rsidR="00E416E9">
          <w:rPr>
            <w:noProof/>
            <w:webHidden/>
          </w:rPr>
          <w:instrText xml:space="preserve"> PAGEREF _Toc498465854 \h </w:instrText>
        </w:r>
        <w:r w:rsidR="00E416E9">
          <w:rPr>
            <w:noProof/>
            <w:webHidden/>
          </w:rPr>
        </w:r>
        <w:r w:rsidR="00E416E9">
          <w:rPr>
            <w:noProof/>
            <w:webHidden/>
          </w:rPr>
          <w:fldChar w:fldCharType="separate"/>
        </w:r>
        <w:r w:rsidR="00E416E9">
          <w:rPr>
            <w:noProof/>
            <w:webHidden/>
          </w:rPr>
          <w:t>47</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55" w:history="1">
        <w:r w:rsidR="00E416E9" w:rsidRPr="00B77264">
          <w:rPr>
            <w:rStyle w:val="affe"/>
            <w:noProof/>
          </w:rPr>
          <w:t xml:space="preserve">4.1 </w:t>
        </w:r>
        <w:r w:rsidR="00E416E9" w:rsidRPr="00B77264">
          <w:rPr>
            <w:rStyle w:val="affe"/>
            <w:noProof/>
          </w:rPr>
          <w:t>需求分析</w:t>
        </w:r>
        <w:r w:rsidR="00E416E9">
          <w:rPr>
            <w:noProof/>
            <w:webHidden/>
          </w:rPr>
          <w:tab/>
        </w:r>
        <w:r w:rsidR="00E416E9">
          <w:rPr>
            <w:noProof/>
            <w:webHidden/>
          </w:rPr>
          <w:fldChar w:fldCharType="begin"/>
        </w:r>
        <w:r w:rsidR="00E416E9">
          <w:rPr>
            <w:noProof/>
            <w:webHidden/>
          </w:rPr>
          <w:instrText xml:space="preserve"> PAGEREF _Toc498465855 \h </w:instrText>
        </w:r>
        <w:r w:rsidR="00E416E9">
          <w:rPr>
            <w:noProof/>
            <w:webHidden/>
          </w:rPr>
        </w:r>
        <w:r w:rsidR="00E416E9">
          <w:rPr>
            <w:noProof/>
            <w:webHidden/>
          </w:rPr>
          <w:fldChar w:fldCharType="separate"/>
        </w:r>
        <w:r w:rsidR="00E416E9">
          <w:rPr>
            <w:noProof/>
            <w:webHidden/>
          </w:rPr>
          <w:t>47</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56" w:history="1">
        <w:r w:rsidR="00E416E9" w:rsidRPr="00B77264">
          <w:rPr>
            <w:rStyle w:val="affe"/>
            <w:noProof/>
          </w:rPr>
          <w:t>4.2</w:t>
        </w:r>
        <w:r w:rsidR="00E416E9" w:rsidRPr="00B77264">
          <w:rPr>
            <w:rStyle w:val="affe"/>
            <w:noProof/>
            <w:kern w:val="0"/>
          </w:rPr>
          <w:t xml:space="preserve"> MDGen</w:t>
        </w:r>
        <w:r w:rsidR="00E416E9" w:rsidRPr="00B77264">
          <w:rPr>
            <w:rStyle w:val="affe"/>
            <w:noProof/>
          </w:rPr>
          <w:t>设计与实现</w:t>
        </w:r>
        <w:r w:rsidR="00E416E9">
          <w:rPr>
            <w:noProof/>
            <w:webHidden/>
          </w:rPr>
          <w:tab/>
        </w:r>
        <w:r w:rsidR="00E416E9">
          <w:rPr>
            <w:noProof/>
            <w:webHidden/>
          </w:rPr>
          <w:fldChar w:fldCharType="begin"/>
        </w:r>
        <w:r w:rsidR="00E416E9">
          <w:rPr>
            <w:noProof/>
            <w:webHidden/>
          </w:rPr>
          <w:instrText xml:space="preserve"> PAGEREF _Toc498465856 \h </w:instrText>
        </w:r>
        <w:r w:rsidR="00E416E9">
          <w:rPr>
            <w:noProof/>
            <w:webHidden/>
          </w:rPr>
        </w:r>
        <w:r w:rsidR="00E416E9">
          <w:rPr>
            <w:noProof/>
            <w:webHidden/>
          </w:rPr>
          <w:fldChar w:fldCharType="separate"/>
        </w:r>
        <w:r w:rsidR="00E416E9">
          <w:rPr>
            <w:noProof/>
            <w:webHidden/>
          </w:rPr>
          <w:t>49</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57" w:history="1">
        <w:r w:rsidR="00E416E9" w:rsidRPr="00B77264">
          <w:rPr>
            <w:rStyle w:val="affe"/>
            <w:noProof/>
          </w:rPr>
          <w:t xml:space="preserve">4.2.1 </w:t>
        </w:r>
        <w:r w:rsidR="00E416E9" w:rsidRPr="00B77264">
          <w:rPr>
            <w:rStyle w:val="affe"/>
            <w:noProof/>
          </w:rPr>
          <w:t>系统架构</w:t>
        </w:r>
        <w:r w:rsidR="00E416E9">
          <w:rPr>
            <w:noProof/>
            <w:webHidden/>
          </w:rPr>
          <w:tab/>
        </w:r>
        <w:r w:rsidR="00E416E9">
          <w:rPr>
            <w:noProof/>
            <w:webHidden/>
          </w:rPr>
          <w:fldChar w:fldCharType="begin"/>
        </w:r>
        <w:r w:rsidR="00E416E9">
          <w:rPr>
            <w:noProof/>
            <w:webHidden/>
          </w:rPr>
          <w:instrText xml:space="preserve"> PAGEREF _Toc498465857 \h </w:instrText>
        </w:r>
        <w:r w:rsidR="00E416E9">
          <w:rPr>
            <w:noProof/>
            <w:webHidden/>
          </w:rPr>
        </w:r>
        <w:r w:rsidR="00E416E9">
          <w:rPr>
            <w:noProof/>
            <w:webHidden/>
          </w:rPr>
          <w:fldChar w:fldCharType="separate"/>
        </w:r>
        <w:r w:rsidR="00E416E9">
          <w:rPr>
            <w:noProof/>
            <w:webHidden/>
          </w:rPr>
          <w:t>49</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58" w:history="1">
        <w:r w:rsidR="00E416E9" w:rsidRPr="00B77264">
          <w:rPr>
            <w:rStyle w:val="affe"/>
            <w:noProof/>
          </w:rPr>
          <w:t xml:space="preserve">4.2.2 </w:t>
        </w:r>
        <w:r w:rsidR="00E416E9" w:rsidRPr="00B77264">
          <w:rPr>
            <w:rStyle w:val="affe"/>
            <w:noProof/>
          </w:rPr>
          <w:t>工具实现</w:t>
        </w:r>
        <w:r w:rsidR="00E416E9">
          <w:rPr>
            <w:noProof/>
            <w:webHidden/>
          </w:rPr>
          <w:tab/>
        </w:r>
        <w:r w:rsidR="00E416E9">
          <w:rPr>
            <w:noProof/>
            <w:webHidden/>
          </w:rPr>
          <w:fldChar w:fldCharType="begin"/>
        </w:r>
        <w:r w:rsidR="00E416E9">
          <w:rPr>
            <w:noProof/>
            <w:webHidden/>
          </w:rPr>
          <w:instrText xml:space="preserve"> PAGEREF _Toc498465858 \h </w:instrText>
        </w:r>
        <w:r w:rsidR="00E416E9">
          <w:rPr>
            <w:noProof/>
            <w:webHidden/>
          </w:rPr>
        </w:r>
        <w:r w:rsidR="00E416E9">
          <w:rPr>
            <w:noProof/>
            <w:webHidden/>
          </w:rPr>
          <w:fldChar w:fldCharType="separate"/>
        </w:r>
        <w:r w:rsidR="00E416E9">
          <w:rPr>
            <w:noProof/>
            <w:webHidden/>
          </w:rPr>
          <w:t>51</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59" w:history="1">
        <w:r w:rsidR="00E416E9" w:rsidRPr="00B77264">
          <w:rPr>
            <w:rStyle w:val="affe"/>
            <w:noProof/>
          </w:rPr>
          <w:t xml:space="preserve">4.3 </w:t>
        </w:r>
        <w:r w:rsidR="00E416E9" w:rsidRPr="00B77264">
          <w:rPr>
            <w:rStyle w:val="affe"/>
            <w:noProof/>
          </w:rPr>
          <w:t>系统演示</w:t>
        </w:r>
        <w:r w:rsidR="00E416E9">
          <w:rPr>
            <w:noProof/>
            <w:webHidden/>
          </w:rPr>
          <w:tab/>
        </w:r>
        <w:r w:rsidR="00E416E9">
          <w:rPr>
            <w:noProof/>
            <w:webHidden/>
          </w:rPr>
          <w:fldChar w:fldCharType="begin"/>
        </w:r>
        <w:r w:rsidR="00E416E9">
          <w:rPr>
            <w:noProof/>
            <w:webHidden/>
          </w:rPr>
          <w:instrText xml:space="preserve"> PAGEREF _Toc498465859 \h </w:instrText>
        </w:r>
        <w:r w:rsidR="00E416E9">
          <w:rPr>
            <w:noProof/>
            <w:webHidden/>
          </w:rPr>
        </w:r>
        <w:r w:rsidR="00E416E9">
          <w:rPr>
            <w:noProof/>
            <w:webHidden/>
          </w:rPr>
          <w:fldChar w:fldCharType="separate"/>
        </w:r>
        <w:r w:rsidR="00E416E9">
          <w:rPr>
            <w:noProof/>
            <w:webHidden/>
          </w:rPr>
          <w:t>53</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60" w:history="1">
        <w:r w:rsidR="00E416E9" w:rsidRPr="00B77264">
          <w:rPr>
            <w:rStyle w:val="affe"/>
            <w:noProof/>
          </w:rPr>
          <w:t xml:space="preserve">4.4 </w:t>
        </w:r>
        <w:r w:rsidR="00E416E9" w:rsidRPr="00B77264">
          <w:rPr>
            <w:rStyle w:val="affe"/>
            <w:noProof/>
          </w:rPr>
          <w:t>小结</w:t>
        </w:r>
        <w:r w:rsidR="00E416E9">
          <w:rPr>
            <w:noProof/>
            <w:webHidden/>
          </w:rPr>
          <w:tab/>
        </w:r>
        <w:r w:rsidR="00E416E9">
          <w:rPr>
            <w:noProof/>
            <w:webHidden/>
          </w:rPr>
          <w:fldChar w:fldCharType="begin"/>
        </w:r>
        <w:r w:rsidR="00E416E9">
          <w:rPr>
            <w:noProof/>
            <w:webHidden/>
          </w:rPr>
          <w:instrText xml:space="preserve"> PAGEREF _Toc498465860 \h </w:instrText>
        </w:r>
        <w:r w:rsidR="00E416E9">
          <w:rPr>
            <w:noProof/>
            <w:webHidden/>
          </w:rPr>
        </w:r>
        <w:r w:rsidR="00E416E9">
          <w:rPr>
            <w:noProof/>
            <w:webHidden/>
          </w:rPr>
          <w:fldChar w:fldCharType="separate"/>
        </w:r>
        <w:r w:rsidR="00E416E9">
          <w:rPr>
            <w:noProof/>
            <w:webHidden/>
          </w:rPr>
          <w:t>60</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61" w:history="1">
        <w:r w:rsidR="00E416E9" w:rsidRPr="00B77264">
          <w:rPr>
            <w:rStyle w:val="affe"/>
            <w:noProof/>
          </w:rPr>
          <w:t xml:space="preserve">5 </w:t>
        </w:r>
        <w:r w:rsidR="00E416E9" w:rsidRPr="00B77264">
          <w:rPr>
            <w:rStyle w:val="affe"/>
            <w:noProof/>
          </w:rPr>
          <w:t>实例研究</w:t>
        </w:r>
        <w:r w:rsidR="00E416E9">
          <w:rPr>
            <w:noProof/>
            <w:webHidden/>
          </w:rPr>
          <w:tab/>
        </w:r>
        <w:r w:rsidR="00E416E9">
          <w:rPr>
            <w:noProof/>
            <w:webHidden/>
          </w:rPr>
          <w:fldChar w:fldCharType="begin"/>
        </w:r>
        <w:r w:rsidR="00E416E9">
          <w:rPr>
            <w:noProof/>
            <w:webHidden/>
          </w:rPr>
          <w:instrText xml:space="preserve"> PAGEREF _Toc498465861 \h </w:instrText>
        </w:r>
        <w:r w:rsidR="00E416E9">
          <w:rPr>
            <w:noProof/>
            <w:webHidden/>
          </w:rPr>
        </w:r>
        <w:r w:rsidR="00E416E9">
          <w:rPr>
            <w:noProof/>
            <w:webHidden/>
          </w:rPr>
          <w:fldChar w:fldCharType="separate"/>
        </w:r>
        <w:r w:rsidR="00E416E9">
          <w:rPr>
            <w:noProof/>
            <w:webHidden/>
          </w:rPr>
          <w:t>61</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62" w:history="1">
        <w:r w:rsidR="00E416E9" w:rsidRPr="00B77264">
          <w:rPr>
            <w:rStyle w:val="affe"/>
            <w:noProof/>
          </w:rPr>
          <w:t xml:space="preserve">5.1 </w:t>
        </w:r>
        <w:r w:rsidR="00E416E9" w:rsidRPr="00B77264">
          <w:rPr>
            <w:rStyle w:val="affe"/>
            <w:noProof/>
          </w:rPr>
          <w:t>实验对象</w:t>
        </w:r>
        <w:r w:rsidR="00E416E9">
          <w:rPr>
            <w:noProof/>
            <w:webHidden/>
          </w:rPr>
          <w:tab/>
        </w:r>
        <w:r w:rsidR="00E416E9">
          <w:rPr>
            <w:noProof/>
            <w:webHidden/>
          </w:rPr>
          <w:fldChar w:fldCharType="begin"/>
        </w:r>
        <w:r w:rsidR="00E416E9">
          <w:rPr>
            <w:noProof/>
            <w:webHidden/>
          </w:rPr>
          <w:instrText xml:space="preserve"> PAGEREF _Toc498465862 \h </w:instrText>
        </w:r>
        <w:r w:rsidR="00E416E9">
          <w:rPr>
            <w:noProof/>
            <w:webHidden/>
          </w:rPr>
        </w:r>
        <w:r w:rsidR="00E416E9">
          <w:rPr>
            <w:noProof/>
            <w:webHidden/>
          </w:rPr>
          <w:fldChar w:fldCharType="separate"/>
        </w:r>
        <w:r w:rsidR="00E416E9">
          <w:rPr>
            <w:noProof/>
            <w:webHidden/>
          </w:rPr>
          <w:t>61</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63" w:history="1">
        <w:r w:rsidR="00E416E9" w:rsidRPr="00B77264">
          <w:rPr>
            <w:rStyle w:val="affe"/>
            <w:noProof/>
          </w:rPr>
          <w:t xml:space="preserve">5.2 </w:t>
        </w:r>
        <w:r w:rsidR="00E416E9" w:rsidRPr="00B77264">
          <w:rPr>
            <w:rStyle w:val="affe"/>
            <w:noProof/>
          </w:rPr>
          <w:t>研究问题</w:t>
        </w:r>
        <w:r w:rsidR="00E416E9">
          <w:rPr>
            <w:noProof/>
            <w:webHidden/>
          </w:rPr>
          <w:tab/>
        </w:r>
        <w:r w:rsidR="00E416E9">
          <w:rPr>
            <w:noProof/>
            <w:webHidden/>
          </w:rPr>
          <w:fldChar w:fldCharType="begin"/>
        </w:r>
        <w:r w:rsidR="00E416E9">
          <w:rPr>
            <w:noProof/>
            <w:webHidden/>
          </w:rPr>
          <w:instrText xml:space="preserve"> PAGEREF _Toc498465863 \h </w:instrText>
        </w:r>
        <w:r w:rsidR="00E416E9">
          <w:rPr>
            <w:noProof/>
            <w:webHidden/>
          </w:rPr>
        </w:r>
        <w:r w:rsidR="00E416E9">
          <w:rPr>
            <w:noProof/>
            <w:webHidden/>
          </w:rPr>
          <w:fldChar w:fldCharType="separate"/>
        </w:r>
        <w:r w:rsidR="00E416E9">
          <w:rPr>
            <w:noProof/>
            <w:webHidden/>
          </w:rPr>
          <w:t>65</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64" w:history="1">
        <w:r w:rsidR="00E416E9" w:rsidRPr="00B77264">
          <w:rPr>
            <w:rStyle w:val="affe"/>
            <w:noProof/>
          </w:rPr>
          <w:t xml:space="preserve">5.3 </w:t>
        </w:r>
        <w:r w:rsidR="00E416E9" w:rsidRPr="00B77264">
          <w:rPr>
            <w:rStyle w:val="affe"/>
            <w:noProof/>
          </w:rPr>
          <w:t>实例设计</w:t>
        </w:r>
        <w:r w:rsidR="00E416E9">
          <w:rPr>
            <w:noProof/>
            <w:webHidden/>
          </w:rPr>
          <w:tab/>
        </w:r>
        <w:r w:rsidR="00E416E9">
          <w:rPr>
            <w:noProof/>
            <w:webHidden/>
          </w:rPr>
          <w:fldChar w:fldCharType="begin"/>
        </w:r>
        <w:r w:rsidR="00E416E9">
          <w:rPr>
            <w:noProof/>
            <w:webHidden/>
          </w:rPr>
          <w:instrText xml:space="preserve"> PAGEREF _Toc498465864 \h </w:instrText>
        </w:r>
        <w:r w:rsidR="00E416E9">
          <w:rPr>
            <w:noProof/>
            <w:webHidden/>
          </w:rPr>
        </w:r>
        <w:r w:rsidR="00E416E9">
          <w:rPr>
            <w:noProof/>
            <w:webHidden/>
          </w:rPr>
          <w:fldChar w:fldCharType="separate"/>
        </w:r>
        <w:r w:rsidR="00E416E9">
          <w:rPr>
            <w:noProof/>
            <w:webHidden/>
          </w:rPr>
          <w:t>65</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65" w:history="1">
        <w:r w:rsidR="00E416E9" w:rsidRPr="00B77264">
          <w:rPr>
            <w:rStyle w:val="affe"/>
            <w:noProof/>
          </w:rPr>
          <w:t xml:space="preserve">5.4 </w:t>
        </w:r>
        <w:r w:rsidR="00E416E9" w:rsidRPr="00B77264">
          <w:rPr>
            <w:rStyle w:val="affe"/>
            <w:noProof/>
          </w:rPr>
          <w:t>实验结果</w:t>
        </w:r>
        <w:r w:rsidR="00E416E9">
          <w:rPr>
            <w:noProof/>
            <w:webHidden/>
          </w:rPr>
          <w:tab/>
        </w:r>
        <w:r w:rsidR="00E416E9">
          <w:rPr>
            <w:noProof/>
            <w:webHidden/>
          </w:rPr>
          <w:fldChar w:fldCharType="begin"/>
        </w:r>
        <w:r w:rsidR="00E416E9">
          <w:rPr>
            <w:noProof/>
            <w:webHidden/>
          </w:rPr>
          <w:instrText xml:space="preserve"> PAGEREF _Toc498465865 \h </w:instrText>
        </w:r>
        <w:r w:rsidR="00E416E9">
          <w:rPr>
            <w:noProof/>
            <w:webHidden/>
          </w:rPr>
        </w:r>
        <w:r w:rsidR="00E416E9">
          <w:rPr>
            <w:noProof/>
            <w:webHidden/>
          </w:rPr>
          <w:fldChar w:fldCharType="separate"/>
        </w:r>
        <w:r w:rsidR="00E416E9">
          <w:rPr>
            <w:noProof/>
            <w:webHidden/>
          </w:rPr>
          <w:t>66</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66" w:history="1">
        <w:r w:rsidR="00E416E9" w:rsidRPr="00B77264">
          <w:rPr>
            <w:rStyle w:val="affe"/>
            <w:noProof/>
          </w:rPr>
          <w:t>5.4.1 PFC</w:t>
        </w:r>
        <w:r w:rsidR="00E416E9" w:rsidRPr="00B77264">
          <w:rPr>
            <w:rStyle w:val="affe"/>
            <w:noProof/>
          </w:rPr>
          <w:t>服务实验结果</w:t>
        </w:r>
        <w:r w:rsidR="00E416E9">
          <w:rPr>
            <w:noProof/>
            <w:webHidden/>
          </w:rPr>
          <w:tab/>
        </w:r>
        <w:r w:rsidR="00E416E9">
          <w:rPr>
            <w:noProof/>
            <w:webHidden/>
          </w:rPr>
          <w:fldChar w:fldCharType="begin"/>
        </w:r>
        <w:r w:rsidR="00E416E9">
          <w:rPr>
            <w:noProof/>
            <w:webHidden/>
          </w:rPr>
          <w:instrText xml:space="preserve"> PAGEREF _Toc498465866 \h </w:instrText>
        </w:r>
        <w:r w:rsidR="00E416E9">
          <w:rPr>
            <w:noProof/>
            <w:webHidden/>
          </w:rPr>
        </w:r>
        <w:r w:rsidR="00E416E9">
          <w:rPr>
            <w:noProof/>
            <w:webHidden/>
          </w:rPr>
          <w:fldChar w:fldCharType="separate"/>
        </w:r>
        <w:r w:rsidR="00E416E9">
          <w:rPr>
            <w:noProof/>
            <w:webHidden/>
          </w:rPr>
          <w:t>66</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67" w:history="1">
        <w:r w:rsidR="00E416E9" w:rsidRPr="00B77264">
          <w:rPr>
            <w:rStyle w:val="affe"/>
            <w:noProof/>
          </w:rPr>
          <w:t>5.4.2 PFC2</w:t>
        </w:r>
        <w:r w:rsidR="00E416E9" w:rsidRPr="00B77264">
          <w:rPr>
            <w:rStyle w:val="affe"/>
            <w:noProof/>
          </w:rPr>
          <w:t>服务实验结果</w:t>
        </w:r>
        <w:r w:rsidR="00E416E9">
          <w:rPr>
            <w:noProof/>
            <w:webHidden/>
          </w:rPr>
          <w:tab/>
        </w:r>
        <w:r w:rsidR="00E416E9">
          <w:rPr>
            <w:noProof/>
            <w:webHidden/>
          </w:rPr>
          <w:fldChar w:fldCharType="begin"/>
        </w:r>
        <w:r w:rsidR="00E416E9">
          <w:rPr>
            <w:noProof/>
            <w:webHidden/>
          </w:rPr>
          <w:instrText xml:space="preserve"> PAGEREF _Toc498465867 \h </w:instrText>
        </w:r>
        <w:r w:rsidR="00E416E9">
          <w:rPr>
            <w:noProof/>
            <w:webHidden/>
          </w:rPr>
        </w:r>
        <w:r w:rsidR="00E416E9">
          <w:rPr>
            <w:noProof/>
            <w:webHidden/>
          </w:rPr>
          <w:fldChar w:fldCharType="separate"/>
        </w:r>
        <w:r w:rsidR="00E416E9">
          <w:rPr>
            <w:noProof/>
            <w:webHidden/>
          </w:rPr>
          <w:t>70</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68" w:history="1">
        <w:r w:rsidR="00E416E9" w:rsidRPr="00B77264">
          <w:rPr>
            <w:rStyle w:val="affe"/>
            <w:noProof/>
          </w:rPr>
          <w:t>5.4.3 EXP</w:t>
        </w:r>
        <w:r w:rsidR="00E416E9" w:rsidRPr="00B77264">
          <w:rPr>
            <w:rStyle w:val="affe"/>
            <w:noProof/>
          </w:rPr>
          <w:t>服务实验结果</w:t>
        </w:r>
        <w:r w:rsidR="00E416E9">
          <w:rPr>
            <w:noProof/>
            <w:webHidden/>
          </w:rPr>
          <w:tab/>
        </w:r>
        <w:r w:rsidR="00E416E9">
          <w:rPr>
            <w:noProof/>
            <w:webHidden/>
          </w:rPr>
          <w:fldChar w:fldCharType="begin"/>
        </w:r>
        <w:r w:rsidR="00E416E9">
          <w:rPr>
            <w:noProof/>
            <w:webHidden/>
          </w:rPr>
          <w:instrText xml:space="preserve"> PAGEREF _Toc498465868 \h </w:instrText>
        </w:r>
        <w:r w:rsidR="00E416E9">
          <w:rPr>
            <w:noProof/>
            <w:webHidden/>
          </w:rPr>
        </w:r>
        <w:r w:rsidR="00E416E9">
          <w:rPr>
            <w:noProof/>
            <w:webHidden/>
          </w:rPr>
          <w:fldChar w:fldCharType="separate"/>
        </w:r>
        <w:r w:rsidR="00E416E9">
          <w:rPr>
            <w:noProof/>
            <w:webHidden/>
          </w:rPr>
          <w:t>71</w:t>
        </w:r>
        <w:r w:rsidR="00E416E9">
          <w:rPr>
            <w:noProof/>
            <w:webHidden/>
          </w:rPr>
          <w:fldChar w:fldCharType="end"/>
        </w:r>
      </w:hyperlink>
    </w:p>
    <w:p w:rsidR="00E416E9" w:rsidRDefault="001642E7">
      <w:pPr>
        <w:pStyle w:val="35"/>
        <w:ind w:left="840"/>
        <w:rPr>
          <w:rFonts w:asciiTheme="minorHAnsi" w:eastAsiaTheme="minorEastAsia" w:hAnsiTheme="minorHAnsi" w:cstheme="minorBidi"/>
          <w:noProof/>
          <w:sz w:val="21"/>
          <w:szCs w:val="22"/>
        </w:rPr>
      </w:pPr>
      <w:hyperlink w:anchor="_Toc498465869" w:history="1">
        <w:r w:rsidR="00E416E9" w:rsidRPr="00B77264">
          <w:rPr>
            <w:rStyle w:val="affe"/>
            <w:noProof/>
          </w:rPr>
          <w:t>5.4.4 EXP2</w:t>
        </w:r>
        <w:r w:rsidR="00E416E9" w:rsidRPr="00B77264">
          <w:rPr>
            <w:rStyle w:val="affe"/>
            <w:noProof/>
          </w:rPr>
          <w:t>服务实验结果</w:t>
        </w:r>
        <w:r w:rsidR="00E416E9">
          <w:rPr>
            <w:noProof/>
            <w:webHidden/>
          </w:rPr>
          <w:tab/>
        </w:r>
        <w:r w:rsidR="00E416E9">
          <w:rPr>
            <w:noProof/>
            <w:webHidden/>
          </w:rPr>
          <w:fldChar w:fldCharType="begin"/>
        </w:r>
        <w:r w:rsidR="00E416E9">
          <w:rPr>
            <w:noProof/>
            <w:webHidden/>
          </w:rPr>
          <w:instrText xml:space="preserve"> PAGEREF _Toc498465869 \h </w:instrText>
        </w:r>
        <w:r w:rsidR="00E416E9">
          <w:rPr>
            <w:noProof/>
            <w:webHidden/>
          </w:rPr>
        </w:r>
        <w:r w:rsidR="00E416E9">
          <w:rPr>
            <w:noProof/>
            <w:webHidden/>
          </w:rPr>
          <w:fldChar w:fldCharType="separate"/>
        </w:r>
        <w:r w:rsidR="00E416E9">
          <w:rPr>
            <w:noProof/>
            <w:webHidden/>
          </w:rPr>
          <w:t>76</w:t>
        </w:r>
        <w:r w:rsidR="00E416E9">
          <w:rPr>
            <w:noProof/>
            <w:webHidden/>
          </w:rPr>
          <w:fldChar w:fldCharType="end"/>
        </w:r>
      </w:hyperlink>
    </w:p>
    <w:p w:rsidR="00E416E9" w:rsidRDefault="001642E7">
      <w:pPr>
        <w:pStyle w:val="26"/>
        <w:rPr>
          <w:rFonts w:asciiTheme="minorHAnsi" w:eastAsiaTheme="minorEastAsia" w:hAnsiTheme="minorHAnsi" w:cstheme="minorBidi"/>
          <w:noProof/>
          <w:sz w:val="21"/>
          <w:szCs w:val="22"/>
        </w:rPr>
      </w:pPr>
      <w:hyperlink w:anchor="_Toc498465870" w:history="1">
        <w:r w:rsidR="00E416E9" w:rsidRPr="00B77264">
          <w:rPr>
            <w:rStyle w:val="affe"/>
            <w:noProof/>
          </w:rPr>
          <w:t xml:space="preserve">5.5 </w:t>
        </w:r>
        <w:r w:rsidR="00E416E9" w:rsidRPr="00B77264">
          <w:rPr>
            <w:rStyle w:val="affe"/>
            <w:noProof/>
          </w:rPr>
          <w:t>小结</w:t>
        </w:r>
        <w:r w:rsidR="00E416E9">
          <w:rPr>
            <w:noProof/>
            <w:webHidden/>
          </w:rPr>
          <w:tab/>
        </w:r>
        <w:r w:rsidR="00E416E9">
          <w:rPr>
            <w:noProof/>
            <w:webHidden/>
          </w:rPr>
          <w:fldChar w:fldCharType="begin"/>
        </w:r>
        <w:r w:rsidR="00E416E9">
          <w:rPr>
            <w:noProof/>
            <w:webHidden/>
          </w:rPr>
          <w:instrText xml:space="preserve"> PAGEREF _Toc498465870 \h </w:instrText>
        </w:r>
        <w:r w:rsidR="00E416E9">
          <w:rPr>
            <w:noProof/>
            <w:webHidden/>
          </w:rPr>
        </w:r>
        <w:r w:rsidR="00E416E9">
          <w:rPr>
            <w:noProof/>
            <w:webHidden/>
          </w:rPr>
          <w:fldChar w:fldCharType="separate"/>
        </w:r>
        <w:r w:rsidR="00E416E9">
          <w:rPr>
            <w:noProof/>
            <w:webHidden/>
          </w:rPr>
          <w:t>77</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71" w:history="1">
        <w:r w:rsidR="00E416E9" w:rsidRPr="00B77264">
          <w:rPr>
            <w:rStyle w:val="affe"/>
            <w:noProof/>
          </w:rPr>
          <w:t xml:space="preserve">6 </w:t>
        </w:r>
        <w:r w:rsidR="00E416E9" w:rsidRPr="00B77264">
          <w:rPr>
            <w:rStyle w:val="affe"/>
            <w:noProof/>
          </w:rPr>
          <w:t>工作总结与展望</w:t>
        </w:r>
        <w:r w:rsidR="00E416E9">
          <w:rPr>
            <w:noProof/>
            <w:webHidden/>
          </w:rPr>
          <w:tab/>
        </w:r>
        <w:r w:rsidR="00E416E9">
          <w:rPr>
            <w:noProof/>
            <w:webHidden/>
          </w:rPr>
          <w:fldChar w:fldCharType="begin"/>
        </w:r>
        <w:r w:rsidR="00E416E9">
          <w:rPr>
            <w:noProof/>
            <w:webHidden/>
          </w:rPr>
          <w:instrText xml:space="preserve"> PAGEREF _Toc498465871 \h </w:instrText>
        </w:r>
        <w:r w:rsidR="00E416E9">
          <w:rPr>
            <w:noProof/>
            <w:webHidden/>
          </w:rPr>
        </w:r>
        <w:r w:rsidR="00E416E9">
          <w:rPr>
            <w:noProof/>
            <w:webHidden/>
          </w:rPr>
          <w:fldChar w:fldCharType="separate"/>
        </w:r>
        <w:r w:rsidR="00E416E9">
          <w:rPr>
            <w:noProof/>
            <w:webHidden/>
          </w:rPr>
          <w:t>78</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72" w:history="1">
        <w:r w:rsidR="00E416E9" w:rsidRPr="00B77264">
          <w:rPr>
            <w:rStyle w:val="affe"/>
            <w:noProof/>
          </w:rPr>
          <w:t>参考文献</w:t>
        </w:r>
        <w:r w:rsidR="00E416E9">
          <w:rPr>
            <w:noProof/>
            <w:webHidden/>
          </w:rPr>
          <w:tab/>
        </w:r>
        <w:r w:rsidR="00E416E9">
          <w:rPr>
            <w:noProof/>
            <w:webHidden/>
          </w:rPr>
          <w:fldChar w:fldCharType="begin"/>
        </w:r>
        <w:r w:rsidR="00E416E9">
          <w:rPr>
            <w:noProof/>
            <w:webHidden/>
          </w:rPr>
          <w:instrText xml:space="preserve"> PAGEREF _Toc498465872 \h </w:instrText>
        </w:r>
        <w:r w:rsidR="00E416E9">
          <w:rPr>
            <w:noProof/>
            <w:webHidden/>
          </w:rPr>
        </w:r>
        <w:r w:rsidR="00E416E9">
          <w:rPr>
            <w:noProof/>
            <w:webHidden/>
          </w:rPr>
          <w:fldChar w:fldCharType="separate"/>
        </w:r>
        <w:r w:rsidR="00E416E9">
          <w:rPr>
            <w:noProof/>
            <w:webHidden/>
          </w:rPr>
          <w:t>79</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73" w:history="1">
        <w:r w:rsidR="00E416E9" w:rsidRPr="00B77264">
          <w:rPr>
            <w:rStyle w:val="affe"/>
            <w:noProof/>
          </w:rPr>
          <w:t>作者简历及在学研究成果</w:t>
        </w:r>
        <w:r w:rsidR="00E416E9">
          <w:rPr>
            <w:noProof/>
            <w:webHidden/>
          </w:rPr>
          <w:tab/>
        </w:r>
        <w:r w:rsidR="00E416E9">
          <w:rPr>
            <w:noProof/>
            <w:webHidden/>
          </w:rPr>
          <w:fldChar w:fldCharType="begin"/>
        </w:r>
        <w:r w:rsidR="00E416E9">
          <w:rPr>
            <w:noProof/>
            <w:webHidden/>
          </w:rPr>
          <w:instrText xml:space="preserve"> PAGEREF _Toc498465873 \h </w:instrText>
        </w:r>
        <w:r w:rsidR="00E416E9">
          <w:rPr>
            <w:noProof/>
            <w:webHidden/>
          </w:rPr>
        </w:r>
        <w:r w:rsidR="00E416E9">
          <w:rPr>
            <w:noProof/>
            <w:webHidden/>
          </w:rPr>
          <w:fldChar w:fldCharType="separate"/>
        </w:r>
        <w:r w:rsidR="00E416E9">
          <w:rPr>
            <w:noProof/>
            <w:webHidden/>
          </w:rPr>
          <w:t>85</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74" w:history="1">
        <w:r w:rsidR="00E416E9" w:rsidRPr="00B77264">
          <w:rPr>
            <w:rStyle w:val="affe"/>
            <w:noProof/>
          </w:rPr>
          <w:t>独创性说明</w:t>
        </w:r>
        <w:r w:rsidR="00E416E9">
          <w:rPr>
            <w:noProof/>
            <w:webHidden/>
          </w:rPr>
          <w:tab/>
        </w:r>
        <w:r w:rsidR="00E416E9">
          <w:rPr>
            <w:noProof/>
            <w:webHidden/>
          </w:rPr>
          <w:fldChar w:fldCharType="begin"/>
        </w:r>
        <w:r w:rsidR="00E416E9">
          <w:rPr>
            <w:noProof/>
            <w:webHidden/>
          </w:rPr>
          <w:instrText xml:space="preserve"> PAGEREF _Toc498465874 \h </w:instrText>
        </w:r>
        <w:r w:rsidR="00E416E9">
          <w:rPr>
            <w:noProof/>
            <w:webHidden/>
          </w:rPr>
        </w:r>
        <w:r w:rsidR="00E416E9">
          <w:rPr>
            <w:noProof/>
            <w:webHidden/>
          </w:rPr>
          <w:fldChar w:fldCharType="separate"/>
        </w:r>
        <w:r w:rsidR="00E416E9">
          <w:rPr>
            <w:noProof/>
            <w:webHidden/>
          </w:rPr>
          <w:t>87</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75" w:history="1">
        <w:r w:rsidR="00E416E9" w:rsidRPr="00B77264">
          <w:rPr>
            <w:rStyle w:val="affe"/>
            <w:noProof/>
          </w:rPr>
          <w:t>关于论文使用授权的说明</w:t>
        </w:r>
        <w:r w:rsidR="00E416E9">
          <w:rPr>
            <w:noProof/>
            <w:webHidden/>
          </w:rPr>
          <w:tab/>
        </w:r>
        <w:r w:rsidR="00E416E9">
          <w:rPr>
            <w:noProof/>
            <w:webHidden/>
          </w:rPr>
          <w:fldChar w:fldCharType="begin"/>
        </w:r>
        <w:r w:rsidR="00E416E9">
          <w:rPr>
            <w:noProof/>
            <w:webHidden/>
          </w:rPr>
          <w:instrText xml:space="preserve"> PAGEREF _Toc498465875 \h </w:instrText>
        </w:r>
        <w:r w:rsidR="00E416E9">
          <w:rPr>
            <w:noProof/>
            <w:webHidden/>
          </w:rPr>
        </w:r>
        <w:r w:rsidR="00E416E9">
          <w:rPr>
            <w:noProof/>
            <w:webHidden/>
          </w:rPr>
          <w:fldChar w:fldCharType="separate"/>
        </w:r>
        <w:r w:rsidR="00E416E9">
          <w:rPr>
            <w:noProof/>
            <w:webHidden/>
          </w:rPr>
          <w:t>87</w:t>
        </w:r>
        <w:r w:rsidR="00E416E9">
          <w:rPr>
            <w:noProof/>
            <w:webHidden/>
          </w:rPr>
          <w:fldChar w:fldCharType="end"/>
        </w:r>
      </w:hyperlink>
    </w:p>
    <w:p w:rsidR="00E416E9" w:rsidRDefault="001642E7">
      <w:pPr>
        <w:pStyle w:val="11"/>
        <w:rPr>
          <w:rFonts w:asciiTheme="minorHAnsi" w:eastAsiaTheme="minorEastAsia" w:hAnsiTheme="minorHAnsi" w:cstheme="minorBidi"/>
          <w:noProof/>
          <w:sz w:val="21"/>
          <w:szCs w:val="22"/>
        </w:rPr>
      </w:pPr>
      <w:hyperlink w:anchor="_Toc498465876" w:history="1">
        <w:r w:rsidR="00E416E9" w:rsidRPr="00B77264">
          <w:rPr>
            <w:rStyle w:val="affe"/>
            <w:noProof/>
          </w:rPr>
          <w:t>学位论文数据集</w:t>
        </w:r>
        <w:r w:rsidR="00E416E9">
          <w:rPr>
            <w:noProof/>
            <w:webHidden/>
          </w:rPr>
          <w:tab/>
        </w:r>
        <w:r w:rsidR="00E416E9">
          <w:rPr>
            <w:noProof/>
            <w:webHidden/>
          </w:rPr>
          <w:fldChar w:fldCharType="begin"/>
        </w:r>
        <w:r w:rsidR="00E416E9">
          <w:rPr>
            <w:noProof/>
            <w:webHidden/>
          </w:rPr>
          <w:instrText xml:space="preserve"> PAGEREF _Toc498465876 \h </w:instrText>
        </w:r>
        <w:r w:rsidR="00E416E9">
          <w:rPr>
            <w:noProof/>
            <w:webHidden/>
          </w:rPr>
        </w:r>
        <w:r w:rsidR="00E416E9">
          <w:rPr>
            <w:noProof/>
            <w:webHidden/>
          </w:rPr>
          <w:fldChar w:fldCharType="separate"/>
        </w:r>
        <w:r w:rsidR="00E416E9">
          <w:rPr>
            <w:noProof/>
            <w:webHidden/>
          </w:rPr>
          <w:t>1</w:t>
        </w:r>
        <w:r w:rsidR="00E416E9">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98465828"/>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98465829"/>
      <w:r w:rsidRPr="004E7C03">
        <w:rPr>
          <w:rFonts w:hint="eastAsia"/>
        </w:rPr>
        <w:t>研究背景与意义</w:t>
      </w:r>
      <w:bookmarkEnd w:id="8"/>
    </w:p>
    <w:p w:rsidR="00E41CCA" w:rsidRDefault="0069507A" w:rsidP="0086679F">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p>
    <w:p w:rsidR="00B26520" w:rsidRDefault="00E41CCA" w:rsidP="00B26520">
      <w:pPr>
        <w:pStyle w:val="u5"/>
        <w:spacing w:before="24" w:after="24"/>
        <w:ind w:firstLine="480"/>
      </w:pPr>
      <w:r>
        <w:rPr>
          <w:rFonts w:hint="eastAsia"/>
        </w:rPr>
        <w:t>这种实现</w:t>
      </w:r>
      <w:r>
        <w:t>与规格说明分离的特点使得</w:t>
      </w:r>
      <w:r w:rsidR="001C6949" w:rsidRPr="00FE69BA">
        <w:rPr>
          <w:rFonts w:hint="eastAsia"/>
          <w:b/>
        </w:rPr>
        <w:t>服务使用者只能</w:t>
      </w:r>
      <w:r w:rsidR="001C6949" w:rsidRPr="00FE69BA">
        <w:rPr>
          <w:b/>
        </w:rPr>
        <w:t>依据</w:t>
      </w:r>
      <w:r w:rsidR="001C6949" w:rsidRPr="00FE69BA">
        <w:rPr>
          <w:rFonts w:hint="eastAsia"/>
          <w:b/>
        </w:rPr>
        <w:t>服务规格</w:t>
      </w:r>
      <w:r w:rsidR="001C6949" w:rsidRPr="00FE69BA">
        <w:rPr>
          <w:b/>
        </w:rPr>
        <w:t>说明</w:t>
      </w:r>
      <w:r w:rsidR="00E32787" w:rsidRPr="00FE69BA">
        <w:rPr>
          <w:rFonts w:hint="eastAsia"/>
          <w:b/>
        </w:rPr>
        <w:t>（即</w:t>
      </w:r>
      <w:r w:rsidR="00E32787" w:rsidRPr="00FE69BA">
        <w:rPr>
          <w:rFonts w:hint="eastAsia"/>
          <w:b/>
        </w:rPr>
        <w:t>WSDL</w:t>
      </w:r>
      <w:r w:rsidR="00E32787" w:rsidRPr="00FE69BA">
        <w:rPr>
          <w:rFonts w:hint="eastAsia"/>
          <w:b/>
        </w:rPr>
        <w:t>文件）访问</w:t>
      </w:r>
      <w:r w:rsidR="00E32787" w:rsidRPr="00FE69BA">
        <w:rPr>
          <w:b/>
        </w:rPr>
        <w:t>相关</w:t>
      </w:r>
      <w:r w:rsidR="00E32787" w:rsidRPr="00FE69BA">
        <w:rPr>
          <w:rFonts w:hint="eastAsia"/>
          <w:b/>
        </w:rPr>
        <w:t>W</w:t>
      </w:r>
      <w:r w:rsidR="00E32787" w:rsidRPr="00FE69BA">
        <w:rPr>
          <w:b/>
        </w:rPr>
        <w:t>eb</w:t>
      </w:r>
      <w:r w:rsidR="00E32787" w:rsidRPr="00FE69BA">
        <w:rPr>
          <w:rFonts w:hint="eastAsia"/>
          <w:b/>
        </w:rPr>
        <w:t>服务</w:t>
      </w:r>
      <w:r>
        <w:rPr>
          <w:rFonts w:hint="eastAsia"/>
        </w:rPr>
        <w:t>。由于</w:t>
      </w:r>
      <w:r>
        <w:rPr>
          <w:rFonts w:hint="eastAsia"/>
        </w:rPr>
        <w:t>WSDL</w:t>
      </w:r>
      <w:r>
        <w:rPr>
          <w:rFonts w:hint="eastAsia"/>
        </w:rPr>
        <w:t>文件</w:t>
      </w:r>
      <w:r>
        <w:t>中仅仅包含</w:t>
      </w:r>
      <w:r>
        <w:rPr>
          <w:rFonts w:hint="eastAsia"/>
        </w:rPr>
        <w:t>Web</w:t>
      </w:r>
      <w:r>
        <w:rPr>
          <w:rFonts w:hint="eastAsia"/>
        </w:rPr>
        <w:t>服务接口</w:t>
      </w:r>
      <w:r>
        <w:t>的抽象描述，</w:t>
      </w:r>
      <w:r w:rsidRPr="001C3442">
        <w:rPr>
          <w:rFonts w:hint="eastAsia"/>
          <w:b/>
        </w:rPr>
        <w:t>缺乏对服务提供</w:t>
      </w:r>
      <w:r w:rsidRPr="001C3442">
        <w:rPr>
          <w:b/>
        </w:rPr>
        <w:t>操作的</w:t>
      </w:r>
      <w:r w:rsidRPr="001C3442">
        <w:rPr>
          <w:rFonts w:hint="eastAsia"/>
          <w:b/>
        </w:rPr>
        <w:t>语义</w:t>
      </w:r>
      <w:r w:rsidRPr="001C3442">
        <w:rPr>
          <w:b/>
        </w:rPr>
        <w:t>信息</w:t>
      </w:r>
      <w:r w:rsidRPr="001C3442">
        <w:rPr>
          <w:rFonts w:hint="eastAsia"/>
          <w:b/>
        </w:rPr>
        <w:t>的</w:t>
      </w:r>
      <w:r w:rsidRPr="001C3442">
        <w:rPr>
          <w:b/>
        </w:rPr>
        <w:t>描述</w:t>
      </w:r>
      <w:r w:rsidR="008857B7" w:rsidRPr="00001020">
        <w:rPr>
          <w:rFonts w:hint="eastAsia"/>
          <w:vertAlign w:val="superscript"/>
        </w:rPr>
        <w:t>[</w:t>
      </w:r>
      <w:r w:rsidR="008857B7" w:rsidRPr="00001020">
        <w:rPr>
          <w:rStyle w:val="aff9"/>
        </w:rPr>
        <w:endnoteReference w:id="4"/>
      </w:r>
      <w:r w:rsidR="008857B7" w:rsidRPr="00001020">
        <w:rPr>
          <w:vertAlign w:val="superscript"/>
        </w:rPr>
        <w:t>]</w:t>
      </w:r>
      <w:r>
        <w:rPr>
          <w:rFonts w:hint="eastAsia"/>
        </w:rPr>
        <w:t>，</w:t>
      </w:r>
      <w:r w:rsidRPr="005A6E46">
        <w:rPr>
          <w:rFonts w:hint="eastAsia"/>
        </w:rPr>
        <w:t>服务的使用者</w:t>
      </w:r>
      <w:r>
        <w:rPr>
          <w:rFonts w:hint="eastAsia"/>
        </w:rPr>
        <w:t>难以</w:t>
      </w:r>
      <w:r w:rsidRPr="005A6E46">
        <w:rPr>
          <w:rFonts w:hint="eastAsia"/>
        </w:rPr>
        <w:t>了解</w:t>
      </w:r>
      <w:r w:rsidRPr="005A6E46">
        <w:rPr>
          <w:rFonts w:hint="eastAsia"/>
        </w:rPr>
        <w:t>Web</w:t>
      </w:r>
      <w:r w:rsidRPr="005A6E46">
        <w:rPr>
          <w:rFonts w:hint="eastAsia"/>
        </w:rPr>
        <w:t>服务的正确使用方式</w:t>
      </w:r>
      <w:r>
        <w:rPr>
          <w:rFonts w:hint="eastAsia"/>
        </w:rPr>
        <w:t>，易于</w:t>
      </w:r>
      <w:r>
        <w:t>出现</w:t>
      </w:r>
      <w:r>
        <w:rPr>
          <w:rFonts w:hint="eastAsia"/>
        </w:rPr>
        <w:t>无法满足</w:t>
      </w:r>
      <w:r>
        <w:rPr>
          <w:rFonts w:hint="eastAsia"/>
        </w:rPr>
        <w:t>W</w:t>
      </w:r>
      <w:r>
        <w:t>eb</w:t>
      </w:r>
      <w:r>
        <w:rPr>
          <w:rFonts w:hint="eastAsia"/>
        </w:rPr>
        <w:t>服务</w:t>
      </w:r>
      <w:r>
        <w:t>的使用约束的情形，从而</w:t>
      </w:r>
      <w:r>
        <w:rPr>
          <w:rFonts w:hint="eastAsia"/>
        </w:rPr>
        <w:t>导致</w:t>
      </w:r>
      <w:r>
        <w:t>基于</w:t>
      </w:r>
      <w:r>
        <w:rPr>
          <w:rFonts w:hint="eastAsia"/>
        </w:rPr>
        <w:t>W</w:t>
      </w:r>
      <w:r>
        <w:t>eb</w:t>
      </w:r>
      <w:r>
        <w:rPr>
          <w:rFonts w:hint="eastAsia"/>
        </w:rPr>
        <w:t>服务</w:t>
      </w:r>
      <w:r>
        <w:t>的应用程序的失效</w:t>
      </w:r>
      <w:r w:rsidRPr="005A6E46">
        <w:rPr>
          <w:rFonts w:hint="eastAsia"/>
        </w:rPr>
        <w:t>。</w:t>
      </w:r>
    </w:p>
    <w:p w:rsidR="005A3851" w:rsidRPr="004E7C03" w:rsidRDefault="00E41CCA" w:rsidP="008857B7">
      <w:pPr>
        <w:pStyle w:val="u5"/>
        <w:spacing w:before="24" w:after="24"/>
        <w:ind w:firstLine="480"/>
      </w:pPr>
      <w:r>
        <w:rPr>
          <w:rFonts w:hint="eastAsia"/>
        </w:rPr>
        <w:t>为了提高基于</w:t>
      </w:r>
      <w:r>
        <w:rPr>
          <w:rFonts w:hint="eastAsia"/>
        </w:rPr>
        <w:t>W</w:t>
      </w:r>
      <w:r>
        <w:t>eb</w:t>
      </w:r>
      <w:r>
        <w:rPr>
          <w:rFonts w:hint="eastAsia"/>
        </w:rPr>
        <w:t>服务的</w:t>
      </w:r>
      <w:r>
        <w:t>应用程序的可靠性</w:t>
      </w:r>
      <w:r>
        <w:rPr>
          <w:rFonts w:hint="eastAsia"/>
        </w:rPr>
        <w:t>，</w:t>
      </w:r>
      <w:r w:rsidR="008857B7">
        <w:rPr>
          <w:rFonts w:hint="eastAsia"/>
        </w:rPr>
        <w:t>本文归纳</w:t>
      </w:r>
      <w:r w:rsidR="008857B7">
        <w:t>总结了</w:t>
      </w:r>
      <w:r w:rsidR="008857B7">
        <w:rPr>
          <w:rFonts w:hint="eastAsia"/>
        </w:rPr>
        <w:t>W</w:t>
      </w:r>
      <w:r w:rsidR="008857B7">
        <w:t>eb</w:t>
      </w:r>
      <w:r w:rsidR="008857B7">
        <w:rPr>
          <w:rFonts w:hint="eastAsia"/>
        </w:rPr>
        <w:t>服务正确</w:t>
      </w:r>
      <w:r w:rsidR="008857B7">
        <w:t>使用过程中的</w:t>
      </w:r>
      <w:r w:rsidR="008857B7">
        <w:rPr>
          <w:rFonts w:hint="eastAsia"/>
        </w:rPr>
        <w:t>行为</w:t>
      </w:r>
      <w:r w:rsidR="008857B7">
        <w:t>约束，</w:t>
      </w:r>
      <w:r w:rsidR="008857B7">
        <w:rPr>
          <w:rFonts w:hint="eastAsia"/>
        </w:rPr>
        <w:t>扩展</w:t>
      </w:r>
      <w:r w:rsidR="008857B7">
        <w:rPr>
          <w:rFonts w:hint="eastAsia"/>
          <w:bCs/>
        </w:rPr>
        <w:t>W</w:t>
      </w:r>
      <w:r w:rsidR="008857B7">
        <w:rPr>
          <w:bCs/>
        </w:rPr>
        <w:t>eb</w:t>
      </w:r>
      <w:r w:rsidR="008857B7">
        <w:rPr>
          <w:rFonts w:hint="eastAsia"/>
          <w:bCs/>
        </w:rPr>
        <w:t>服务</w:t>
      </w:r>
      <w:r w:rsidR="008857B7">
        <w:rPr>
          <w:bCs/>
        </w:rPr>
        <w:t>描述语言</w:t>
      </w:r>
      <w:r w:rsidR="008857B7">
        <w:rPr>
          <w:rFonts w:hint="eastAsia"/>
          <w:bCs/>
        </w:rPr>
        <w:t>（</w:t>
      </w:r>
      <w:r w:rsidR="008857B7" w:rsidRPr="009668F1">
        <w:rPr>
          <w:rFonts w:hint="eastAsia"/>
          <w:bCs/>
        </w:rPr>
        <w:t>WSDL</w:t>
      </w:r>
      <w:r w:rsidR="008857B7">
        <w:rPr>
          <w:rFonts w:hint="eastAsia"/>
          <w:bCs/>
        </w:rPr>
        <w:t>）显式描述服务</w:t>
      </w:r>
      <w:r w:rsidR="008857B7">
        <w:rPr>
          <w:bCs/>
        </w:rPr>
        <w:t>正确使用的</w:t>
      </w:r>
      <w:r w:rsidR="008857B7" w:rsidRPr="002E1519">
        <w:rPr>
          <w:rFonts w:hint="eastAsia"/>
          <w:b/>
        </w:rPr>
        <w:t>数据和控制约束</w:t>
      </w:r>
      <w:r w:rsidR="008857B7">
        <w:rPr>
          <w:rFonts w:hint="eastAsia"/>
          <w:bCs/>
        </w:rPr>
        <w:t>。</w:t>
      </w:r>
      <w:r w:rsidR="008857B7" w:rsidRPr="00C175B2">
        <w:rPr>
          <w:rFonts w:hint="eastAsia"/>
        </w:rPr>
        <w:t>从</w:t>
      </w:r>
      <w:r w:rsidR="008857B7" w:rsidRPr="002E1519">
        <w:rPr>
          <w:rFonts w:hint="eastAsia"/>
          <w:b/>
        </w:rPr>
        <w:t>服务调用视角</w:t>
      </w:r>
      <w:r w:rsidR="008857B7" w:rsidRPr="00C175B2">
        <w:rPr>
          <w:rFonts w:hint="eastAsia"/>
        </w:rPr>
        <w:t>对</w:t>
      </w:r>
      <w:r w:rsidR="008857B7" w:rsidRPr="002E1519">
        <w:rPr>
          <w:rFonts w:hint="eastAsia"/>
          <w:b/>
        </w:rPr>
        <w:t>Web</w:t>
      </w:r>
      <w:r w:rsidR="008857B7">
        <w:rPr>
          <w:rFonts w:hint="eastAsia"/>
          <w:b/>
        </w:rPr>
        <w:t>服务</w:t>
      </w:r>
      <w:r w:rsidR="008857B7" w:rsidRPr="002E1519">
        <w:rPr>
          <w:rFonts w:hint="eastAsia"/>
          <w:b/>
        </w:rPr>
        <w:t>行为</w:t>
      </w:r>
      <w:r w:rsidR="008857B7" w:rsidRPr="00C175B2">
        <w:rPr>
          <w:rFonts w:hint="eastAsia"/>
        </w:rPr>
        <w:t>进行测试</w:t>
      </w:r>
      <w:r w:rsidR="008857B7">
        <w:rPr>
          <w:rFonts w:hint="eastAsia"/>
        </w:rPr>
        <w:t>，提出了</w:t>
      </w:r>
      <w:r w:rsidR="008857B7">
        <w:t>一种行为模型驱动的服务组合程序测试用例生成技术</w:t>
      </w:r>
      <w:r w:rsidR="008857B7">
        <w:rPr>
          <w:rFonts w:hint="eastAsia"/>
        </w:rPr>
        <w:t>，开发</w:t>
      </w:r>
      <w:r w:rsidR="00206107" w:rsidRPr="00F80DB6">
        <w:rPr>
          <w:rFonts w:hint="eastAsia"/>
        </w:rPr>
        <w:t>相应的支持工具</w:t>
      </w:r>
      <w:r w:rsidR="00206107" w:rsidRPr="00C175B2">
        <w:rPr>
          <w:rFonts w:hint="eastAsia"/>
        </w:rPr>
        <w:t>辅助所提技术的测试用例自动化生成</w:t>
      </w:r>
      <w:r w:rsidR="00206107" w:rsidRPr="00F80DB6">
        <w:rPr>
          <w:rFonts w:hint="eastAsia"/>
        </w:rPr>
        <w:t>。</w:t>
      </w:r>
    </w:p>
    <w:p w:rsidR="005A3851" w:rsidRPr="004E7C03" w:rsidRDefault="0069507A">
      <w:pPr>
        <w:pStyle w:val="u2"/>
      </w:pPr>
      <w:bookmarkStart w:id="9" w:name="_Toc498465830"/>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t>服务</w:t>
      </w:r>
      <w:r w:rsidR="00D31FC9">
        <w:rPr>
          <w:rFonts w:hint="eastAsia"/>
        </w:rPr>
        <w:t>组合</w:t>
      </w:r>
      <w:r w:rsidR="009F5982">
        <w:rPr>
          <w:rFonts w:hint="eastAsia"/>
        </w:rPr>
        <w:t>程序</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4E1C86" w:rsidRPr="004E1C86" w:rsidRDefault="004E1C86" w:rsidP="00136D40">
      <w:pPr>
        <w:pStyle w:val="u5"/>
        <w:numPr>
          <w:ilvl w:val="0"/>
          <w:numId w:val="35"/>
        </w:numPr>
        <w:tabs>
          <w:tab w:val="left" w:pos="420"/>
        </w:tabs>
        <w:spacing w:before="24" w:after="24"/>
        <w:ind w:firstLineChars="0"/>
      </w:pPr>
      <w:r>
        <w:rPr>
          <w:rFonts w:hint="eastAsia"/>
          <w:b/>
          <w:bCs/>
        </w:rPr>
        <w:t>归纳</w:t>
      </w:r>
      <w:r w:rsidRPr="001C3442">
        <w:rPr>
          <w:rFonts w:hint="eastAsia"/>
          <w:b/>
          <w:bCs/>
        </w:rPr>
        <w:t>了</w:t>
      </w:r>
      <w:r>
        <w:rPr>
          <w:rFonts w:hint="eastAsia"/>
          <w:b/>
          <w:bCs/>
        </w:rPr>
        <w:t>服务</w:t>
      </w:r>
      <w:r>
        <w:rPr>
          <w:b/>
          <w:bCs/>
        </w:rPr>
        <w:t>使用过程中的</w:t>
      </w:r>
      <w:r>
        <w:rPr>
          <w:rFonts w:hint="eastAsia"/>
          <w:b/>
          <w:bCs/>
        </w:rPr>
        <w:t>行为</w:t>
      </w:r>
      <w:r>
        <w:rPr>
          <w:b/>
          <w:bCs/>
        </w:rPr>
        <w:t>约束</w:t>
      </w:r>
      <w:r>
        <w:rPr>
          <w:rFonts w:hint="eastAsia"/>
          <w:b/>
          <w:bCs/>
        </w:rPr>
        <w:t>：</w:t>
      </w:r>
      <w:r>
        <w:rPr>
          <w:rFonts w:hint="eastAsia"/>
          <w:bCs/>
        </w:rPr>
        <w:t>分析</w:t>
      </w:r>
      <w:r w:rsidRPr="001F7F0E">
        <w:rPr>
          <w:bCs/>
        </w:rPr>
        <w:t>由于</w:t>
      </w:r>
      <w:r>
        <w:rPr>
          <w:rFonts w:hint="eastAsia"/>
          <w:bCs/>
        </w:rPr>
        <w:t>服务存在的对使用者</w:t>
      </w:r>
      <w:r>
        <w:rPr>
          <w:bCs/>
        </w:rPr>
        <w:t>不可见</w:t>
      </w:r>
      <w:r>
        <w:rPr>
          <w:rFonts w:hint="eastAsia"/>
          <w:bCs/>
        </w:rPr>
        <w:t>的</w:t>
      </w:r>
      <w:r>
        <w:rPr>
          <w:bCs/>
        </w:rPr>
        <w:t>行为</w:t>
      </w:r>
      <w:r>
        <w:rPr>
          <w:rFonts w:hint="eastAsia"/>
          <w:bCs/>
        </w:rPr>
        <w:t>逻辑</w:t>
      </w:r>
      <w:r>
        <w:rPr>
          <w:bCs/>
        </w:rPr>
        <w:t>导致</w:t>
      </w:r>
      <w:r>
        <w:rPr>
          <w:rFonts w:hint="eastAsia"/>
          <w:bCs/>
        </w:rPr>
        <w:t>服务调用</w:t>
      </w:r>
      <w:r>
        <w:rPr>
          <w:bCs/>
        </w:rPr>
        <w:t>失效的情况</w:t>
      </w:r>
      <w:r>
        <w:rPr>
          <w:rFonts w:hint="eastAsia"/>
          <w:bCs/>
        </w:rPr>
        <w:t>，</w:t>
      </w:r>
      <w:r w:rsidRPr="001F7F0E">
        <w:rPr>
          <w:rFonts w:hint="eastAsia"/>
          <w:bCs/>
        </w:rPr>
        <w:t>归纳</w:t>
      </w:r>
      <w:r>
        <w:rPr>
          <w:rFonts w:hint="eastAsia"/>
          <w:bCs/>
        </w:rPr>
        <w:t>总结了</w:t>
      </w:r>
      <w:r>
        <w:rPr>
          <w:bCs/>
        </w:rPr>
        <w:t>6</w:t>
      </w:r>
      <w:r>
        <w:rPr>
          <w:rFonts w:hint="eastAsia"/>
          <w:bCs/>
        </w:rPr>
        <w:t>种服务行为</w:t>
      </w:r>
      <w:r>
        <w:rPr>
          <w:bCs/>
        </w:rPr>
        <w:t>约束</w:t>
      </w:r>
      <w:r>
        <w:rPr>
          <w:rFonts w:hint="eastAsia"/>
          <w:bCs/>
        </w:rPr>
        <w:t>：时效约束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及</w:t>
      </w:r>
      <w:r>
        <w:rPr>
          <w:bCs/>
        </w:rPr>
        <w:t>参数关系约束。</w:t>
      </w:r>
    </w:p>
    <w:p w:rsidR="009C7317" w:rsidRPr="00E94A91" w:rsidRDefault="006C7A77" w:rsidP="00136D40">
      <w:pPr>
        <w:pStyle w:val="u5"/>
        <w:numPr>
          <w:ilvl w:val="0"/>
          <w:numId w:val="35"/>
        </w:numPr>
        <w:tabs>
          <w:tab w:val="left" w:pos="420"/>
        </w:tabs>
        <w:spacing w:before="24" w:after="24"/>
        <w:ind w:firstLineChars="0"/>
      </w:pPr>
      <w:r>
        <w:rPr>
          <w:rFonts w:hint="eastAsia"/>
          <w:b/>
          <w:bCs/>
        </w:rPr>
        <w:t>设计</w:t>
      </w:r>
      <w:r>
        <w:rPr>
          <w:b/>
          <w:bCs/>
        </w:rPr>
        <w:t>了支持服务行为约束表达的服务描述语言</w:t>
      </w:r>
      <w:r>
        <w:rPr>
          <w:rFonts w:hint="eastAsia"/>
          <w:b/>
          <w:bCs/>
        </w:rPr>
        <w:t>EX-WSDL</w:t>
      </w:r>
      <w:r>
        <w:rPr>
          <w:rFonts w:hint="eastAsia"/>
          <w:b/>
          <w:bCs/>
        </w:rPr>
        <w:t>：</w:t>
      </w:r>
      <w:r w:rsidRPr="009668F1">
        <w:rPr>
          <w:bCs/>
        </w:rPr>
        <w:t>扩展</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w:t>
      </w:r>
      <w:r>
        <w:rPr>
          <w:bCs/>
        </w:rPr>
        <w:t>定义了描述数据</w:t>
      </w:r>
      <w:r>
        <w:rPr>
          <w:rFonts w:hint="eastAsia"/>
          <w:bCs/>
        </w:rPr>
        <w:t>约束</w:t>
      </w:r>
      <w:r>
        <w:rPr>
          <w:bCs/>
        </w:rPr>
        <w:t>与控制约束的标签，支持</w:t>
      </w:r>
      <w:r>
        <w:rPr>
          <w:rFonts w:hint="eastAsia"/>
          <w:bCs/>
        </w:rPr>
        <w:t>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及</w:t>
      </w:r>
      <w:r>
        <w:rPr>
          <w:bCs/>
        </w:rPr>
        <w:t>参数关系约束</w:t>
      </w:r>
      <w:r>
        <w:rPr>
          <w:rFonts w:hint="eastAsia"/>
          <w:bCs/>
        </w:rPr>
        <w:t>的</w:t>
      </w:r>
      <w:r>
        <w:rPr>
          <w:bCs/>
        </w:rPr>
        <w:t>表达。</w:t>
      </w:r>
    </w:p>
    <w:p w:rsidR="009C7317" w:rsidRPr="00BF1BA2" w:rsidRDefault="006C7A77" w:rsidP="00136D40">
      <w:pPr>
        <w:pStyle w:val="u5"/>
        <w:numPr>
          <w:ilvl w:val="0"/>
          <w:numId w:val="35"/>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9668F1">
        <w:rPr>
          <w:rFonts w:hint="eastAsia"/>
        </w:rPr>
        <w:t>通过</w:t>
      </w:r>
      <w:r w:rsidRPr="00D65BD0">
        <w:rPr>
          <w:rFonts w:hint="eastAsia"/>
        </w:rPr>
        <w:t>解析</w:t>
      </w:r>
      <w:r>
        <w:rPr>
          <w:rFonts w:hint="eastAsia"/>
        </w:rPr>
        <w:t>基</w:t>
      </w:r>
      <w:r>
        <w:rPr>
          <w:rFonts w:hint="eastAsia"/>
        </w:rPr>
        <w:lastRenderedPageBreak/>
        <w:t>于扩展</w:t>
      </w:r>
      <w:r>
        <w:t>的</w:t>
      </w:r>
      <w:r>
        <w:rPr>
          <w:rFonts w:hint="eastAsia"/>
        </w:rPr>
        <w:t>WSDL</w:t>
      </w:r>
      <w:r>
        <w:rPr>
          <w:rFonts w:hint="eastAsia"/>
        </w:rPr>
        <w:t>的</w:t>
      </w:r>
      <w:r>
        <w:t>服务规格说明，</w:t>
      </w:r>
      <w:r>
        <w:rPr>
          <w:rFonts w:hint="eastAsia"/>
        </w:rPr>
        <w:t>建立</w:t>
      </w:r>
      <w:r>
        <w:t>基于</w:t>
      </w:r>
      <w:r w:rsidRPr="00397202">
        <w:rPr>
          <w:rFonts w:hint="eastAsia"/>
        </w:rPr>
        <w:t>事件序列图</w:t>
      </w:r>
      <w:r>
        <w:rPr>
          <w:rFonts w:hint="eastAsia"/>
        </w:rPr>
        <w:t>的</w:t>
      </w:r>
      <w:r>
        <w:rPr>
          <w:rFonts w:hint="eastAsia"/>
        </w:rPr>
        <w:t>W</w:t>
      </w:r>
      <w:r>
        <w:t>eb</w:t>
      </w:r>
      <w:r>
        <w:t>服务行为模型</w:t>
      </w:r>
      <w:r>
        <w:rPr>
          <w:rFonts w:hint="eastAsia"/>
        </w:rPr>
        <w:t>。</w:t>
      </w:r>
    </w:p>
    <w:p w:rsidR="008A0052" w:rsidRPr="004E7C03" w:rsidRDefault="006C7A77" w:rsidP="00136D40">
      <w:pPr>
        <w:pStyle w:val="u5"/>
        <w:numPr>
          <w:ilvl w:val="0"/>
          <w:numId w:val="35"/>
        </w:numPr>
        <w:tabs>
          <w:tab w:val="left" w:pos="420"/>
        </w:tabs>
        <w:spacing w:before="24" w:after="24"/>
        <w:ind w:firstLineChars="0"/>
      </w:pPr>
      <w:r>
        <w:rPr>
          <w:rFonts w:hint="eastAsia"/>
          <w:b/>
          <w:bCs/>
        </w:rPr>
        <w:t>提出了</w:t>
      </w:r>
      <w:r>
        <w:rPr>
          <w:b/>
          <w:bCs/>
        </w:rPr>
        <w:t>一种行为模型驱动</w:t>
      </w:r>
      <w:r>
        <w:rPr>
          <w:rFonts w:hint="eastAsia"/>
          <w:b/>
          <w:bCs/>
        </w:rPr>
        <w:t>的服务组合程序</w:t>
      </w:r>
      <w:r>
        <w:rPr>
          <w:b/>
          <w:bCs/>
        </w:rPr>
        <w:t>测试用例生成</w:t>
      </w:r>
      <w:r w:rsidRPr="004E7C03">
        <w:rPr>
          <w:rFonts w:hint="eastAsia"/>
          <w:b/>
          <w:bCs/>
        </w:rPr>
        <w:t>技术：</w:t>
      </w:r>
      <w:r>
        <w:rPr>
          <w:rFonts w:hint="eastAsia"/>
        </w:rPr>
        <w:t>依据</w:t>
      </w:r>
      <w:r>
        <w:t>服务行为模型的特征，定义</w:t>
      </w:r>
      <w:r>
        <w:rPr>
          <w:rFonts w:hint="eastAsia"/>
        </w:rPr>
        <w:t>了请求</w:t>
      </w:r>
      <w:r>
        <w:t>节点</w:t>
      </w:r>
      <w:r>
        <w:rPr>
          <w:rFonts w:hint="eastAsia"/>
        </w:rPr>
        <w:t>、</w:t>
      </w:r>
      <w:r>
        <w:t>响应节点、边</w:t>
      </w:r>
      <w:r>
        <w:rPr>
          <w:rFonts w:hint="eastAsia"/>
        </w:rPr>
        <w:t>及</w:t>
      </w:r>
      <w:r>
        <w:t>状态四种</w:t>
      </w:r>
      <w:r w:rsidRPr="00371F3F">
        <w:rPr>
          <w:b/>
        </w:rPr>
        <w:t>覆盖准则</w:t>
      </w:r>
      <w:r>
        <w:rPr>
          <w:rFonts w:hint="eastAsia"/>
          <w:bCs/>
          <w:kern w:val="0"/>
        </w:rPr>
        <w:t>；针对</w:t>
      </w:r>
      <w:r w:rsidRPr="00EA7D7A">
        <w:rPr>
          <w:rFonts w:hint="eastAsia"/>
        </w:rPr>
        <w:t>给定的</w:t>
      </w:r>
      <w:r w:rsidRPr="00EA7D7A">
        <w:t>行为模型</w:t>
      </w:r>
      <w:r>
        <w:rPr>
          <w:rFonts w:hint="eastAsia"/>
        </w:rPr>
        <w:t>，</w:t>
      </w:r>
      <w:r w:rsidRPr="00523AFD">
        <w:rPr>
          <w:rFonts w:hint="eastAsia"/>
          <w:bCs/>
          <w:kern w:val="0"/>
        </w:rPr>
        <w:t>设计</w:t>
      </w:r>
      <w:r>
        <w:rPr>
          <w:rFonts w:hint="eastAsia"/>
        </w:rPr>
        <w:t>了满足</w:t>
      </w:r>
      <w:r>
        <w:t>不用覆盖准则的</w:t>
      </w:r>
      <w:r w:rsidRPr="007A12AF">
        <w:rPr>
          <w:b/>
        </w:rPr>
        <w:t>测试序列</w:t>
      </w:r>
      <w:r w:rsidRPr="007A12AF">
        <w:rPr>
          <w:rFonts w:hint="eastAsia"/>
          <w:b/>
        </w:rPr>
        <w:t>生成算法</w:t>
      </w:r>
      <w:r>
        <w:rPr>
          <w:rFonts w:hint="eastAsia"/>
          <w:bCs/>
          <w:kern w:val="0"/>
        </w:rPr>
        <w:t>；针对</w:t>
      </w:r>
      <w:r w:rsidRPr="00523AFD">
        <w:rPr>
          <w:rFonts w:hint="eastAsia"/>
          <w:bCs/>
          <w:kern w:val="0"/>
        </w:rPr>
        <w:t>每条测试</w:t>
      </w:r>
      <w:r>
        <w:rPr>
          <w:rFonts w:hint="eastAsia"/>
          <w:bCs/>
          <w:kern w:val="0"/>
        </w:rPr>
        <w:t>序列生成</w:t>
      </w:r>
      <w:r>
        <w:rPr>
          <w:rFonts w:hint="eastAsia"/>
          <w:b/>
          <w:bCs/>
          <w:kern w:val="0"/>
        </w:rPr>
        <w:t>满足约束</w:t>
      </w:r>
      <w:r>
        <w:rPr>
          <w:b/>
          <w:bCs/>
          <w:kern w:val="0"/>
        </w:rPr>
        <w:t>的测试数据</w:t>
      </w:r>
      <w:r>
        <w:t>，</w:t>
      </w:r>
      <w:r>
        <w:rPr>
          <w:rFonts w:hint="eastAsia"/>
        </w:rPr>
        <w:t>形成</w:t>
      </w:r>
      <w:r>
        <w:t>可执行的</w:t>
      </w:r>
      <w:r w:rsidRPr="007123C7">
        <w:rPr>
          <w:b/>
        </w:rPr>
        <w:t>测试用例</w:t>
      </w:r>
      <w:r>
        <w:rPr>
          <w:rFonts w:hint="eastAsia"/>
        </w:rPr>
        <w:t>。</w:t>
      </w:r>
    </w:p>
    <w:p w:rsidR="00F21A76" w:rsidRDefault="009C7317" w:rsidP="006C7A77">
      <w:pPr>
        <w:pStyle w:val="u5"/>
        <w:numPr>
          <w:ilvl w:val="0"/>
          <w:numId w:val="35"/>
        </w:numPr>
        <w:tabs>
          <w:tab w:val="left" w:pos="420"/>
        </w:tabs>
        <w:spacing w:before="24" w:after="24"/>
        <w:ind w:firstLineChars="0"/>
      </w:pPr>
      <w:r w:rsidRPr="004E7C03">
        <w:rPr>
          <w:rFonts w:hint="eastAsia"/>
          <w:b/>
          <w:bCs/>
        </w:rPr>
        <w:t>开发了</w:t>
      </w:r>
      <w:r w:rsidR="009F5982">
        <w:rPr>
          <w:rFonts w:hint="eastAsia"/>
          <w:b/>
          <w:bCs/>
        </w:rPr>
        <w:t>行为模型驱动的</w:t>
      </w:r>
      <w:r>
        <w:rPr>
          <w:rFonts w:hint="eastAsia"/>
          <w:b/>
          <w:bCs/>
        </w:rPr>
        <w:t>服务</w:t>
      </w:r>
      <w:r w:rsidR="00D31FC9">
        <w:rPr>
          <w:rFonts w:hint="eastAsia"/>
          <w:b/>
          <w:bCs/>
        </w:rPr>
        <w:t>组合</w:t>
      </w:r>
      <w:r w:rsidR="009F5982">
        <w:rPr>
          <w:rFonts w:hint="eastAsia"/>
          <w:b/>
          <w:bCs/>
        </w:rPr>
        <w:t>程序</w:t>
      </w:r>
      <w:r w:rsidR="00F86526">
        <w:rPr>
          <w:b/>
          <w:bCs/>
        </w:rPr>
        <w:t>测试</w:t>
      </w:r>
      <w:r>
        <w:rPr>
          <w:rFonts w:hint="eastAsia"/>
          <w:b/>
          <w:bCs/>
        </w:rPr>
        <w:t>用例生成</w:t>
      </w:r>
      <w:r w:rsidRPr="004E7C03">
        <w:rPr>
          <w:rFonts w:hint="eastAsia"/>
          <w:b/>
          <w:bCs/>
        </w:rPr>
        <w:t>工具</w:t>
      </w:r>
      <w:r w:rsidR="006C7A77" w:rsidRPr="006C7A77">
        <w:rPr>
          <w:rFonts w:cs="Times New Roman"/>
          <w:b/>
          <w:bCs/>
        </w:rPr>
        <w:t>MDGen</w:t>
      </w:r>
      <w:r w:rsidR="006C7A77">
        <w:rPr>
          <w:rFonts w:hint="eastAsia"/>
          <w:b/>
          <w:bCs/>
        </w:rPr>
        <w:t>：</w:t>
      </w:r>
      <w:r w:rsidR="006C7A77" w:rsidRPr="006C7A77">
        <w:t>MDGen</w:t>
      </w:r>
      <w:r w:rsidRPr="004E7C03">
        <w:rPr>
          <w:rFonts w:hint="eastAsia"/>
        </w:rPr>
        <w:t>支持测试的全过程，</w:t>
      </w:r>
      <w:r w:rsidR="006C7A77">
        <w:rPr>
          <w:rFonts w:hint="eastAsia"/>
        </w:rPr>
        <w:t>包括</w:t>
      </w:r>
      <w:r>
        <w:rPr>
          <w:rFonts w:hint="eastAsia"/>
        </w:rPr>
        <w:t>扩展后</w:t>
      </w:r>
      <w:r>
        <w:t>服务描述</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006C7A77">
        <w:rPr>
          <w:rFonts w:hint="eastAsia"/>
        </w:rPr>
        <w:t>及</w:t>
      </w:r>
      <w:r w:rsidRPr="004E7C03">
        <w:rPr>
          <w:rFonts w:hint="eastAsia"/>
        </w:rPr>
        <w:t>结果</w:t>
      </w:r>
      <w:r w:rsidR="00D31FC9">
        <w:rPr>
          <w:rFonts w:hint="eastAsia"/>
        </w:rPr>
        <w:t>判定</w:t>
      </w:r>
      <w:r w:rsidR="006C7A77">
        <w:rPr>
          <w:rFonts w:hint="eastAsia"/>
        </w:rPr>
        <w:t>和</w:t>
      </w:r>
      <w:r w:rsidR="006C7A77" w:rsidRPr="004E7C03">
        <w:rPr>
          <w:rFonts w:hint="eastAsia"/>
        </w:rPr>
        <w:t>测试结果</w:t>
      </w:r>
      <w:r w:rsidRPr="004E7C03">
        <w:rPr>
          <w:rFonts w:hint="eastAsia"/>
        </w:rPr>
        <w:t>统计</w:t>
      </w:r>
      <w:r w:rsidR="006C7A77">
        <w:rPr>
          <w:rFonts w:hint="eastAsia"/>
        </w:rPr>
        <w:t>。</w:t>
      </w:r>
    </w:p>
    <w:p w:rsidR="009C7317" w:rsidRDefault="009C7317" w:rsidP="00136D40">
      <w:pPr>
        <w:pStyle w:val="u5"/>
        <w:numPr>
          <w:ilvl w:val="0"/>
          <w:numId w:val="35"/>
        </w:numPr>
        <w:tabs>
          <w:tab w:val="left" w:pos="420"/>
        </w:tabs>
        <w:spacing w:before="24" w:after="24"/>
        <w:ind w:firstLineChars="0"/>
      </w:pPr>
      <w:r w:rsidRPr="00F21A76">
        <w:rPr>
          <w:rFonts w:hint="eastAsia"/>
          <w:b/>
          <w:bCs/>
        </w:rPr>
        <w:t>经验研究：</w:t>
      </w:r>
      <w:r>
        <w:rPr>
          <w:rFonts w:hint="eastAsia"/>
        </w:rPr>
        <w:t>采用</w:t>
      </w:r>
      <w:r w:rsidR="00DA78C4">
        <w:rPr>
          <w:rFonts w:hint="eastAsia"/>
        </w:rPr>
        <w:t>两个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sidRPr="00F86526">
        <w:rPr>
          <w:rFonts w:eastAsiaTheme="minorEastAsia" w:cs="Times New Roman"/>
        </w:rPr>
        <w:t>SOA</w:t>
      </w:r>
      <w:r w:rsidR="00D178E9">
        <w:rPr>
          <w:rFonts w:asciiTheme="minorEastAsia" w:eastAsiaTheme="minorEastAsia" w:hAnsiTheme="minorEastAsia" w:hint="eastAsia"/>
        </w:rPr>
        <w:t>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9F5982" w:rsidRPr="009F5982">
        <w:t>4162040</w:t>
      </w:r>
      <w:r w:rsidRPr="004E7C03">
        <w:rPr>
          <w:rFonts w:hint="eastAsia"/>
        </w:rPr>
        <w:t>）的资助。</w:t>
      </w:r>
    </w:p>
    <w:p w:rsidR="005A3851" w:rsidRPr="004E7C03" w:rsidRDefault="0069507A">
      <w:pPr>
        <w:pStyle w:val="u2"/>
      </w:pPr>
      <w:bookmarkStart w:id="10" w:name="_Toc498465831"/>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00034EB3">
        <w:rPr>
          <w:rFonts w:ascii="Times New Roman" w:hAnsi="Times New Roman"/>
        </w:rPr>
        <w:t>服务组合</w:t>
      </w:r>
      <w:r w:rsidR="009F5982">
        <w:rPr>
          <w:rFonts w:ascii="Times New Roman" w:hAnsi="Times New Roman" w:hint="eastAsia"/>
        </w:rPr>
        <w:t>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335B5F">
        <w:rPr>
          <w:rFonts w:ascii="Times New Roman" w:hAnsi="Times New Roman" w:hint="eastAsia"/>
        </w:rPr>
        <w:t>的</w:t>
      </w:r>
      <w:r w:rsidR="00335B5F">
        <w:rPr>
          <w:rFonts w:ascii="Times New Roman" w:hAnsi="Times New Roman"/>
        </w:rPr>
        <w:t>讨论</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034EB3">
        <w:rPr>
          <w:rFonts w:ascii="Times New Roman" w:hAnsi="Times New Roman" w:cs="宋体" w:hint="eastAsia"/>
          <w:kern w:val="2"/>
          <w:szCs w:val="20"/>
          <w:lang w:bidi="ar"/>
        </w:rPr>
        <w:t>服务</w:t>
      </w:r>
      <w:r w:rsidR="00653E99" w:rsidRPr="00034EB3">
        <w:rPr>
          <w:rFonts w:ascii="Times New Roman" w:hAnsi="Times New Roman" w:cs="宋体"/>
          <w:kern w:val="2"/>
          <w:szCs w:val="20"/>
          <w:lang w:bidi="ar"/>
        </w:rPr>
        <w:t>组合</w:t>
      </w:r>
      <w:r w:rsidR="009F5982">
        <w:rPr>
          <w:rFonts w:ascii="Times New Roman" w:hAnsi="Times New Roman" w:cs="宋体" w:hint="eastAsia"/>
          <w:kern w:val="2"/>
          <w:szCs w:val="20"/>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w:t>
      </w:r>
      <w:r w:rsidR="005344BC">
        <w:rPr>
          <w:rFonts w:ascii="Times New Roman" w:hAnsi="Times New Roman" w:cs="宋体" w:hint="eastAsia"/>
          <w:kern w:val="2"/>
          <w:szCs w:val="20"/>
          <w:lang w:bidi="ar"/>
        </w:rPr>
        <w:t>实例</w:t>
      </w:r>
      <w:r w:rsidRPr="004E7C03">
        <w:rPr>
          <w:rFonts w:ascii="Times New Roman" w:hAnsi="Times New Roman" w:cs="宋体" w:hint="eastAsia"/>
          <w:kern w:val="2"/>
          <w:szCs w:val="20"/>
          <w:lang w:bidi="ar"/>
        </w:rPr>
        <w:t>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5344BC">
        <w:rPr>
          <w:rFonts w:ascii="Times New Roman" w:hAnsi="Times New Roman"/>
        </w:rPr>
        <w:t>实验设计</w:t>
      </w:r>
      <w:r w:rsidRPr="004E7C03">
        <w:rPr>
          <w:rFonts w:ascii="Times New Roman" w:hAnsi="Times New Roman" w:cs="宋体" w:hint="eastAsia"/>
          <w:kern w:val="2"/>
          <w:szCs w:val="20"/>
          <w:lang w:bidi="ar"/>
        </w:rPr>
        <w:t>以及实验结果分析。</w:t>
      </w:r>
    </w:p>
    <w:p w:rsidR="005A3851" w:rsidRPr="00D2631D" w:rsidRDefault="0069507A" w:rsidP="00D2631D">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69507A">
      <w:pPr>
        <w:pStyle w:val="u1"/>
      </w:pPr>
      <w:bookmarkStart w:id="11" w:name="_Toc498465832"/>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sidRPr="00523AFD">
        <w:rPr>
          <w:rFonts w:hint="eastAsia"/>
        </w:rPr>
        <w:t>及相关工具</w:t>
      </w:r>
      <w:r w:rsidR="004E766E">
        <w:rPr>
          <w:rFonts w:hint="eastAsia"/>
        </w:rPr>
        <w:t>，</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98465833"/>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bookmarkStart w:id="13" w:name="_Toc498465834"/>
      <w:r>
        <w:rPr>
          <w:rFonts w:hint="eastAsia"/>
        </w:rPr>
        <w:t>W</w:t>
      </w:r>
      <w:r>
        <w:t>eb</w:t>
      </w:r>
      <w:r>
        <w:rPr>
          <w:rFonts w:hint="eastAsia"/>
        </w:rPr>
        <w:t>服务</w:t>
      </w:r>
      <w:bookmarkEnd w:id="13"/>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5"/>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w:t>
      </w:r>
      <w:r w:rsidR="004E766E">
        <w:rPr>
          <w:rFonts w:hint="eastAsia"/>
        </w:rPr>
        <w:t>相关</w:t>
      </w:r>
      <w:r>
        <w:rPr>
          <w:rFonts w:hint="eastAsia"/>
        </w:rPr>
        <w:t>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473088">
        <w:rPr>
          <w:rFonts w:hint="eastAsia"/>
          <w:b/>
        </w:rPr>
        <w:t>：</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w:t>
      </w:r>
      <w:r w:rsidR="001B1035">
        <w:t>UDDI</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343AF8">
        <w:rPr>
          <w:highlight w:val="yellow"/>
          <w:vertAlign w:val="superscript"/>
        </w:rPr>
        <w:t>5</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SOAP</w:t>
      </w:r>
      <w:r>
        <w:rPr>
          <w:rFonts w:hint="eastAsia"/>
        </w:rPr>
        <w:t>均是基于</w:t>
      </w:r>
      <w:r>
        <w:t>XML</w:t>
      </w:r>
      <w:r>
        <w:rPr>
          <w:rFonts w:hint="eastAsia"/>
        </w:rPr>
        <w:t>定义的。</w:t>
      </w:r>
    </w:p>
    <w:p w:rsidR="00304101" w:rsidRDefault="00F534DF" w:rsidP="00304101">
      <w:pPr>
        <w:pStyle w:val="u3"/>
      </w:pPr>
      <w:bookmarkStart w:id="14" w:name="_Toc498465835"/>
      <w:r>
        <w:rPr>
          <w:rFonts w:hint="eastAsia"/>
        </w:rPr>
        <w:t>WSDL</w:t>
      </w:r>
      <w:bookmarkEnd w:id="14"/>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6"/>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sidR="001B1035">
        <w:rPr>
          <w:rFonts w:hint="eastAsia"/>
        </w:rPr>
        <w:t>。</w:t>
      </w:r>
      <w:r>
        <w:rPr>
          <w:rFonts w:hint="eastAsia"/>
        </w:rPr>
        <w:t>Web</w:t>
      </w:r>
      <w:r>
        <w:rPr>
          <w:rFonts w:hint="eastAsia"/>
        </w:rPr>
        <w:t>服务</w:t>
      </w:r>
      <w:r w:rsidR="001B1035">
        <w:rPr>
          <w:rFonts w:hint="eastAsia"/>
        </w:rPr>
        <w:t>采用</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FB50B3">
      <w:pPr>
        <w:pStyle w:val="u5"/>
        <w:spacing w:before="24" w:after="24"/>
        <w:ind w:firstLineChars="0" w:firstLine="0"/>
        <w:jc w:val="center"/>
      </w:pPr>
      <w:r>
        <w:rPr>
          <w:noProof/>
        </w:rPr>
        <mc:AlternateContent>
          <mc:Choice Requires="wps">
            <w:drawing>
              <wp:anchor distT="0" distB="0" distL="114300" distR="114300" simplePos="0" relativeHeight="251785216" behindDoc="0" locked="0" layoutInCell="1" allowOverlap="1" wp14:anchorId="7CE3DB0D" wp14:editId="4C5781C6">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A36A36"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71904" behindDoc="0" locked="0" layoutInCell="1" allowOverlap="1" wp14:anchorId="541A731A" wp14:editId="15BE950C">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DA1E1" id="肘形连接符 65" o:spid="_x0000_s1026" type="#_x0000_t34" style="position:absolute;left:0;text-align:left;margin-left:24.5pt;margin-top:86.8pt;width:192.85pt;height:84.2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569152" behindDoc="0" locked="0" layoutInCell="1" allowOverlap="1" wp14:anchorId="4B68B6B7" wp14:editId="0B365DA8">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65BE" w:rsidRPr="006E3806" w:rsidRDefault="006765BE"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8B6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6765BE" w:rsidRPr="006E3806" w:rsidRDefault="006765BE"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FB39AF9" wp14:editId="684D0AFC">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35B71" id="肘形连接符 64" o:spid="_x0000_s1026" type="#_x0000_t34" style="position:absolute;left:0;text-align:left;margin-left:217.35pt;margin-top:127.55pt;width:63.8pt;height:145.3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45280" behindDoc="0" locked="0" layoutInCell="1" allowOverlap="1" wp14:anchorId="6EAB5F27" wp14:editId="3F6E53CE">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50889" id="肘形连接符 63" o:spid="_x0000_s1026" type="#_x0000_t34" style="position:absolute;left:0;text-align:left;margin-left:24.5pt;margin-top:265.45pt;width:158.25pt;height:198.3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31968" behindDoc="0" locked="0" layoutInCell="1" allowOverlap="1" wp14:anchorId="0691CA66" wp14:editId="220E6640">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A6ECE1" id="直接连接符 59" o:spid="_x0000_s1026" style="position:absolute;left:0;text-align:lef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34688" behindDoc="0" locked="0" layoutInCell="1" allowOverlap="1" wp14:anchorId="1D756BC3" wp14:editId="3CB3C865">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C9B4B3" id="直接连接符 29" o:spid="_x0000_s1026" style="position:absolute;left:0;text-align:lef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542528" behindDoc="0" locked="0" layoutInCell="1" allowOverlap="1" wp14:anchorId="581B9924" wp14:editId="35CEDABD">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65BE" w:rsidRPr="006E3806" w:rsidRDefault="006765BE"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B9924" id="矩形标注 17" o:spid="_x0000_s1043" type="#_x0000_t61" style="position:absolute;left:0;text-align:left;margin-left:330.1pt;margin-top:60.15pt;width:65.85pt;height:21.0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6765BE" w:rsidRPr="006E3806" w:rsidRDefault="006765BE"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8656" behindDoc="0" locked="0" layoutInCell="1" allowOverlap="1" wp14:anchorId="5BAA4446" wp14:editId="2E0A1370">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6998F0" id="直接连接符 4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05344" behindDoc="0" locked="0" layoutInCell="1" allowOverlap="1" wp14:anchorId="539879A4" wp14:editId="1B7F6D22">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A85F07" id="直接连接符 36" o:spid="_x0000_s1026" style="position:absolute;left:0;text-align:lef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028A820E" wp14:editId="16ABF841">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2203AB" id="直接连接符 35"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78720" behindDoc="0" locked="0" layoutInCell="1" allowOverlap="1" wp14:anchorId="5E5F8CB0" wp14:editId="12A519D3">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B4BE34" id="直接连接符 34"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57216" behindDoc="0" locked="0" layoutInCell="1" allowOverlap="1" wp14:anchorId="62DC7DFB" wp14:editId="3FD9E737">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B57672" id="直接连接符 32" o:spid="_x0000_s1026" style="position:absolute;left:0;text-align:lef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22400" behindDoc="0" locked="0" layoutInCell="1" allowOverlap="1" wp14:anchorId="25880B70" wp14:editId="6F2B9516">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29CD05" id="直接连接符 28" o:spid="_x0000_s1026" style="position:absolute;left:0;text-align:lef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09088" behindDoc="0" locked="0" layoutInCell="1" allowOverlap="1" wp14:anchorId="76035F2E" wp14:editId="7A676104">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65BE" w:rsidRPr="006E3806" w:rsidRDefault="006765BE"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5F2E" id="矩形标注 21" o:spid="_x0000_s1044" type="#_x0000_t61" style="position:absolute;left:0;text-align:left;margin-left:330.1pt;margin-top:429.1pt;width:65.8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6765BE" w:rsidRPr="006E3806" w:rsidRDefault="006765BE"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555840" behindDoc="0" locked="0" layoutInCell="1" allowOverlap="1" wp14:anchorId="6B01D9A6" wp14:editId="4107B79B">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65BE" w:rsidRPr="006E3806" w:rsidRDefault="006765BE"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1D9A6" id="矩形标注 18" o:spid="_x0000_s1045" type="#_x0000_t61" style="position:absolute;left:0;text-align:left;margin-left:330.1pt;margin-top:124.05pt;width:65.85pt;height:21.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6765BE" w:rsidRPr="006E3806" w:rsidRDefault="006765BE"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29216" behindDoc="0" locked="0" layoutInCell="1" allowOverlap="1" wp14:anchorId="601B8A5A" wp14:editId="1B977EC2">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65BE" w:rsidRPr="006E3806" w:rsidRDefault="006765BE"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8A5A" id="矩形标注 15" o:spid="_x0000_s1046" type="#_x0000_t61" style="position:absolute;left:0;text-align:left;margin-left:330.1pt;margin-top:10.7pt;width:65.85pt;height:22.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6765BE" w:rsidRPr="006E3806" w:rsidRDefault="006765BE"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1DE686B6" wp14:editId="2FCAAA5E">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DA435D">
        <w:rPr>
          <w:noProof/>
        </w:rPr>
        <w:t>1</w:t>
      </w:r>
      <w:r w:rsidRPr="00606565">
        <w:fldChar w:fldCharType="end"/>
      </w:r>
      <w:r w:rsidRPr="00606565">
        <w:t xml:space="preserve"> </w:t>
      </w:r>
      <w:r w:rsidRPr="00FB50B3">
        <w:rPr>
          <w:rFonts w:hint="eastAsia"/>
        </w:rPr>
        <w:t>WSDL</w:t>
      </w:r>
      <w:r w:rsidR="006A55C4" w:rsidRPr="00FB50B3">
        <w:rPr>
          <w:rFonts w:hint="eastAsia"/>
        </w:rPr>
        <w:t>语法</w:t>
      </w:r>
    </w:p>
    <w:p w:rsidR="002A2C26" w:rsidRDefault="002A2C26" w:rsidP="00136D40">
      <w:pPr>
        <w:pStyle w:val="u5"/>
        <w:numPr>
          <w:ilvl w:val="0"/>
          <w:numId w:val="36"/>
        </w:numPr>
        <w:spacing w:before="24" w:after="24"/>
        <w:ind w:firstLineChars="0"/>
      </w:pPr>
      <w:r>
        <w:rPr>
          <w:rFonts w:hint="eastAsia"/>
        </w:rPr>
        <w:lastRenderedPageBreak/>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136D40">
      <w:pPr>
        <w:pStyle w:val="u5"/>
        <w:numPr>
          <w:ilvl w:val="0"/>
          <w:numId w:val="36"/>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136D40">
      <w:pPr>
        <w:pStyle w:val="u5"/>
        <w:numPr>
          <w:ilvl w:val="0"/>
          <w:numId w:val="36"/>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136D40">
      <w:pPr>
        <w:pStyle w:val="u5"/>
        <w:numPr>
          <w:ilvl w:val="0"/>
          <w:numId w:val="36"/>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136D40">
      <w:pPr>
        <w:pStyle w:val="u5"/>
        <w:numPr>
          <w:ilvl w:val="0"/>
          <w:numId w:val="36"/>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136D40">
      <w:pPr>
        <w:pStyle w:val="u5"/>
        <w:numPr>
          <w:ilvl w:val="0"/>
          <w:numId w:val="36"/>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136D40">
      <w:pPr>
        <w:pStyle w:val="u5"/>
        <w:numPr>
          <w:ilvl w:val="0"/>
          <w:numId w:val="36"/>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bookmarkStart w:id="15" w:name="_Toc498465836"/>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bookmarkEnd w:id="15"/>
    </w:p>
    <w:p w:rsidR="003108C0" w:rsidRDefault="00354579" w:rsidP="00354579">
      <w:pPr>
        <w:pStyle w:val="u5"/>
        <w:spacing w:before="24" w:after="24"/>
        <w:ind w:firstLine="480"/>
      </w:pPr>
      <w:r>
        <w:rPr>
          <w:rFonts w:hint="eastAsia"/>
        </w:rPr>
        <w:t>模型驱动技术</w:t>
      </w:r>
      <w:r>
        <w:rPr>
          <w:rFonts w:hint="eastAsia"/>
        </w:rPr>
        <w:t>(MDA)</w:t>
      </w:r>
      <w:r>
        <w:rPr>
          <w:rFonts w:hint="eastAsia"/>
        </w:rPr>
        <w:t>逐步成熟，使基于模型的软件测试方法与技术</w:t>
      </w:r>
      <w:r w:rsidR="00C63CCF">
        <w:rPr>
          <w:rFonts w:hint="eastAsia"/>
        </w:rPr>
        <w:t>(</w:t>
      </w:r>
      <w:r w:rsidR="00C63CCF">
        <w:t>MBT</w:t>
      </w:r>
      <w:r w:rsidR="00C63CCF">
        <w:rPr>
          <w:rFonts w:hint="eastAsia"/>
        </w:rPr>
        <w:t>)</w:t>
      </w:r>
      <w:r>
        <w:rPr>
          <w:rFonts w:hint="eastAsia"/>
        </w:rPr>
        <w:t>在近几年得到了</w:t>
      </w:r>
      <w:r w:rsidR="001B1035">
        <w:rPr>
          <w:rFonts w:hint="eastAsia"/>
        </w:rPr>
        <w:t>较为</w:t>
      </w:r>
      <w:r>
        <w:rPr>
          <w:rFonts w:hint="eastAsia"/>
        </w:rPr>
        <w:t>广泛的关注</w:t>
      </w:r>
      <w:r w:rsidR="00407183" w:rsidRPr="00407183">
        <w:rPr>
          <w:rFonts w:hint="eastAsia"/>
          <w:vertAlign w:val="superscript"/>
        </w:rPr>
        <w:t>[</w:t>
      </w:r>
      <w:r w:rsidR="00407183" w:rsidRPr="00407183">
        <w:rPr>
          <w:rStyle w:val="aff9"/>
        </w:rPr>
        <w:endnoteReference w:id="7"/>
      </w:r>
      <w:r w:rsidR="008D0E6E">
        <w:rPr>
          <w:vertAlign w:val="superscript"/>
        </w:rPr>
        <w:t>,</w:t>
      </w:r>
      <w:r w:rsidR="008D0E6E">
        <w:rPr>
          <w:rStyle w:val="aff9"/>
        </w:rPr>
        <w:endnoteReference w:id="8"/>
      </w:r>
      <w:r w:rsidR="00407183" w:rsidRPr="00407183">
        <w:rPr>
          <w:vertAlign w:val="superscript"/>
        </w:rPr>
        <w:t>]</w:t>
      </w:r>
      <w:r>
        <w:rPr>
          <w:rFonts w:hint="eastAsia"/>
        </w:rPr>
        <w:t>。</w:t>
      </w:r>
      <w:r w:rsidR="00AC08E5">
        <w:rPr>
          <w:rFonts w:hint="eastAsia"/>
        </w:rPr>
        <w:t>基于模型的测试是一种有效的软件测试方法，</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9"/>
      </w:r>
      <w:r w:rsidR="00AA1E7B" w:rsidRPr="00AA1E7B">
        <w:rPr>
          <w:vertAlign w:val="superscript"/>
        </w:rPr>
        <w:t>]</w:t>
      </w:r>
      <w:r w:rsidR="009F3E3D">
        <w:rPr>
          <w:rFonts w:hint="eastAsia"/>
        </w:rPr>
        <w:t>。</w:t>
      </w:r>
    </w:p>
    <w:p w:rsidR="002F4BC0" w:rsidRPr="006B6D3D" w:rsidRDefault="00C63CCF" w:rsidP="006B6D3D">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0"/>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w:t>
      </w:r>
      <w:r w:rsidR="006B6D3D">
        <w:rPr>
          <w:rFonts w:hint="eastAsia"/>
        </w:rPr>
        <w:t>由五个</w:t>
      </w:r>
      <w:r w:rsidR="006B6D3D">
        <w:t>步骤</w:t>
      </w:r>
      <w:r w:rsidR="006B6D3D">
        <w:rPr>
          <w:rFonts w:hint="eastAsia"/>
        </w:rPr>
        <w:t>组成</w:t>
      </w:r>
      <w:r w:rsidR="007F0B5A" w:rsidRPr="007F0B5A">
        <w:rPr>
          <w:vertAlign w:val="superscript"/>
        </w:rPr>
        <w:t>[</w:t>
      </w:r>
      <w:r w:rsidR="000C684E" w:rsidRPr="007F0B5A">
        <w:rPr>
          <w:rStyle w:val="aff9"/>
        </w:rPr>
        <w:endnoteReference w:id="11"/>
      </w:r>
      <w:r w:rsidR="007F0B5A" w:rsidRPr="007F0B5A">
        <w:rPr>
          <w:vertAlign w:val="superscript"/>
        </w:rPr>
        <w:t>]</w:t>
      </w:r>
      <w:r w:rsidR="006B6D3D">
        <w:rPr>
          <w:rFonts w:hint="eastAsia"/>
        </w:rPr>
        <w:t>：</w:t>
      </w:r>
    </w:p>
    <w:p w:rsidR="003F02AE" w:rsidRPr="00013F3C" w:rsidRDefault="00013F3C" w:rsidP="00136D40">
      <w:pPr>
        <w:pStyle w:val="u5"/>
        <w:numPr>
          <w:ilvl w:val="0"/>
          <w:numId w:val="40"/>
        </w:numPr>
        <w:spacing w:before="24" w:after="24"/>
        <w:ind w:firstLineChars="0"/>
      </w:pPr>
      <w:r w:rsidRPr="00013F3C">
        <w:rPr>
          <w:rFonts w:hint="eastAsia"/>
        </w:rPr>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，某些</w:t>
      </w:r>
      <w:r>
        <w:t>情况下，</w:t>
      </w:r>
      <w:r>
        <w:rPr>
          <w:rFonts w:hint="eastAsia"/>
        </w:rPr>
        <w:t>测试模型</w:t>
      </w:r>
      <w:r w:rsidR="001B1035">
        <w:rPr>
          <w:rFonts w:hint="eastAsia"/>
        </w:rPr>
        <w:t>也</w:t>
      </w:r>
      <w:r>
        <w:rPr>
          <w:rFonts w:hint="eastAsia"/>
        </w:rPr>
        <w:t>可以是待测程序的设计模型；</w:t>
      </w:r>
    </w:p>
    <w:p w:rsidR="00013F3C" w:rsidRDefault="00013F3C" w:rsidP="00136D40">
      <w:pPr>
        <w:pStyle w:val="u5"/>
        <w:numPr>
          <w:ilvl w:val="0"/>
          <w:numId w:val="40"/>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136D40">
      <w:pPr>
        <w:pStyle w:val="u5"/>
        <w:numPr>
          <w:ilvl w:val="0"/>
          <w:numId w:val="40"/>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136D40">
      <w:pPr>
        <w:pStyle w:val="u5"/>
        <w:numPr>
          <w:ilvl w:val="0"/>
          <w:numId w:val="40"/>
        </w:numPr>
        <w:spacing w:before="24" w:after="24"/>
        <w:ind w:firstLineChars="0"/>
      </w:pPr>
      <w:r>
        <w:rPr>
          <w:rFonts w:hint="eastAsia"/>
        </w:rPr>
        <w:lastRenderedPageBreak/>
        <w:t>依据</w:t>
      </w:r>
      <w:r>
        <w:t>测试用例规格</w:t>
      </w:r>
      <w:r>
        <w:rPr>
          <w:rFonts w:hint="eastAsia"/>
        </w:rPr>
        <w:t>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136D40">
      <w:pPr>
        <w:pStyle w:val="u5"/>
        <w:numPr>
          <w:ilvl w:val="0"/>
          <w:numId w:val="40"/>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bookmarkStart w:id="16" w:name="_Toc498465837"/>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bookmarkEnd w:id="16"/>
    </w:p>
    <w:p w:rsidR="001B1035" w:rsidRPr="001B1035" w:rsidRDefault="006E14CB" w:rsidP="001B1035">
      <w:pPr>
        <w:pStyle w:val="u5"/>
        <w:spacing w:before="24" w:after="24"/>
        <w:ind w:firstLine="480"/>
      </w:pPr>
      <w:r>
        <w:rPr>
          <w:rFonts w:hint="eastAsia"/>
        </w:rPr>
        <w:t>本文</w:t>
      </w:r>
      <w:r>
        <w:t>集成</w:t>
      </w:r>
      <w:r>
        <w:rPr>
          <w:rFonts w:hint="eastAsia"/>
        </w:rPr>
        <w:t>现有</w:t>
      </w:r>
      <w:r>
        <w:t>测试</w:t>
      </w:r>
      <w:r>
        <w:rPr>
          <w:rFonts w:hint="eastAsia"/>
        </w:rPr>
        <w:t>序列</w:t>
      </w:r>
      <w:r>
        <w:t>生成工具</w:t>
      </w:r>
      <w:r w:rsidR="00AD7BDC" w:rsidRPr="0077627F">
        <w:rPr>
          <w:rFonts w:hint="eastAsia"/>
        </w:rPr>
        <w:t>GraphWalker</w:t>
      </w:r>
      <w:r>
        <w:rPr>
          <w:rFonts w:hint="eastAsia"/>
        </w:rPr>
        <w:t>与</w:t>
      </w:r>
      <w:r>
        <w:t>模型可视化工具</w:t>
      </w:r>
      <w:r w:rsidR="00AD7BDC" w:rsidRPr="006B6E23">
        <w:t>Graphviz</w:t>
      </w:r>
      <w:r>
        <w:t>解决</w:t>
      </w:r>
      <w:r w:rsidR="00AD7BDC">
        <w:rPr>
          <w:rFonts w:hint="eastAsia"/>
        </w:rPr>
        <w:t>技术</w:t>
      </w:r>
      <w:r w:rsidR="00AD7BDC">
        <w:t>实现过程中的测试序列生成及行为模型可视化</w:t>
      </w:r>
      <w:r w:rsidR="00AD7BDC">
        <w:rPr>
          <w:rFonts w:hint="eastAsia"/>
        </w:rPr>
        <w:t>问题</w:t>
      </w:r>
      <w:r w:rsidR="00AD7BDC">
        <w:t>。</w:t>
      </w:r>
    </w:p>
    <w:p w:rsidR="00490BC5" w:rsidRDefault="00A576FF" w:rsidP="00136D40">
      <w:pPr>
        <w:pStyle w:val="u5"/>
        <w:numPr>
          <w:ilvl w:val="0"/>
          <w:numId w:val="38"/>
        </w:numPr>
        <w:spacing w:before="24" w:after="24"/>
        <w:ind w:firstLineChars="0"/>
      </w:pPr>
      <w:r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w:t>
      </w:r>
      <w:r w:rsidR="002404DF">
        <w:rPr>
          <w:rFonts w:hint="eastAsia"/>
        </w:rPr>
        <w:t>的</w:t>
      </w:r>
      <w:r>
        <w:t>基于</w:t>
      </w:r>
      <w:r>
        <w:rPr>
          <w:rFonts w:hint="eastAsia"/>
        </w:rPr>
        <w:t>模型</w:t>
      </w:r>
      <w:r>
        <w:t>的</w:t>
      </w:r>
      <w:r>
        <w:rPr>
          <w:rFonts w:hint="eastAsia"/>
        </w:rPr>
        <w:t>测试工具</w:t>
      </w:r>
      <w:r w:rsidR="0077627F" w:rsidRPr="0077627F">
        <w:rPr>
          <w:rFonts w:hint="eastAsia"/>
        </w:rPr>
        <w:t>GraphWalker</w:t>
      </w:r>
      <w:r w:rsidR="002404DF">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2404DF">
        <w:rPr>
          <w:rFonts w:hint="eastAsia"/>
        </w:rPr>
        <w:t>的问题</w:t>
      </w:r>
      <w:r w:rsidR="00D108BE" w:rsidRPr="00D108BE">
        <w:rPr>
          <w:rFonts w:hint="eastAsia"/>
          <w:vertAlign w:val="superscript"/>
        </w:rPr>
        <w:t>[</w:t>
      </w:r>
      <w:r w:rsidR="007F0B5A" w:rsidRPr="00D108BE">
        <w:rPr>
          <w:rStyle w:val="aff9"/>
        </w:rPr>
        <w:endnoteReference w:id="12"/>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766A91">
        <w:rPr>
          <w:rFonts w:hint="eastAsia"/>
        </w:rPr>
        <w:t>，</w:t>
      </w:r>
      <w:r>
        <w:t>工作流程</w:t>
      </w:r>
      <w:r w:rsidR="002F6E0F">
        <w:t>如</w:t>
      </w:r>
      <w:r w:rsidR="002F6E0F">
        <w:rPr>
          <w:rFonts w:hint="eastAsia"/>
        </w:rPr>
        <w:t>图</w:t>
      </w:r>
      <w:r w:rsidR="002F6E0F">
        <w:rPr>
          <w:rFonts w:hint="eastAsia"/>
        </w:rPr>
        <w:t>2</w:t>
      </w:r>
      <w:r w:rsidR="002F6E0F">
        <w:t>-</w:t>
      </w:r>
      <w:r w:rsidR="006B6D3D">
        <w:t>2</w:t>
      </w:r>
      <w:r w:rsidR="002F6E0F">
        <w:t>所示</w:t>
      </w:r>
      <w:r w:rsidR="00766A91">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7" o:title=""/>
          </v:shape>
          <o:OLEObject Type="Embed" ProgID="Visio.Drawing.15" ShapeID="_x0000_i1025" DrawAspect="Content" ObjectID="_1572263759" r:id="rId18"/>
        </w:object>
      </w:r>
    </w:p>
    <w:p w:rsidR="00890C64"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2</w:t>
      </w:r>
      <w:r w:rsidRPr="00606565">
        <w:fldChar w:fldCharType="end"/>
      </w:r>
      <w:r w:rsidRPr="00606565">
        <w:t xml:space="preserve"> GraphWalker</w:t>
      </w:r>
      <w:r w:rsidRPr="00606565">
        <w:t>工作流程</w:t>
      </w:r>
      <w:r w:rsidRPr="00606565">
        <w:rPr>
          <w:rFonts w:hint="eastAsia"/>
        </w:rPr>
        <w:t>图</w:t>
      </w:r>
    </w:p>
    <w:p w:rsidR="00E63BF0" w:rsidRDefault="00E63BF0" w:rsidP="00EF316E">
      <w:pPr>
        <w:pStyle w:val="u5"/>
        <w:numPr>
          <w:ilvl w:val="0"/>
          <w:numId w:val="39"/>
        </w:numPr>
        <w:spacing w:before="24" w:after="24"/>
        <w:ind w:firstLineChars="0"/>
      </w:pPr>
      <w:r>
        <w:rPr>
          <w:rFonts w:hint="eastAsia"/>
        </w:rPr>
        <w:t>模型</w:t>
      </w:r>
      <w:r>
        <w:t>设计：</w:t>
      </w:r>
      <w:r w:rsidR="00365763" w:rsidRPr="0077627F">
        <w:rPr>
          <w:rFonts w:hint="eastAsia"/>
        </w:rPr>
        <w:t>GraphWalker</w:t>
      </w:r>
      <w:r w:rsidR="00365763">
        <w:rPr>
          <w:rFonts w:hint="eastAsia"/>
        </w:rPr>
        <w:t>模型为</w:t>
      </w:r>
      <w:r w:rsidR="00365763">
        <w:t>有向图模型，</w:t>
      </w:r>
      <w:r w:rsidR="00365763">
        <w:rPr>
          <w:rFonts w:hint="eastAsia"/>
        </w:rPr>
        <w:t>由</w:t>
      </w:r>
      <w:r w:rsidR="00365763">
        <w:t>node</w:t>
      </w:r>
      <w:r w:rsidR="00365763">
        <w:rPr>
          <w:rFonts w:hint="eastAsia"/>
        </w:rPr>
        <w:t>，</w:t>
      </w:r>
      <w:r w:rsidR="00365763">
        <w:t>edge</w:t>
      </w:r>
      <w:r w:rsidR="00365763">
        <w:rPr>
          <w:rFonts w:hint="eastAsia"/>
        </w:rPr>
        <w:t>元素</w:t>
      </w:r>
      <w:r w:rsidR="00365763">
        <w:t>组成</w:t>
      </w:r>
      <w:r w:rsidR="001D4AE4">
        <w:rPr>
          <w:rFonts w:hint="eastAsia"/>
        </w:rPr>
        <w:t>，</w:t>
      </w:r>
      <w:r w:rsidR="001D4AE4">
        <w:t>使用</w:t>
      </w:r>
      <w:r w:rsidR="00766A91">
        <w:t>XML</w:t>
      </w:r>
      <w:r w:rsidR="001D4AE4">
        <w:t>格式表示</w:t>
      </w:r>
      <w:r w:rsidR="00365763">
        <w:rPr>
          <w:rFonts w:hint="eastAsia"/>
        </w:rPr>
        <w:t>，</w:t>
      </w:r>
      <w:r w:rsidR="00365763">
        <w:t>其模型</w:t>
      </w:r>
      <w:r w:rsidR="00D42EC9" w:rsidRPr="00D42EC9">
        <w:rPr>
          <w:rFonts w:hint="eastAsia"/>
        </w:rPr>
        <w:t>语法及部分标签含义如</w:t>
      </w:r>
      <w:r w:rsidR="00424E41">
        <w:rPr>
          <w:rFonts w:hint="eastAsia"/>
        </w:rPr>
        <w:t>图</w:t>
      </w:r>
      <w:r w:rsidR="00D42EC9" w:rsidRPr="00D42EC9">
        <w:rPr>
          <w:rFonts w:hint="eastAsia"/>
        </w:rPr>
        <w:t>2-</w:t>
      </w:r>
      <w:r w:rsidR="006B6D3D">
        <w:t>3</w:t>
      </w:r>
      <w:r w:rsidR="00D42EC9" w:rsidRPr="00D42EC9">
        <w:rPr>
          <w:rFonts w:hint="eastAsia"/>
        </w:rPr>
        <w:t>所示</w:t>
      </w:r>
      <w:r w:rsidR="00766A91">
        <w:rPr>
          <w:rFonts w:hint="eastAsia"/>
        </w:rPr>
        <w:t>。</w:t>
      </w:r>
    </w:p>
    <w:tbl>
      <w:tblPr>
        <w:tblStyle w:val="afff1"/>
        <w:tblW w:w="6007" w:type="dxa"/>
        <w:jc w:val="center"/>
        <w:tblLook w:val="04A0" w:firstRow="1" w:lastRow="0" w:firstColumn="1" w:lastColumn="0" w:noHBand="0" w:noVBand="1"/>
      </w:tblPr>
      <w:tblGrid>
        <w:gridCol w:w="6007"/>
      </w:tblGrid>
      <w:tr w:rsidR="00040B06" w:rsidTr="00C836BE">
        <w:trPr>
          <w:jc w:val="center"/>
        </w:trPr>
        <w:tc>
          <w:tcPr>
            <w:tcW w:w="6007" w:type="dxa"/>
          </w:tcPr>
          <w:p w:rsidR="00A40F7C" w:rsidRPr="00D9399B" w:rsidRDefault="00A40F7C" w:rsidP="00C836BE">
            <w:pPr>
              <w:pStyle w:val="u5"/>
              <w:spacing w:before="24" w:after="24" w:line="180" w:lineRule="auto"/>
              <w:ind w:firstLineChars="0" w:firstLine="0"/>
              <w:rPr>
                <w:sz w:val="21"/>
                <w:szCs w:val="21"/>
              </w:rPr>
            </w:pPr>
            <w:r w:rsidRPr="00D9399B">
              <w:rPr>
                <w:sz w:val="21"/>
                <w:szCs w:val="21"/>
              </w:rPr>
              <w:t>&lt;graph edgedefault="directed" id="G"&gt;</w:t>
            </w:r>
          </w:p>
          <w:p w:rsidR="00040B06" w:rsidRPr="00D9399B" w:rsidRDefault="00040B06" w:rsidP="00C836BE">
            <w:pPr>
              <w:pStyle w:val="u5"/>
              <w:spacing w:before="24" w:after="24" w:line="180" w:lineRule="auto"/>
              <w:ind w:firstLine="420"/>
              <w:rPr>
                <w:sz w:val="21"/>
                <w:szCs w:val="21"/>
              </w:rPr>
            </w:pPr>
            <w:r w:rsidRPr="00D9399B">
              <w:rPr>
                <w:sz w:val="21"/>
                <w:szCs w:val="21"/>
              </w:rPr>
              <w:t>&lt;node id="node_id"&gt;*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&lt;y:Geometry/&gt;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&lt;y:NodeLabel&gt;node_name&lt;/y:NodeLabel&gt;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&lt;/node&gt;</w:t>
            </w:r>
          </w:p>
          <w:p w:rsidR="00040B06" w:rsidRPr="00D9399B" w:rsidRDefault="00040B06" w:rsidP="00C836BE">
            <w:pPr>
              <w:pStyle w:val="u5"/>
              <w:spacing w:before="24" w:after="24" w:line="180" w:lineRule="auto"/>
              <w:ind w:firstLine="420"/>
              <w:rPr>
                <w:sz w:val="21"/>
                <w:szCs w:val="21"/>
              </w:rPr>
            </w:pPr>
            <w:r w:rsidRPr="00D9399B">
              <w:rPr>
                <w:sz w:val="21"/>
                <w:szCs w:val="21"/>
              </w:rPr>
              <w:t>&lt;edge id="</w:t>
            </w:r>
            <w:r w:rsidR="00A40F7C" w:rsidRPr="00D9399B">
              <w:rPr>
                <w:sz w:val="21"/>
                <w:szCs w:val="21"/>
              </w:rPr>
              <w:t>edge</w:t>
            </w:r>
            <w:r w:rsidR="00E85A53" w:rsidRPr="00D9399B">
              <w:rPr>
                <w:sz w:val="21"/>
                <w:szCs w:val="21"/>
              </w:rPr>
              <w:t xml:space="preserve">_id </w:t>
            </w:r>
            <w:r w:rsidRPr="00D9399B">
              <w:rPr>
                <w:sz w:val="21"/>
                <w:szCs w:val="21"/>
              </w:rPr>
              <w:t>" source="</w:t>
            </w:r>
            <w:r w:rsidR="00E85A53" w:rsidRPr="00D9399B">
              <w:rPr>
                <w:sz w:val="21"/>
                <w:szCs w:val="21"/>
              </w:rPr>
              <w:t>node_id</w:t>
            </w:r>
            <w:r w:rsidRPr="00D9399B">
              <w:rPr>
                <w:sz w:val="21"/>
                <w:szCs w:val="21"/>
              </w:rPr>
              <w:t>" target="</w:t>
            </w:r>
            <w:r w:rsidR="00E85A53" w:rsidRPr="00D9399B">
              <w:rPr>
                <w:sz w:val="21"/>
                <w:szCs w:val="21"/>
              </w:rPr>
              <w:t>node_id</w:t>
            </w:r>
            <w:r w:rsidRPr="00D9399B">
              <w:rPr>
                <w:sz w:val="21"/>
                <w:szCs w:val="21"/>
              </w:rPr>
              <w:t>"&gt;*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&lt;y:EdgeLabel&gt;edge_name&lt;/y:EdgeLabel&gt;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&lt;/edge&gt;</w:t>
            </w:r>
          </w:p>
          <w:p w:rsidR="00A40F7C" w:rsidRPr="00C836BE" w:rsidRDefault="00A40F7C" w:rsidP="00C836BE">
            <w:pPr>
              <w:pStyle w:val="u5"/>
              <w:spacing w:before="24" w:after="24" w:line="180" w:lineRule="auto"/>
              <w:ind w:firstLineChars="0" w:firstLine="0"/>
              <w:rPr>
                <w:sz w:val="22"/>
              </w:rPr>
            </w:pPr>
            <w:r w:rsidRPr="00D9399B">
              <w:rPr>
                <w:sz w:val="21"/>
                <w:szCs w:val="21"/>
              </w:rPr>
              <w:t>&lt;/graph&gt;</w:t>
            </w:r>
          </w:p>
        </w:tc>
      </w:tr>
    </w:tbl>
    <w:p w:rsidR="00CE77A5" w:rsidRPr="00FB50B3" w:rsidRDefault="00F35ADF" w:rsidP="00A40F7C">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3</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EF316E">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w:t>
      </w:r>
      <w:r w:rsidR="00511231">
        <w:lastRenderedPageBreak/>
        <w:t>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1D4AE4" w:rsidRPr="001D4AE4" w:rsidRDefault="00E63BF0" w:rsidP="00EF316E">
      <w:pPr>
        <w:pStyle w:val="u5"/>
        <w:numPr>
          <w:ilvl w:val="0"/>
          <w:numId w:val="39"/>
        </w:numPr>
        <w:spacing w:before="24" w:after="24"/>
        <w:ind w:firstLineChars="0"/>
      </w:pPr>
      <w:r>
        <w:rPr>
          <w:rFonts w:hint="eastAsia"/>
        </w:rPr>
        <w:t>遍历</w:t>
      </w:r>
      <w:r>
        <w:t>算法选择：</w:t>
      </w:r>
      <w:r w:rsidR="00D42EC9" w:rsidRPr="0077627F">
        <w:rPr>
          <w:rFonts w:hint="eastAsia"/>
        </w:rPr>
        <w:t>GraphWalker</w:t>
      </w:r>
      <w:r w:rsidR="00D42EC9">
        <w:rPr>
          <w:rFonts w:hint="eastAsia"/>
        </w:rPr>
        <w:t>提供系列遍历</w:t>
      </w:r>
      <w:r w:rsidR="00D42EC9">
        <w:t>规则，</w:t>
      </w:r>
      <w:r w:rsidR="00D42EC9">
        <w:rPr>
          <w:rFonts w:hint="eastAsia"/>
        </w:rPr>
        <w:t>支持从</w:t>
      </w:r>
      <w:r w:rsidR="00D42EC9">
        <w:t>模型中</w:t>
      </w:r>
      <w:r w:rsidR="001D4AE4">
        <w:rPr>
          <w:rFonts w:hint="eastAsia"/>
        </w:rPr>
        <w:t>根据</w:t>
      </w:r>
      <w:r w:rsidR="00766A91">
        <w:t>覆盖</w:t>
      </w:r>
      <w:r w:rsidR="001D4AE4">
        <w:t>元素导出</w:t>
      </w:r>
      <w:r w:rsidR="001D4AE4">
        <w:rPr>
          <w:rFonts w:hint="eastAsia"/>
        </w:rPr>
        <w:t>目标路径。</w:t>
      </w:r>
      <w:r w:rsidR="001D4AE4">
        <w:t>主要</w:t>
      </w:r>
      <w:r w:rsidR="001D4AE4">
        <w:rPr>
          <w:rFonts w:hint="eastAsia"/>
        </w:rPr>
        <w:t>解决</w:t>
      </w:r>
      <w:r w:rsidR="00766A91">
        <w:rPr>
          <w:rFonts w:hint="eastAsia"/>
        </w:rPr>
        <w:t>使用</w:t>
      </w:r>
      <w:r w:rsidR="00766A91">
        <w:t>哪种策略生成</w:t>
      </w:r>
      <w:r w:rsidR="00766A91">
        <w:rPr>
          <w:rFonts w:hint="eastAsia"/>
        </w:rPr>
        <w:t>执行路径</w:t>
      </w:r>
      <w:r w:rsidR="001D4AE4" w:rsidRPr="001D4AE4">
        <w:rPr>
          <w:rFonts w:hint="eastAsia"/>
        </w:rPr>
        <w:t>，以及何时停止生成该路径</w:t>
      </w:r>
      <w:r w:rsidR="00766A91">
        <w:rPr>
          <w:rFonts w:hint="eastAsia"/>
        </w:rPr>
        <w:t>的</w:t>
      </w:r>
      <w:r w:rsidR="00766A91">
        <w:t>问题</w:t>
      </w:r>
      <w:r w:rsidR="001D4AE4" w:rsidRPr="001D4AE4">
        <w:rPr>
          <w:rFonts w:hint="eastAsia"/>
        </w:rPr>
        <w:t>。</w:t>
      </w:r>
    </w:p>
    <w:p w:rsidR="00E63BF0" w:rsidRPr="00D53CDB" w:rsidRDefault="00E63BF0" w:rsidP="00EF316E">
      <w:pPr>
        <w:pStyle w:val="u5"/>
        <w:numPr>
          <w:ilvl w:val="0"/>
          <w:numId w:val="39"/>
        </w:numPr>
        <w:spacing w:before="24" w:after="24"/>
        <w:ind w:firstLineChars="0"/>
      </w:pPr>
      <w:r>
        <w:rPr>
          <w:rFonts w:hint="eastAsia"/>
        </w:rPr>
        <w:t>测试</w:t>
      </w:r>
      <w:r>
        <w:t>路径</w:t>
      </w:r>
      <w:r>
        <w:rPr>
          <w:rFonts w:hint="eastAsia"/>
        </w:rPr>
        <w:t>生成</w:t>
      </w:r>
      <w:r w:rsidR="00EF316E">
        <w:rPr>
          <w:rFonts w:hint="eastAsia"/>
        </w:rPr>
        <w:t>：</w:t>
      </w:r>
      <w:r w:rsidR="00D53CDB" w:rsidRPr="00D53CDB">
        <w:t>GraphWalker</w:t>
      </w:r>
      <w:r w:rsidR="00D53CDB">
        <w:rPr>
          <w:rFonts w:hint="eastAsia"/>
        </w:rPr>
        <w:t>支持</w:t>
      </w:r>
      <w:r w:rsidR="00D53CDB">
        <w:t>在线和离线</w:t>
      </w:r>
      <w:r w:rsidR="00D53CDB">
        <w:rPr>
          <w:rFonts w:hint="eastAsia"/>
        </w:rPr>
        <w:t>两种</w:t>
      </w:r>
      <w:r w:rsidR="00D53CDB">
        <w:t>测试路径</w:t>
      </w:r>
      <w:r w:rsidR="00D53CDB">
        <w:rPr>
          <w:rFonts w:hint="eastAsia"/>
        </w:rPr>
        <w:t>生成</w:t>
      </w:r>
      <w:r w:rsidR="00D53CDB">
        <w:t>策略，本文</w:t>
      </w:r>
      <w:r w:rsidR="00274B5D">
        <w:rPr>
          <w:rFonts w:hint="eastAsia"/>
        </w:rPr>
        <w:t>使用</w:t>
      </w:r>
      <w:r w:rsidR="00274B5D">
        <w:t>离线</w:t>
      </w:r>
      <w:r w:rsidR="00274B5D">
        <w:rPr>
          <w:rFonts w:hint="eastAsia"/>
        </w:rPr>
        <w:t>策略</w:t>
      </w:r>
      <w:r w:rsidR="00274B5D">
        <w:t>，</w:t>
      </w:r>
      <w:r w:rsidR="00EF316E">
        <w:rPr>
          <w:rFonts w:hint="eastAsia"/>
        </w:rPr>
        <w:t>通过</w:t>
      </w:r>
      <w:r w:rsidR="00274B5D">
        <w:t>命令行执行相关遍历算法，生成</w:t>
      </w:r>
      <w:r w:rsidR="009911C6">
        <w:rPr>
          <w:rFonts w:hint="eastAsia"/>
        </w:rPr>
        <w:t>所需</w:t>
      </w:r>
      <w:r w:rsidR="00274B5D">
        <w:t>测试路径</w:t>
      </w:r>
      <w:r w:rsidR="00274B5D">
        <w:rPr>
          <w:rFonts w:hint="eastAsia"/>
        </w:rPr>
        <w:t>，</w:t>
      </w:r>
      <w:r w:rsidR="00EF316E">
        <w:rPr>
          <w:rFonts w:hint="eastAsia"/>
        </w:rPr>
        <w:t>以</w:t>
      </w:r>
      <w:r w:rsidR="009911C6">
        <w:rPr>
          <w:rFonts w:hint="eastAsia"/>
        </w:rPr>
        <w:t>便</w:t>
      </w:r>
      <w:r w:rsidR="00274B5D">
        <w:t>后续</w:t>
      </w:r>
      <w:r w:rsidR="009911C6">
        <w:rPr>
          <w:rFonts w:hint="eastAsia"/>
        </w:rPr>
        <w:t>测试</w:t>
      </w:r>
      <w:r w:rsidR="009911C6">
        <w:t>用例</w:t>
      </w:r>
      <w:r w:rsidR="00EF316E">
        <w:rPr>
          <w:rFonts w:hint="eastAsia"/>
        </w:rPr>
        <w:t>的</w:t>
      </w:r>
      <w:r w:rsidR="009911C6">
        <w:t>生成。</w:t>
      </w:r>
    </w:p>
    <w:p w:rsidR="00490BC5" w:rsidRDefault="00490BC5" w:rsidP="00136D40">
      <w:pPr>
        <w:pStyle w:val="u5"/>
        <w:numPr>
          <w:ilvl w:val="0"/>
          <w:numId w:val="38"/>
        </w:numPr>
        <w:spacing w:before="24" w:after="24"/>
        <w:ind w:firstLineChars="0"/>
      </w:pP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5F1D49">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3"/>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4"/>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5"/>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6"/>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7" w:name="_Toc374563778"/>
      <w:bookmarkStart w:id="18" w:name="_Toc498465838"/>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7"/>
      <w:bookmarkEnd w:id="18"/>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w:t>
      </w:r>
      <w:r w:rsidR="005F1D49">
        <w:rPr>
          <w:rFonts w:hint="eastAsia"/>
        </w:rPr>
        <w:t>实现</w:t>
      </w:r>
      <w:r w:rsidRPr="00523AFD">
        <w:rPr>
          <w:rFonts w:hint="eastAsia"/>
        </w:rPr>
        <w:t>测试数据的生成。</w:t>
      </w:r>
      <w:r w:rsidR="00515998">
        <w:rPr>
          <w:rFonts w:hint="eastAsia"/>
        </w:rPr>
        <w:t>对比</w:t>
      </w:r>
      <w:r>
        <w:rPr>
          <w:rFonts w:hint="eastAsia"/>
        </w:rPr>
        <w:t>目前</w:t>
      </w:r>
      <w:r w:rsidR="005F1D49">
        <w:rPr>
          <w:rFonts w:hint="eastAsia"/>
        </w:rPr>
        <w:t>已有的</w:t>
      </w:r>
      <w:r w:rsidRPr="00523AFD">
        <w:rPr>
          <w:rFonts w:hint="eastAsia"/>
        </w:rPr>
        <w:t>约束自动求解工具</w:t>
      </w:r>
      <w:r w:rsidR="00C87948" w:rsidRPr="00C87948">
        <w:rPr>
          <w:rFonts w:hint="eastAsia"/>
          <w:vertAlign w:val="superscript"/>
        </w:rPr>
        <w:t>[</w:t>
      </w:r>
      <w:r w:rsidR="00C87948" w:rsidRPr="00C87948">
        <w:rPr>
          <w:rStyle w:val="aff9"/>
        </w:rPr>
        <w:endnoteReference w:id="17"/>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18"/>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005F1D49">
        <w:rPr>
          <w:rFonts w:hint="eastAsia"/>
        </w:rPr>
        <w:t>方面</w:t>
      </w:r>
      <w:r w:rsidR="005F1D49">
        <w:t>的</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19"/>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0"/>
      </w:r>
      <w:r w:rsidR="00FC24B8">
        <w:rPr>
          <w:vertAlign w:val="superscript"/>
        </w:rPr>
        <w:t>,</w:t>
      </w:r>
      <w:r w:rsidR="00FC24B8" w:rsidRPr="00FC24B8">
        <w:rPr>
          <w:rStyle w:val="aff9"/>
        </w:rPr>
        <w:endnoteReference w:id="21"/>
      </w:r>
      <w:r w:rsidR="00FC24B8" w:rsidRPr="00FC24B8">
        <w:rPr>
          <w:vertAlign w:val="superscript"/>
        </w:rPr>
        <w:t>,</w:t>
      </w:r>
      <w:r w:rsidR="00FC24B8">
        <w:rPr>
          <w:rStyle w:val="aff9"/>
        </w:rPr>
        <w:endnoteReference w:id="22"/>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5F1D49">
        <w:rPr>
          <w:rFonts w:hint="eastAsia"/>
        </w:rPr>
        <w:t>求解</w:t>
      </w:r>
      <w:r w:rsidR="005F1D49">
        <w:t>的</w:t>
      </w:r>
      <w:r w:rsidR="005F1D49">
        <w:rPr>
          <w:rFonts w:hint="eastAsia"/>
        </w:rPr>
        <w:t>问题</w:t>
      </w:r>
      <w:r w:rsidR="009A51BE" w:rsidRPr="00523AFD">
        <w:t>。</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6B6D3D">
        <w:t>4</w:t>
      </w:r>
      <w:r w:rsidR="009A51BE" w:rsidRPr="00523AFD">
        <w:rPr>
          <w:rFonts w:hint="eastAsia"/>
        </w:rPr>
        <w:t>所示</w:t>
      </w:r>
      <w:r w:rsidR="00A850CB" w:rsidRPr="00DA3F1F">
        <w:rPr>
          <w:rFonts w:hint="eastAsia"/>
          <w:highlight w:val="yellow"/>
          <w:vertAlign w:val="superscript"/>
        </w:rPr>
        <w:t>[</w:t>
      </w:r>
      <w:r w:rsidR="00343AF8">
        <w:rPr>
          <w:highlight w:val="yellow"/>
          <w:vertAlign w:val="superscript"/>
        </w:rPr>
        <w:t>18</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lastRenderedPageBreak/>
        <w:drawing>
          <wp:inline distT="0" distB="0" distL="0" distR="0" wp14:anchorId="75BB3953" wp14:editId="2A931852">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476" cy="3086436"/>
                    </a:xfrm>
                    <a:prstGeom prst="rect">
                      <a:avLst/>
                    </a:prstGeom>
                  </pic:spPr>
                </pic:pic>
              </a:graphicData>
            </a:graphic>
          </wp:inline>
        </w:drawing>
      </w:r>
    </w:p>
    <w:p w:rsidR="00F35ADF"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4</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主要由</w:t>
      </w:r>
      <w:r>
        <w:t>以下</w:t>
      </w:r>
      <w:r w:rsidR="00312074">
        <w:rPr>
          <w:rFonts w:hint="eastAsia"/>
        </w:rPr>
        <w:t>核心</w:t>
      </w:r>
      <w:r>
        <w:t>模块组成：</w:t>
      </w:r>
    </w:p>
    <w:p w:rsidR="004D723A" w:rsidRPr="00523AFD" w:rsidRDefault="004D723A" w:rsidP="00136D40">
      <w:pPr>
        <w:pStyle w:val="u5"/>
        <w:numPr>
          <w:ilvl w:val="0"/>
          <w:numId w:val="37"/>
        </w:numPr>
        <w:spacing w:before="24" w:after="24"/>
        <w:ind w:firstLineChars="0"/>
      </w:pPr>
      <w:r w:rsidRPr="00523AFD">
        <w:rPr>
          <w:rFonts w:hint="eastAsia"/>
        </w:rPr>
        <w:t>Simplifier</w:t>
      </w:r>
      <w:r w:rsidRPr="00523AFD">
        <w:rPr>
          <w:rFonts w:hint="eastAsia"/>
        </w:rPr>
        <w:t>：使用简化输入规则对刚输入的程序公式进行一个不完整但有效的简化处理。</w:t>
      </w:r>
    </w:p>
    <w:p w:rsidR="004D723A" w:rsidRPr="00523AFD" w:rsidRDefault="004D723A" w:rsidP="00136D40">
      <w:pPr>
        <w:pStyle w:val="u5"/>
        <w:numPr>
          <w:ilvl w:val="0"/>
          <w:numId w:val="37"/>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136D40">
      <w:pPr>
        <w:pStyle w:val="u5"/>
        <w:numPr>
          <w:ilvl w:val="0"/>
          <w:numId w:val="37"/>
        </w:numPr>
        <w:spacing w:before="24" w:after="24"/>
        <w:ind w:firstLineChars="0"/>
      </w:pPr>
      <w:r w:rsidRPr="00347356">
        <w:t>Congruence Closure Core</w:t>
      </w:r>
      <w:r w:rsidR="00885B7F" w:rsidRPr="00347356">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136D40">
      <w:pPr>
        <w:pStyle w:val="u5"/>
        <w:numPr>
          <w:ilvl w:val="0"/>
          <w:numId w:val="37"/>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136D40">
      <w:pPr>
        <w:pStyle w:val="u5"/>
        <w:numPr>
          <w:ilvl w:val="0"/>
          <w:numId w:val="37"/>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9" w:name="_Toc498465839"/>
      <w:r w:rsidRPr="004E7C03">
        <w:rPr>
          <w:rFonts w:hint="eastAsia"/>
        </w:rPr>
        <w:t>国内外研究现状</w:t>
      </w:r>
      <w:bookmarkEnd w:id="19"/>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20" w:name="_Toc498465840"/>
      <w:r>
        <w:rPr>
          <w:rFonts w:hint="eastAsia"/>
        </w:rPr>
        <w:lastRenderedPageBreak/>
        <w:t>W</w:t>
      </w:r>
      <w:r>
        <w:t>SDL</w:t>
      </w:r>
      <w:r>
        <w:rPr>
          <w:rFonts w:hint="eastAsia"/>
        </w:rPr>
        <w:t>扩展</w:t>
      </w:r>
      <w:r w:rsidR="0069507A" w:rsidRPr="004E7C03">
        <w:rPr>
          <w:rFonts w:hint="eastAsia"/>
        </w:rPr>
        <w:t>技术</w:t>
      </w:r>
      <w:bookmarkEnd w:id="20"/>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3"/>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4"/>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5"/>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6"/>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27"/>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28"/>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29"/>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116541" w:rsidRDefault="00E30763" w:rsidP="00347356">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0"/>
      </w:r>
      <w:r w:rsidR="005A4B79" w:rsidRPr="005A4B79">
        <w:rPr>
          <w:vertAlign w:val="superscript"/>
        </w:rPr>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43AF8">
        <w:rPr>
          <w:highlight w:val="yellow"/>
          <w:vertAlign w:val="superscript"/>
        </w:rPr>
        <w:t>4</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w:t>
      </w:r>
      <w:r>
        <w:lastRenderedPageBreak/>
        <w:t>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8B3C00" w:rsidRDefault="0006005E" w:rsidP="000471C9">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1"/>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7D18A6" w:rsidRDefault="007D18A6" w:rsidP="007D18A6">
      <w:pPr>
        <w:pStyle w:val="u3"/>
      </w:pPr>
      <w:bookmarkStart w:id="21" w:name="_Toc498465841"/>
      <w:r>
        <w:rPr>
          <w:rFonts w:hint="eastAsia"/>
        </w:rPr>
        <w:t>模型驱动</w:t>
      </w:r>
      <w:r>
        <w:t>的</w:t>
      </w:r>
      <w:r>
        <w:t>W</w:t>
      </w:r>
      <w:r>
        <w:rPr>
          <w:rFonts w:hint="eastAsia"/>
        </w:rPr>
        <w:t>eb</w:t>
      </w:r>
      <w:r>
        <w:rPr>
          <w:rFonts w:hint="eastAsia"/>
        </w:rPr>
        <w:t>服务</w:t>
      </w:r>
      <w:r>
        <w:t>测试</w:t>
      </w:r>
      <w:bookmarkEnd w:id="21"/>
    </w:p>
    <w:p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2"/>
      </w:r>
      <w:r w:rsidR="009A4016" w:rsidRPr="009A4016">
        <w:rPr>
          <w:sz w:val="24"/>
          <w:vertAlign w:val="superscript"/>
        </w:rPr>
        <w:t>]</w:t>
      </w:r>
      <w:r w:rsidRPr="003775CC">
        <w:rPr>
          <w:rFonts w:hint="eastAsia"/>
          <w:sz w:val="24"/>
        </w:rPr>
        <w:t>。</w:t>
      </w:r>
    </w:p>
    <w:p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3"/>
      </w:r>
      <w:r w:rsidR="009A4016" w:rsidRPr="009A4016">
        <w:rPr>
          <w:rFonts w:hint="eastAsia"/>
          <w:sz w:val="24"/>
          <w:vertAlign w:val="superscript"/>
        </w:rPr>
        <w:t>,</w:t>
      </w:r>
      <w:r w:rsidR="009A4016">
        <w:rPr>
          <w:rStyle w:val="aff9"/>
          <w:sz w:val="24"/>
        </w:rPr>
        <w:endnoteReference w:id="34"/>
      </w:r>
      <w:r w:rsidR="009A4016">
        <w:rPr>
          <w:sz w:val="24"/>
          <w:vertAlign w:val="superscript"/>
        </w:rPr>
        <w:t>,</w:t>
      </w:r>
      <w:r w:rsidR="009A4016">
        <w:rPr>
          <w:rStyle w:val="aff9"/>
          <w:sz w:val="24"/>
        </w:rPr>
        <w:endnoteReference w:id="35"/>
      </w:r>
      <w:r w:rsidR="009A4016">
        <w:rPr>
          <w:sz w:val="24"/>
          <w:vertAlign w:val="superscript"/>
        </w:rPr>
        <w:t>,</w:t>
      </w:r>
      <w:r w:rsidR="009A4016">
        <w:rPr>
          <w:rStyle w:val="aff9"/>
          <w:sz w:val="24"/>
        </w:rPr>
        <w:endnoteReference w:id="36"/>
      </w:r>
      <w:r w:rsidR="009A4016">
        <w:rPr>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39"/>
      </w:r>
      <w:r w:rsidR="000D7DE5" w:rsidRPr="000D7DE5">
        <w:rPr>
          <w:sz w:val="24"/>
          <w:vertAlign w:val="superscript"/>
        </w:rPr>
        <w:t>,</w:t>
      </w:r>
      <w:r w:rsidR="000D7DE5" w:rsidRPr="000D7DE5">
        <w:rPr>
          <w:rStyle w:val="aff9"/>
          <w:sz w:val="24"/>
        </w:rPr>
        <w:endnoteReference w:id="40"/>
      </w:r>
      <w:r w:rsidR="000D7DE5" w:rsidRPr="000D7DE5">
        <w:rPr>
          <w:sz w:val="24"/>
          <w:vertAlign w:val="superscript"/>
        </w:rPr>
        <w:t>,</w:t>
      </w:r>
      <w:r w:rsidR="000D7DE5" w:rsidRPr="000D7DE5">
        <w:rPr>
          <w:rStyle w:val="aff9"/>
          <w:sz w:val="24"/>
        </w:rPr>
        <w:endnoteReference w:id="41"/>
      </w:r>
      <w:r w:rsidR="000D7DE5" w:rsidRPr="000D7DE5">
        <w:rPr>
          <w:sz w:val="24"/>
          <w:vertAlign w:val="superscript"/>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w:t>
      </w:r>
      <w:r w:rsidR="00343AF8">
        <w:rPr>
          <w:sz w:val="24"/>
          <w:vertAlign w:val="superscript"/>
        </w:rPr>
        <w:t>2</w:t>
      </w:r>
      <w:r w:rsidR="000D7DE5" w:rsidRPr="009D2682">
        <w:rPr>
          <w:sz w:val="24"/>
          <w:vertAlign w:val="superscript"/>
        </w:rPr>
        <w:t>,</w:t>
      </w:r>
      <w:r w:rsidR="000D7DE5" w:rsidRPr="009D2682">
        <w:rPr>
          <w:rStyle w:val="aff9"/>
          <w:sz w:val="24"/>
        </w:rPr>
        <w:endnoteReference w:id="42"/>
      </w:r>
      <w:r w:rsidR="009D2682" w:rsidRPr="009D2682">
        <w:rPr>
          <w:sz w:val="24"/>
          <w:vertAlign w:val="superscript"/>
        </w:rPr>
        <w:t>,</w:t>
      </w:r>
      <w:r w:rsidR="009D2682" w:rsidRPr="009D2682">
        <w:rPr>
          <w:rStyle w:val="aff9"/>
          <w:sz w:val="24"/>
        </w:rPr>
        <w:endnoteReference w:id="43"/>
      </w:r>
      <w:r w:rsidR="009D2682" w:rsidRPr="009D2682">
        <w:rPr>
          <w:sz w:val="24"/>
          <w:vertAlign w:val="superscript"/>
        </w:rPr>
        <w:t>,</w:t>
      </w:r>
      <w:r w:rsidR="009D2682" w:rsidRPr="009D2682">
        <w:rPr>
          <w:rStyle w:val="aff9"/>
          <w:sz w:val="24"/>
        </w:rPr>
        <w:endnoteReference w:id="44"/>
      </w:r>
      <w:r w:rsidR="009D2682" w:rsidRPr="009D2682">
        <w:rPr>
          <w:sz w:val="24"/>
          <w:vertAlign w:val="superscript"/>
        </w:rPr>
        <w:t>,</w:t>
      </w:r>
      <w:r w:rsidR="009D2682"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0D7DE5" w:rsidRPr="009D2682">
        <w:rPr>
          <w:rFonts w:hint="eastAsia"/>
          <w:sz w:val="24"/>
          <w:vertAlign w:val="superscript"/>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7D18A6">
      <w:pPr>
        <w:spacing w:line="360" w:lineRule="auto"/>
        <w:ind w:firstLineChars="200" w:firstLine="480"/>
        <w:rPr>
          <w:sz w:val="24"/>
        </w:rPr>
      </w:pPr>
      <w:r>
        <w:rPr>
          <w:rFonts w:hint="eastAsia"/>
          <w:sz w:val="24"/>
        </w:rPr>
        <w:t>文献</w:t>
      </w:r>
      <w:r w:rsidRPr="00343AF8">
        <w:rPr>
          <w:rFonts w:hint="eastAsia"/>
          <w:sz w:val="24"/>
          <w:highlight w:val="yellow"/>
        </w:rPr>
        <w:t>[</w:t>
      </w:r>
      <w:r w:rsidR="00293263" w:rsidRPr="00343AF8">
        <w:rPr>
          <w:sz w:val="24"/>
          <w:highlight w:val="yellow"/>
        </w:rPr>
        <w:t>3</w:t>
      </w:r>
      <w:r w:rsidR="00343AF8" w:rsidRPr="00343AF8">
        <w:rPr>
          <w:sz w:val="24"/>
          <w:highlight w:val="yellow"/>
        </w:rPr>
        <w:t>5</w:t>
      </w:r>
      <w:r w:rsidRPr="00343AF8">
        <w:rPr>
          <w:rFonts w:hint="eastAsia"/>
          <w:sz w:val="24"/>
          <w:highlight w:val="yellow"/>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47"/>
      </w:r>
      <w:r w:rsidR="00293263" w:rsidRPr="00293263">
        <w:rPr>
          <w:sz w:val="24"/>
          <w:vertAlign w:val="superscript"/>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7D18A6">
      <w:pPr>
        <w:spacing w:line="360"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w:t>
      </w:r>
      <w:r w:rsidR="00343AF8">
        <w:rPr>
          <w:sz w:val="24"/>
          <w:highlight w:val="yellow"/>
          <w:vertAlign w:val="superscript"/>
        </w:rPr>
        <w:t>6</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343AF8">
        <w:rPr>
          <w:sz w:val="24"/>
          <w:highlight w:val="yellow"/>
          <w:vertAlign w:val="superscript"/>
        </w:rPr>
        <w:t>37</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7D18A6">
      <w:pPr>
        <w:spacing w:line="360" w:lineRule="auto"/>
        <w:ind w:firstLineChars="200" w:firstLine="480"/>
        <w:rPr>
          <w:sz w:val="24"/>
        </w:rPr>
      </w:pPr>
      <w:r>
        <w:rPr>
          <w:rFonts w:hint="eastAsia"/>
          <w:sz w:val="24"/>
        </w:rPr>
        <w:lastRenderedPageBreak/>
        <w:t>文献</w:t>
      </w:r>
      <w:r w:rsidRPr="00343AF8">
        <w:rPr>
          <w:rFonts w:hint="eastAsia"/>
          <w:sz w:val="24"/>
          <w:highlight w:val="yellow"/>
        </w:rPr>
        <w:t>[</w:t>
      </w:r>
      <w:r w:rsidR="00343AF8">
        <w:rPr>
          <w:sz w:val="24"/>
          <w:highlight w:val="yellow"/>
        </w:rPr>
        <w:t>38</w:t>
      </w:r>
      <w:r w:rsidRPr="00343AF8">
        <w:rPr>
          <w:rFonts w:hint="eastAsia"/>
          <w:sz w:val="24"/>
          <w:highlight w:val="yellow"/>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7D18A6">
      <w:pPr>
        <w:spacing w:line="360"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343AF8">
        <w:rPr>
          <w:rFonts w:hint="eastAsia"/>
          <w:sz w:val="24"/>
          <w:highlight w:val="yellow"/>
        </w:rPr>
        <w:t>[</w:t>
      </w:r>
      <w:r w:rsidR="00852738" w:rsidRPr="00343AF8">
        <w:rPr>
          <w:sz w:val="24"/>
          <w:highlight w:val="yellow"/>
        </w:rPr>
        <w:t>4</w:t>
      </w:r>
      <w:r w:rsidR="00343AF8">
        <w:rPr>
          <w:sz w:val="24"/>
          <w:highlight w:val="yellow"/>
        </w:rPr>
        <w:t>0</w:t>
      </w:r>
      <w:r w:rsidRPr="00343AF8">
        <w:rPr>
          <w:sz w:val="24"/>
          <w:highlight w:val="yellow"/>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48"/>
      </w:r>
      <w:r w:rsidR="001A4624" w:rsidRPr="001A4624">
        <w:rPr>
          <w:sz w:val="24"/>
          <w:vertAlign w:val="superscript"/>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7D18A6">
      <w:pPr>
        <w:spacing w:line="360" w:lineRule="auto"/>
        <w:ind w:firstLineChars="200" w:firstLine="480"/>
        <w:rPr>
          <w:sz w:val="24"/>
        </w:rPr>
      </w:pPr>
      <w:r w:rsidRPr="003775CC">
        <w:rPr>
          <w:rFonts w:hint="eastAsia"/>
          <w:sz w:val="24"/>
        </w:rPr>
        <w:t>文献</w:t>
      </w:r>
      <w:r w:rsidRPr="00343AF8">
        <w:rPr>
          <w:rFonts w:hint="eastAsia"/>
          <w:sz w:val="24"/>
          <w:highlight w:val="yellow"/>
        </w:rPr>
        <w:t>[</w:t>
      </w:r>
      <w:r w:rsidR="00343AF8">
        <w:rPr>
          <w:sz w:val="24"/>
          <w:highlight w:val="yellow"/>
        </w:rPr>
        <w:t>39</w:t>
      </w:r>
      <w:r w:rsidRPr="00343AF8">
        <w:rPr>
          <w:rFonts w:hint="eastAsia"/>
          <w:sz w:val="24"/>
          <w:highlight w:val="yellow"/>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343AF8">
        <w:rPr>
          <w:rFonts w:hint="eastAsia"/>
          <w:sz w:val="24"/>
          <w:highlight w:val="yellow"/>
        </w:rPr>
        <w:t>[</w:t>
      </w:r>
      <w:r w:rsidR="001A4624" w:rsidRPr="00343AF8">
        <w:rPr>
          <w:sz w:val="24"/>
          <w:highlight w:val="yellow"/>
        </w:rPr>
        <w:t>4</w:t>
      </w:r>
      <w:r w:rsidR="00343AF8">
        <w:rPr>
          <w:sz w:val="24"/>
          <w:highlight w:val="yellow"/>
        </w:rPr>
        <w:t>1</w:t>
      </w:r>
      <w:r w:rsidRPr="00343AF8">
        <w:rPr>
          <w:rFonts w:hint="eastAsia"/>
          <w:sz w:val="24"/>
          <w:highlight w:val="yellow"/>
        </w:rPr>
        <w:t>]</w:t>
      </w:r>
      <w:r>
        <w:rPr>
          <w:rFonts w:hint="eastAsia"/>
          <w:sz w:val="24"/>
        </w:rPr>
        <w:t>在</w:t>
      </w:r>
      <w:r>
        <w:rPr>
          <w:sz w:val="24"/>
        </w:rPr>
        <w:t>文献</w:t>
      </w:r>
      <w:r w:rsidRPr="00343AF8">
        <w:rPr>
          <w:rFonts w:hint="eastAsia"/>
          <w:sz w:val="24"/>
          <w:highlight w:val="yellow"/>
        </w:rPr>
        <w:t>[</w:t>
      </w:r>
      <w:r w:rsidR="001A4624" w:rsidRPr="00343AF8">
        <w:rPr>
          <w:sz w:val="24"/>
          <w:highlight w:val="yellow"/>
        </w:rPr>
        <w:t>4</w:t>
      </w:r>
      <w:r w:rsidR="00343AF8">
        <w:rPr>
          <w:sz w:val="24"/>
          <w:highlight w:val="yellow"/>
        </w:rPr>
        <w:t>0</w:t>
      </w:r>
      <w:r w:rsidRPr="00343AF8">
        <w:rPr>
          <w:rFonts w:hint="eastAsia"/>
          <w:sz w:val="24"/>
          <w:highlight w:val="yellow"/>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455BC5">
        <w:rPr>
          <w:rFonts w:hint="eastAsia"/>
          <w:b/>
          <w:sz w:val="24"/>
        </w:rPr>
        <w:t>忽略了测试中的系统的内部状态</w:t>
      </w:r>
      <w:r w:rsidRPr="003775CC">
        <w:rPr>
          <w:rFonts w:hint="eastAsia"/>
          <w:sz w:val="24"/>
        </w:rPr>
        <w:t>。</w:t>
      </w:r>
    </w:p>
    <w:p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49"/>
      </w:r>
      <w:r w:rsidR="001A4624" w:rsidRPr="001A4624">
        <w:rPr>
          <w:sz w:val="24"/>
          <w:vertAlign w:val="superscript"/>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7D18A6">
      <w:pPr>
        <w:spacing w:line="360" w:lineRule="auto"/>
        <w:ind w:firstLineChars="200" w:firstLine="480"/>
        <w:rPr>
          <w:sz w:val="24"/>
        </w:rPr>
      </w:pPr>
      <w:r w:rsidRPr="007D13F7">
        <w:rPr>
          <w:rFonts w:hint="eastAsia"/>
          <w:sz w:val="24"/>
        </w:rPr>
        <w:t>文献</w:t>
      </w:r>
      <w:r w:rsidRPr="00B068D6">
        <w:rPr>
          <w:rFonts w:hint="eastAsia"/>
          <w:sz w:val="24"/>
          <w:highlight w:val="yellow"/>
        </w:rPr>
        <w:t>[</w:t>
      </w:r>
      <w:r w:rsidR="00685365" w:rsidRPr="00B068D6">
        <w:rPr>
          <w:sz w:val="24"/>
          <w:highlight w:val="yellow"/>
        </w:rPr>
        <w:t>4</w:t>
      </w:r>
      <w:r w:rsidR="00B068D6">
        <w:rPr>
          <w:sz w:val="24"/>
          <w:highlight w:val="yellow"/>
        </w:rPr>
        <w:t>2</w:t>
      </w:r>
      <w:r w:rsidRPr="00B068D6">
        <w:rPr>
          <w:rFonts w:hint="eastAsia"/>
          <w:sz w:val="24"/>
          <w:highlight w:val="yellow"/>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Pr="003D197B" w:rsidRDefault="007D18A6" w:rsidP="003D197B">
      <w:pPr>
        <w:spacing w:line="360" w:lineRule="auto"/>
        <w:ind w:firstLineChars="200" w:firstLine="480"/>
        <w:rPr>
          <w:sz w:val="24"/>
        </w:rPr>
      </w:pPr>
      <w:r w:rsidRPr="00BB39FB">
        <w:rPr>
          <w:rFonts w:hint="eastAsia"/>
          <w:sz w:val="24"/>
        </w:rPr>
        <w:t>文献</w:t>
      </w:r>
      <w:r w:rsidRPr="00B068D6">
        <w:rPr>
          <w:rFonts w:hint="eastAsia"/>
          <w:sz w:val="24"/>
          <w:highlight w:val="yellow"/>
        </w:rPr>
        <w:t>[</w:t>
      </w:r>
      <w:r w:rsidR="00685365" w:rsidRPr="00B068D6">
        <w:rPr>
          <w:sz w:val="24"/>
          <w:highlight w:val="yellow"/>
        </w:rPr>
        <w:t>3</w:t>
      </w:r>
      <w:r w:rsidR="00B068D6">
        <w:rPr>
          <w:sz w:val="24"/>
          <w:highlight w:val="yellow"/>
        </w:rPr>
        <w:t>2</w:t>
      </w:r>
      <w:r w:rsidR="00685365" w:rsidRPr="00B068D6">
        <w:rPr>
          <w:rFonts w:hint="eastAsia"/>
          <w:sz w:val="24"/>
          <w:highlight w:val="yellow"/>
        </w:rPr>
        <w:t>,</w:t>
      </w:r>
      <w:r w:rsidR="00685365" w:rsidRPr="00B068D6">
        <w:rPr>
          <w:sz w:val="24"/>
          <w:highlight w:val="yellow"/>
        </w:rPr>
        <w:t>4</w:t>
      </w:r>
      <w:r w:rsidR="00B068D6">
        <w:rPr>
          <w:sz w:val="24"/>
          <w:highlight w:val="yellow"/>
        </w:rPr>
        <w:t>3</w:t>
      </w:r>
      <w:r w:rsidRPr="00B068D6">
        <w:rPr>
          <w:rFonts w:hint="eastAsia"/>
          <w:sz w:val="24"/>
          <w:highlight w:val="yellow"/>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w:t>
      </w:r>
      <w:r w:rsidRPr="00BB39FB">
        <w:rPr>
          <w:rFonts w:hint="eastAsia"/>
          <w:sz w:val="24"/>
        </w:rPr>
        <w:lastRenderedPageBreak/>
        <w:t>测试覆盖准则，对测试用例生成的深度优先搜索算法加以约束，合理地减少了测试用例的数量，提高了测试的效率和精确性。但该方法</w:t>
      </w:r>
      <w:r w:rsidRPr="00BB39FB">
        <w:rPr>
          <w:sz w:val="24"/>
        </w:rPr>
        <w:t>基于</w:t>
      </w:r>
      <w:r w:rsidR="006B6D3D">
        <w:rPr>
          <w:sz w:val="24"/>
        </w:rPr>
        <w:t>BPEL</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7D18A6" w:rsidRPr="007D18A6" w:rsidRDefault="007D18A6" w:rsidP="007D18A6">
      <w:pPr>
        <w:pStyle w:val="u3"/>
      </w:pPr>
      <w:bookmarkStart w:id="22" w:name="_Toc498465842"/>
      <w:r w:rsidRPr="007D18A6">
        <w:rPr>
          <w:rFonts w:hint="eastAsia"/>
        </w:rPr>
        <w:t>本课题组</w:t>
      </w:r>
      <w:r w:rsidRPr="007D18A6">
        <w:t>研究现状</w:t>
      </w:r>
      <w:bookmarkEnd w:id="22"/>
    </w:p>
    <w:p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0"/>
      </w:r>
      <w:r w:rsidR="009529C0" w:rsidRPr="00293D89">
        <w:rPr>
          <w:sz w:val="24"/>
          <w:vertAlign w:val="superscript"/>
        </w:rPr>
        <w:t>,</w:t>
      </w:r>
      <w:r w:rsidR="009529C0" w:rsidRPr="00293D89">
        <w:rPr>
          <w:rStyle w:val="aff9"/>
          <w:sz w:val="24"/>
        </w:rPr>
        <w:endnoteReference w:id="51"/>
      </w:r>
      <w:r w:rsidR="009529C0" w:rsidRPr="00293D89">
        <w:rPr>
          <w:sz w:val="24"/>
          <w:vertAlign w:val="superscript"/>
        </w:rPr>
        <w:t>,</w:t>
      </w:r>
      <w:r w:rsidR="009529C0" w:rsidRPr="00293D89">
        <w:rPr>
          <w:rStyle w:val="aff9"/>
          <w:sz w:val="24"/>
        </w:rPr>
        <w:endnoteReference w:id="52"/>
      </w:r>
      <w:r w:rsidR="009529C0" w:rsidRPr="00293D89">
        <w:rPr>
          <w:sz w:val="24"/>
          <w:vertAlign w:val="superscript"/>
        </w:rPr>
        <w:t>,</w:t>
      </w:r>
      <w:r w:rsidR="009529C0" w:rsidRPr="00293D89">
        <w:rPr>
          <w:rStyle w:val="aff9"/>
          <w:sz w:val="24"/>
        </w:rPr>
        <w:endnoteReference w:id="53"/>
      </w:r>
      <w:r w:rsidR="009529C0" w:rsidRPr="00293D89">
        <w:rPr>
          <w:sz w:val="24"/>
          <w:vertAlign w:val="superscript"/>
        </w:rPr>
        <w:t>]</w:t>
      </w:r>
      <w:r w:rsidRPr="003775CC">
        <w:rPr>
          <w:rFonts w:hint="eastAsia"/>
          <w:sz w:val="24"/>
        </w:rPr>
        <w:t>。</w:t>
      </w:r>
    </w:p>
    <w:p w:rsidR="003D197B" w:rsidRDefault="007D18A6" w:rsidP="003D197B">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4"/>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5"/>
      </w:r>
      <w:r w:rsidR="00A90AC6" w:rsidRPr="00A90AC6">
        <w:rPr>
          <w:vertAlign w:val="superscript"/>
        </w:rPr>
        <w:t>,</w:t>
      </w:r>
      <w:r w:rsidR="00A90AC6" w:rsidRPr="00A90AC6">
        <w:rPr>
          <w:rStyle w:val="aff9"/>
        </w:rPr>
        <w:endnoteReference w:id="56"/>
      </w:r>
      <w:r w:rsidR="00A90AC6" w:rsidRPr="00A90AC6">
        <w:rPr>
          <w:vertAlign w:val="superscript"/>
        </w:rPr>
        <w:t>]</w:t>
      </w:r>
      <w:r w:rsidRPr="003775CC">
        <w:rPr>
          <w:rFonts w:hint="eastAsia"/>
        </w:rPr>
        <w:t>。</w:t>
      </w:r>
    </w:p>
    <w:p w:rsidR="003D197B" w:rsidRPr="003D197B" w:rsidRDefault="003D197B" w:rsidP="003D197B">
      <w:pPr>
        <w:pStyle w:val="u3"/>
      </w:pPr>
      <w:bookmarkStart w:id="23" w:name="_Toc498465843"/>
      <w:r>
        <w:rPr>
          <w:rFonts w:hint="eastAsia"/>
        </w:rPr>
        <w:t>小结</w:t>
      </w:r>
      <w:bookmarkEnd w:id="23"/>
    </w:p>
    <w:p w:rsidR="00D6628A" w:rsidRDefault="003D197B" w:rsidP="00D6628A">
      <w:pPr>
        <w:pStyle w:val="u5"/>
        <w:spacing w:before="24" w:after="24"/>
        <w:ind w:firstLine="480"/>
      </w:pPr>
      <w:r w:rsidRPr="003D197B">
        <w:rPr>
          <w:rFonts w:hint="eastAsia"/>
        </w:rPr>
        <w:t>现有研究</w:t>
      </w:r>
      <w:r w:rsidRPr="003D197B">
        <w:t>主要</w:t>
      </w:r>
      <w:r w:rsidRPr="003D197B">
        <w:rPr>
          <w:rFonts w:hint="eastAsia"/>
        </w:rPr>
        <w:t>主要针对于</w:t>
      </w:r>
      <w:r w:rsidRPr="003D197B">
        <w:rPr>
          <w:rFonts w:hint="eastAsia"/>
          <w:b/>
        </w:rPr>
        <w:t>单个服务层面</w:t>
      </w:r>
      <w:r w:rsidRPr="003D197B">
        <w:rPr>
          <w:rFonts w:hint="eastAsia"/>
        </w:rPr>
        <w:t>，或是</w:t>
      </w:r>
      <w:r w:rsidRPr="003D197B">
        <w:rPr>
          <w:rFonts w:hint="eastAsia"/>
          <w:b/>
        </w:rPr>
        <w:t>服务组合流程</w:t>
      </w:r>
      <w:r w:rsidRPr="003D197B">
        <w:rPr>
          <w:rFonts w:hint="eastAsia"/>
        </w:rPr>
        <w:t>的测试，集中在模型驱动的测试用例生成框架的研究，</w:t>
      </w:r>
      <w:r w:rsidRPr="003D197B">
        <w:rPr>
          <w:rFonts w:hint="eastAsia"/>
          <w:b/>
        </w:rPr>
        <w:t>缺乏支持所提框架的测试用例生成工具</w:t>
      </w:r>
      <w:r w:rsidRPr="003D197B">
        <w:rPr>
          <w:rFonts w:hint="eastAsia"/>
        </w:rPr>
        <w:t>；同时基于事件序列的测试模型缺乏对调用服务</w:t>
      </w:r>
      <w:r w:rsidRPr="003D197B">
        <w:rPr>
          <w:rFonts w:hint="eastAsia"/>
          <w:b/>
        </w:rPr>
        <w:t>内部约束</w:t>
      </w:r>
      <w:r w:rsidRPr="003D197B">
        <w:rPr>
          <w:rFonts w:hint="eastAsia"/>
        </w:rPr>
        <w:t>的考虑。</w:t>
      </w:r>
    </w:p>
    <w:p w:rsidR="005A3851" w:rsidRPr="00D6628A" w:rsidRDefault="003D197B" w:rsidP="00D6628A">
      <w:pPr>
        <w:pStyle w:val="u5"/>
        <w:spacing w:before="24" w:after="24"/>
        <w:ind w:firstLine="480"/>
      </w:pPr>
      <w:r>
        <w:rPr>
          <w:rFonts w:hint="eastAsia"/>
        </w:rPr>
        <w:t>本文</w:t>
      </w:r>
      <w:r>
        <w:t>从</w:t>
      </w:r>
      <w:r w:rsidR="00D6628A" w:rsidRPr="00D6628A">
        <w:rPr>
          <w:rFonts w:hint="eastAsia"/>
          <w:b/>
        </w:rPr>
        <w:t>服务调用视角</w:t>
      </w:r>
      <w:r w:rsidR="00D6628A" w:rsidRPr="00D6628A">
        <w:rPr>
          <w:rFonts w:hint="eastAsia"/>
        </w:rPr>
        <w:t>对</w:t>
      </w:r>
      <w:r w:rsidR="00D6628A" w:rsidRPr="00D6628A">
        <w:rPr>
          <w:rFonts w:hint="eastAsia"/>
        </w:rPr>
        <w:t>Web</w:t>
      </w:r>
      <w:r w:rsidR="00D6628A" w:rsidRPr="00D6628A">
        <w:rPr>
          <w:rFonts w:hint="eastAsia"/>
        </w:rPr>
        <w:t>服务的行为进行测试</w:t>
      </w:r>
      <w:r w:rsidR="00D6628A">
        <w:rPr>
          <w:rFonts w:hint="eastAsia"/>
        </w:rPr>
        <w:t>，</w:t>
      </w:r>
      <w:r w:rsidR="00D6628A" w:rsidRPr="00D6628A">
        <w:rPr>
          <w:rFonts w:hint="eastAsia"/>
        </w:rPr>
        <w:t>在事件</w:t>
      </w:r>
      <w:r w:rsidR="00D6628A">
        <w:rPr>
          <w:rFonts w:hint="eastAsia"/>
        </w:rPr>
        <w:t>序列</w:t>
      </w:r>
      <w:r w:rsidR="00D6628A" w:rsidRPr="00D6628A">
        <w:rPr>
          <w:rFonts w:hint="eastAsia"/>
        </w:rPr>
        <w:t>模型中考虑服务调用上下文环境，提出了一种行为驱动的服务组合程序测试</w:t>
      </w:r>
      <w:r w:rsidR="00D6628A">
        <w:rPr>
          <w:rFonts w:hint="eastAsia"/>
        </w:rPr>
        <w:t>用例生成</w:t>
      </w:r>
      <w:r w:rsidR="00D6628A">
        <w:t>技术</w:t>
      </w:r>
      <w:r w:rsidR="00D6628A">
        <w:rPr>
          <w:rFonts w:hint="eastAsia"/>
        </w:rPr>
        <w:t>并开发相应支持工具</w:t>
      </w:r>
      <w:r w:rsidR="00D6628A" w:rsidRPr="00D6628A">
        <w:rPr>
          <w:rFonts w:hint="eastAsia"/>
        </w:rPr>
        <w:t>辅助所提技术的测试用例自动化生成</w:t>
      </w:r>
      <w:r w:rsidR="00D6628A">
        <w:rPr>
          <w:rFonts w:hint="eastAsia"/>
        </w:rPr>
        <w:t>。</w:t>
      </w:r>
    </w:p>
    <w:p w:rsidR="005A3851" w:rsidRDefault="00C74E28">
      <w:pPr>
        <w:pStyle w:val="u1"/>
      </w:pPr>
      <w:bookmarkStart w:id="24" w:name="_Toc498465844"/>
      <w:r w:rsidRPr="00431857">
        <w:rPr>
          <w:rFonts w:hint="eastAsia"/>
        </w:rPr>
        <w:lastRenderedPageBreak/>
        <w:t>行为模型驱动的服务</w:t>
      </w:r>
      <w:r w:rsidR="00431857">
        <w:rPr>
          <w:rFonts w:hint="eastAsia"/>
        </w:rPr>
        <w:t>组合</w:t>
      </w:r>
      <w:r w:rsidR="00150109">
        <w:rPr>
          <w:rFonts w:hint="eastAsia"/>
        </w:rPr>
        <w:t>程序</w:t>
      </w:r>
      <w:r w:rsidRPr="00431857">
        <w:rPr>
          <w:rFonts w:hint="eastAsia"/>
        </w:rPr>
        <w:t>测试用例生成</w:t>
      </w:r>
      <w:r w:rsidR="0069507A" w:rsidRPr="00431857">
        <w:rPr>
          <w:rFonts w:hint="eastAsia"/>
        </w:rPr>
        <w:t>技术</w:t>
      </w:r>
      <w:bookmarkEnd w:id="24"/>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w:t>
      </w:r>
      <w:r w:rsidR="00150109">
        <w:rPr>
          <w:rFonts w:hint="eastAsia"/>
        </w:rPr>
        <w:t>序列</w:t>
      </w:r>
      <w:r w:rsidR="00BD5631" w:rsidRPr="00BD5631">
        <w:rPr>
          <w:rFonts w:hint="eastAsia"/>
        </w:rPr>
        <w:t>模型中考虑服务调用上下文环境，提出了一种</w:t>
      </w:r>
      <w:r w:rsidR="00BD5631" w:rsidRPr="00431857">
        <w:rPr>
          <w:rFonts w:hint="eastAsia"/>
        </w:rPr>
        <w:t>行为模型驱动的</w:t>
      </w:r>
      <w:r w:rsidR="00431857">
        <w:rPr>
          <w:rFonts w:hint="eastAsia"/>
        </w:rPr>
        <w:t>服务组合</w:t>
      </w:r>
      <w:r w:rsidR="00150109">
        <w:rPr>
          <w:rFonts w:hint="eastAsia"/>
        </w:rPr>
        <w:t>程序</w:t>
      </w:r>
      <w:r w:rsidR="00BD5631" w:rsidRPr="00431857">
        <w:rPr>
          <w:rFonts w:hint="eastAsia"/>
        </w:rPr>
        <w:t>测试用例生成技术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sidR="00BD5631">
        <w:rPr>
          <w:rFonts w:eastAsiaTheme="minorEastAsia" w:cs="Times New Roman" w:hint="eastAsia"/>
        </w:rPr>
        <w:t>框架图</w:t>
      </w:r>
      <w:r>
        <w:rPr>
          <w:rFonts w:hint="eastAsia"/>
        </w:rPr>
        <w:t>，</w:t>
      </w:r>
      <w:r>
        <w:t>主要包含</w:t>
      </w:r>
      <w:r>
        <w:rPr>
          <w:rFonts w:hint="eastAsia"/>
        </w:rPr>
        <w:t>五</w:t>
      </w:r>
      <w:r>
        <w:t>个部分</w:t>
      </w:r>
      <w:r w:rsidR="00150109">
        <w:rPr>
          <w:rFonts w:hint="eastAsia"/>
        </w:rPr>
        <w:t>：</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FB50B3">
        <w:rPr>
          <w:rFonts w:hint="eastAsia"/>
        </w:rPr>
        <w:t>。</w:t>
      </w:r>
    </w:p>
    <w:p w:rsidR="00FB50B3" w:rsidRDefault="00FB50B3" w:rsidP="00FB50B3">
      <w:pPr>
        <w:pStyle w:val="u5"/>
        <w:spacing w:before="24" w:after="24"/>
        <w:ind w:firstLineChars="0" w:firstLine="0"/>
        <w:jc w:val="center"/>
      </w:pPr>
      <w:r>
        <w:object w:dxaOrig="8641" w:dyaOrig="6855">
          <v:shape id="_x0000_i1026" type="#_x0000_t75" style="width:345.75pt;height:275.25pt" o:ole="">
            <v:imagedata r:id="rId20" o:title=""/>
          </v:shape>
          <o:OLEObject Type="Embed" ProgID="Visio.Drawing.15" ShapeID="_x0000_i1026" DrawAspect="Content" ObjectID="_1572263760" r:id="rId21"/>
        </w:object>
      </w:r>
    </w:p>
    <w:p w:rsidR="00FB50B3" w:rsidRDefault="00FB50B3" w:rsidP="00FB50B3">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w:t>
      </w:r>
      <w:r w:rsidRPr="00606565">
        <w:fldChar w:fldCharType="end"/>
      </w:r>
      <w:r w:rsidRPr="00606565">
        <w:t xml:space="preserve"> </w:t>
      </w:r>
      <w:r w:rsidRPr="00606565">
        <w:rPr>
          <w:rFonts w:hint="eastAsia"/>
        </w:rPr>
        <w:t>技术框架图</w:t>
      </w:r>
    </w:p>
    <w:p w:rsidR="001E5A54" w:rsidRDefault="000471C9" w:rsidP="00136D40">
      <w:pPr>
        <w:pStyle w:val="u5"/>
        <w:numPr>
          <w:ilvl w:val="0"/>
          <w:numId w:val="42"/>
        </w:numPr>
        <w:spacing w:before="24" w:after="24"/>
        <w:ind w:firstLineChars="0"/>
      </w:pPr>
      <w:r>
        <w:rPr>
          <w:rFonts w:hint="eastAsia"/>
        </w:rPr>
        <w:t>扩展</w:t>
      </w:r>
      <w:r>
        <w:rPr>
          <w:rFonts w:hint="eastAsia"/>
        </w:rPr>
        <w:t>WSDL</w:t>
      </w:r>
      <w:r>
        <w:rPr>
          <w:rFonts w:hint="eastAsia"/>
        </w:rPr>
        <w:t>解析</w:t>
      </w:r>
      <w:r>
        <w:t>（</w:t>
      </w:r>
      <w:r>
        <w:rPr>
          <w:rFonts w:hint="eastAsia"/>
        </w:rPr>
        <w:t>EX-WSDL P</w:t>
      </w:r>
      <w:r>
        <w:t>aring</w:t>
      </w:r>
      <w:r>
        <w:t>）</w:t>
      </w:r>
      <w:r w:rsidR="001E5A54">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C84736">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C84736">
        <w:rPr>
          <w:rFonts w:hint="eastAsia"/>
        </w:rPr>
        <w:t>）</w:t>
      </w:r>
      <w:r w:rsidR="007C2DF3">
        <w:rPr>
          <w:rFonts w:hint="eastAsia"/>
        </w:rPr>
        <w:t>、调用操作</w:t>
      </w:r>
      <w:r w:rsidR="007C2DF3">
        <w:t>的</w:t>
      </w:r>
      <w:r w:rsidR="007C2DF3">
        <w:rPr>
          <w:rFonts w:hint="eastAsia"/>
        </w:rPr>
        <w:t>S</w:t>
      </w:r>
      <w:r w:rsidR="00150109">
        <w:t>OAP</w:t>
      </w:r>
      <w:r w:rsidR="007C2DF3">
        <w:rPr>
          <w:rFonts w:hint="eastAsia"/>
        </w:rPr>
        <w:t>消息</w:t>
      </w:r>
      <w:r w:rsidR="007C2DF3">
        <w:t>框架</w:t>
      </w:r>
      <w:r w:rsidR="00C84736">
        <w:rPr>
          <w:rFonts w:hint="eastAsia"/>
        </w:rPr>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C84736">
        <w:rPr>
          <w:rFonts w:hint="eastAsia"/>
        </w:rPr>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C84736">
        <w:rPr>
          <w:rFonts w:hint="eastAsia"/>
        </w:rPr>
        <w:t>（</w:t>
      </w:r>
      <w:r w:rsidR="0095164B">
        <w:t>XSD</w:t>
      </w:r>
      <w:r w:rsidR="0095164B">
        <w:rPr>
          <w:rFonts w:hint="eastAsia"/>
        </w:rPr>
        <w:t>，</w:t>
      </w:r>
      <w:r w:rsidR="0095164B">
        <w:t>用于</w:t>
      </w:r>
      <w:r w:rsidR="0095164B">
        <w:rPr>
          <w:rFonts w:hint="eastAsia"/>
        </w:rPr>
        <w:t>消息</w:t>
      </w:r>
      <w:r w:rsidR="0095164B">
        <w:t>校验</w:t>
      </w:r>
      <w:r w:rsidR="00C84736">
        <w:rPr>
          <w:rFonts w:hint="eastAsia"/>
        </w:rPr>
        <w:t>）</w:t>
      </w:r>
      <w:r w:rsidR="0095164B">
        <w:rPr>
          <w:rFonts w:hint="eastAsia"/>
        </w:rPr>
        <w:t>；</w:t>
      </w:r>
    </w:p>
    <w:p w:rsidR="001E5A54" w:rsidRDefault="000471C9" w:rsidP="00136D40">
      <w:pPr>
        <w:pStyle w:val="u5"/>
        <w:numPr>
          <w:ilvl w:val="0"/>
          <w:numId w:val="42"/>
        </w:numPr>
        <w:spacing w:before="24" w:after="24"/>
        <w:ind w:firstLineChars="0"/>
      </w:pPr>
      <w:r>
        <w:rPr>
          <w:rFonts w:hint="eastAsia"/>
        </w:rPr>
        <w:t>行为模型</w:t>
      </w:r>
      <w:r>
        <w:t>构建（</w:t>
      </w:r>
      <w:r w:rsidRPr="001E5A54">
        <w:t>Behavior Model Construction</w:t>
      </w:r>
      <w:r>
        <w:t>）</w:t>
      </w:r>
      <w:r w:rsidR="001E5A54">
        <w:rPr>
          <w:rFonts w:hint="eastAsia"/>
        </w:rPr>
        <w:t>：</w:t>
      </w:r>
      <w:r w:rsidR="0095164B" w:rsidRPr="0095164B">
        <w:rPr>
          <w:rFonts w:hint="eastAsia"/>
        </w:rPr>
        <w:t>针对提取出的约束</w:t>
      </w:r>
      <w:r w:rsidR="0095164B">
        <w:rPr>
          <w:rFonts w:hint="eastAsia"/>
        </w:rPr>
        <w:t>文档</w:t>
      </w:r>
      <w:r w:rsidR="00C84736">
        <w:rPr>
          <w:rFonts w:hint="eastAsia"/>
        </w:rPr>
        <w:t>（</w:t>
      </w:r>
      <w:r w:rsidR="0095164B" w:rsidRPr="007C2DF3">
        <w:t>Constraint Result</w:t>
      </w:r>
      <w:r w:rsidR="00C84736">
        <w:rPr>
          <w:rFonts w:hint="eastAsia"/>
        </w:rPr>
        <w:t>）</w:t>
      </w:r>
      <w:r w:rsidR="0095164B" w:rsidRPr="0095164B">
        <w:rPr>
          <w:rFonts w:hint="eastAsia"/>
        </w:rPr>
        <w:t>生成该服务的行为模型</w:t>
      </w:r>
      <w:r w:rsidR="00C84736">
        <w:rPr>
          <w:rFonts w:hint="eastAsia"/>
        </w:rPr>
        <w:t>（</w:t>
      </w:r>
      <w:r w:rsidR="00C84736">
        <w:t>Model</w:t>
      </w:r>
      <w:r w:rsidR="00C84736">
        <w:rPr>
          <w:rFonts w:hint="eastAsia"/>
        </w:rPr>
        <w:t>）</w:t>
      </w:r>
      <w:r w:rsidR="0095164B">
        <w:rPr>
          <w:rFonts w:hint="eastAsia"/>
        </w:rPr>
        <w:t>；</w:t>
      </w:r>
    </w:p>
    <w:p w:rsidR="001E5A54" w:rsidRDefault="006402AF" w:rsidP="00136D40">
      <w:pPr>
        <w:pStyle w:val="u5"/>
        <w:numPr>
          <w:ilvl w:val="0"/>
          <w:numId w:val="42"/>
        </w:numPr>
        <w:spacing w:before="24" w:after="24"/>
        <w:ind w:firstLineChars="0"/>
      </w:pPr>
      <w:r>
        <w:rPr>
          <w:rFonts w:hint="eastAsia"/>
        </w:rPr>
        <w:t>测试</w:t>
      </w:r>
      <w:r>
        <w:t>序列生成（</w:t>
      </w:r>
      <w:r w:rsidRPr="001E5A54">
        <w:t>Test Path Generation</w:t>
      </w:r>
      <w:r>
        <w:t>）</w:t>
      </w:r>
      <w:r w:rsidR="001E5A54">
        <w:rPr>
          <w:rFonts w:hint="eastAsia"/>
        </w:rPr>
        <w:t>：</w:t>
      </w:r>
      <w:r w:rsidR="0095164B" w:rsidRPr="0095164B">
        <w:rPr>
          <w:rFonts w:hint="eastAsia"/>
        </w:rPr>
        <w:t>针对</w:t>
      </w:r>
      <w:r w:rsidR="0010757D">
        <w:rPr>
          <w:rFonts w:hint="eastAsia"/>
        </w:rPr>
        <w:t>生成</w:t>
      </w:r>
      <w:r w:rsidR="0010757D">
        <w:t>的</w:t>
      </w:r>
      <w:r w:rsidR="0095164B" w:rsidRPr="0095164B">
        <w:rPr>
          <w:rFonts w:hint="eastAsia"/>
        </w:rPr>
        <w:t>行为模型使用</w:t>
      </w:r>
      <w:r w:rsidR="0095164B">
        <w:rPr>
          <w:rFonts w:hint="eastAsia"/>
        </w:rPr>
        <w:t>定义</w:t>
      </w:r>
      <w:r w:rsidR="0095164B" w:rsidRPr="0095164B">
        <w:rPr>
          <w:rFonts w:hint="eastAsia"/>
        </w:rPr>
        <w:lastRenderedPageBreak/>
        <w:t>的覆盖准则，生成测试序列</w:t>
      </w:r>
      <w:r w:rsidR="00C84736">
        <w:rPr>
          <w:rFonts w:hint="eastAsia"/>
        </w:rPr>
        <w:t>（</w:t>
      </w:r>
      <w:r w:rsidR="00281696">
        <w:t>Test</w:t>
      </w:r>
      <w:r w:rsidR="00281696">
        <w:rPr>
          <w:rFonts w:hint="eastAsia"/>
        </w:rPr>
        <w:t xml:space="preserve"> </w:t>
      </w:r>
      <w:r w:rsidR="00281696">
        <w:t>Seqs</w:t>
      </w:r>
      <w:r w:rsidR="00C84736">
        <w:rPr>
          <w:rFonts w:hint="eastAsia"/>
        </w:rPr>
        <w:t>）</w:t>
      </w:r>
      <w:r w:rsidR="0095164B">
        <w:rPr>
          <w:rFonts w:hint="eastAsia"/>
        </w:rPr>
        <w:t>；</w:t>
      </w:r>
    </w:p>
    <w:p w:rsidR="001E5A54" w:rsidRDefault="00635A96" w:rsidP="00136D40">
      <w:pPr>
        <w:pStyle w:val="u5"/>
        <w:numPr>
          <w:ilvl w:val="0"/>
          <w:numId w:val="42"/>
        </w:numPr>
        <w:spacing w:before="24" w:after="24"/>
        <w:ind w:firstLineChars="0"/>
      </w:pPr>
      <w:r>
        <w:rPr>
          <w:rFonts w:hint="eastAsia"/>
        </w:rPr>
        <w:t>测试用例</w:t>
      </w:r>
      <w:r>
        <w:t>生成（</w:t>
      </w:r>
      <w:r>
        <w:t>Test Case</w:t>
      </w:r>
      <w:r w:rsidRPr="001E5A54">
        <w:t xml:space="preserve"> Generation</w:t>
      </w:r>
      <w:r>
        <w:t>）</w:t>
      </w:r>
      <w:r w:rsidR="001E5A54">
        <w:rPr>
          <w:rFonts w:hint="eastAsia"/>
        </w:rPr>
        <w:t>：</w:t>
      </w:r>
      <w:r w:rsidR="0095164B" w:rsidRPr="0095164B">
        <w:rPr>
          <w:rFonts w:hint="eastAsia"/>
        </w:rPr>
        <w:t>根据测试序列，从决策表中</w:t>
      </w:r>
      <w:r w:rsidR="0010757D">
        <w:rPr>
          <w:rFonts w:hint="eastAsia"/>
        </w:rPr>
        <w:t>获取</w:t>
      </w:r>
      <w:r w:rsidR="0095164B" w:rsidRPr="0095164B">
        <w:rPr>
          <w:rFonts w:hint="eastAsia"/>
        </w:rPr>
        <w:t>符合该序列的执行约束，使用</w:t>
      </w:r>
      <w:r w:rsidR="0095164B" w:rsidRPr="0095164B">
        <w:rPr>
          <w:rFonts w:hint="eastAsia"/>
        </w:rPr>
        <w:t>z3</w:t>
      </w:r>
      <w:r w:rsidR="0095164B" w:rsidRPr="0095164B">
        <w:rPr>
          <w:rFonts w:hint="eastAsia"/>
        </w:rPr>
        <w:t>求解器求解出测试数据，填充到</w:t>
      </w:r>
      <w:r w:rsidR="0010757D">
        <w:t>SOAP</w:t>
      </w:r>
      <w:r w:rsidR="0095164B" w:rsidRPr="0095164B">
        <w:rPr>
          <w:rFonts w:hint="eastAsia"/>
        </w:rPr>
        <w:t>消息中形成可执行的测试用例</w:t>
      </w:r>
      <w:r w:rsidR="00C84736">
        <w:rPr>
          <w:rFonts w:hint="eastAsia"/>
        </w:rPr>
        <w:t>（</w:t>
      </w:r>
      <w:r w:rsidR="00281696">
        <w:t>Test</w:t>
      </w:r>
      <w:r w:rsidR="00281696">
        <w:rPr>
          <w:rFonts w:hint="eastAsia"/>
        </w:rPr>
        <w:t xml:space="preserve"> </w:t>
      </w:r>
      <w:r w:rsidR="00281696">
        <w:t>Suite</w:t>
      </w:r>
      <w:r w:rsidR="00C84736">
        <w:rPr>
          <w:rFonts w:hint="eastAsia"/>
        </w:rPr>
        <w:t>）</w:t>
      </w:r>
      <w:r w:rsidR="00281696">
        <w:rPr>
          <w:rFonts w:hint="eastAsia"/>
        </w:rPr>
        <w:t>；</w:t>
      </w:r>
    </w:p>
    <w:p w:rsidR="007C107E" w:rsidRPr="00606565" w:rsidRDefault="00635A96" w:rsidP="00FB50B3">
      <w:pPr>
        <w:pStyle w:val="u5"/>
        <w:numPr>
          <w:ilvl w:val="0"/>
          <w:numId w:val="42"/>
        </w:numPr>
        <w:spacing w:before="24" w:after="24"/>
        <w:ind w:firstLineChars="0"/>
      </w:pPr>
      <w:r>
        <w:rPr>
          <w:rFonts w:hint="eastAsia"/>
        </w:rPr>
        <w:t>测试</w:t>
      </w:r>
      <w:r>
        <w:t>执行（</w:t>
      </w:r>
      <w:r w:rsidRPr="001E5A54">
        <w:t>Test Execution</w:t>
      </w:r>
      <w:r>
        <w:t>）</w:t>
      </w:r>
      <w:r w:rsidR="001E5A54">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C84736">
        <w:rPr>
          <w:rFonts w:hint="eastAsia"/>
        </w:rPr>
        <w:t>（</w:t>
      </w:r>
      <w:r w:rsidR="00281696" w:rsidRPr="00281696">
        <w:t>Test Report</w:t>
      </w:r>
      <w:r w:rsidR="00C84736">
        <w:rPr>
          <w:rFonts w:hint="eastAsia"/>
        </w:rPr>
        <w:t>）</w:t>
      </w:r>
      <w:r w:rsidR="00281696">
        <w:rPr>
          <w:rFonts w:hint="eastAsia"/>
        </w:rPr>
        <w:t>；</w:t>
      </w:r>
    </w:p>
    <w:p w:rsidR="00C712E7" w:rsidRDefault="00C712E7" w:rsidP="00C712E7">
      <w:pPr>
        <w:pStyle w:val="u5"/>
        <w:spacing w:before="24" w:after="24"/>
        <w:ind w:firstLine="480"/>
      </w:pPr>
      <w:r>
        <w:rPr>
          <w:rFonts w:hint="eastAsia"/>
        </w:rPr>
        <w:t>本</w:t>
      </w:r>
      <w:r>
        <w:t>课题重点研究</w:t>
      </w:r>
      <w:r>
        <w:rPr>
          <w:rFonts w:hint="eastAsia"/>
        </w:rPr>
        <w:t>以下四</w:t>
      </w:r>
      <w:r>
        <w:t>个问题：</w:t>
      </w:r>
    </w:p>
    <w:p w:rsidR="00C712E7" w:rsidRPr="004F30C4" w:rsidRDefault="00503C14" w:rsidP="00503C14">
      <w:pPr>
        <w:pStyle w:val="u5"/>
        <w:numPr>
          <w:ilvl w:val="0"/>
          <w:numId w:val="41"/>
        </w:numPr>
        <w:spacing w:before="24" w:after="24"/>
        <w:ind w:firstLineChars="0"/>
        <w:rPr>
          <w:b/>
        </w:rPr>
      </w:pPr>
      <w:r w:rsidRPr="00503C14">
        <w:rPr>
          <w:rFonts w:hint="eastAsia"/>
          <w:b/>
        </w:rPr>
        <w:t>WSDL</w:t>
      </w:r>
      <w:r w:rsidRPr="00503C14">
        <w:rPr>
          <w:rFonts w:hint="eastAsia"/>
          <w:b/>
        </w:rPr>
        <w:t>文档行为约束扩展</w:t>
      </w:r>
      <w:r>
        <w:rPr>
          <w:rFonts w:hint="eastAsia"/>
          <w:b/>
        </w:rPr>
        <w:t>：</w:t>
      </w:r>
      <w:r w:rsidR="003F0BA6" w:rsidRPr="003F0BA6">
        <w:rPr>
          <w:rFonts w:hint="eastAsia"/>
        </w:rPr>
        <w:t>如何定义与描述</w:t>
      </w:r>
      <w:r w:rsidR="00C712E7" w:rsidRPr="003F0BA6">
        <w:rPr>
          <w:rFonts w:hint="eastAsia"/>
        </w:rPr>
        <w:t>服务</w:t>
      </w:r>
      <w:r w:rsidR="003F0BA6">
        <w:rPr>
          <w:rFonts w:hint="eastAsia"/>
        </w:rPr>
        <w:t>的行为约束；</w:t>
      </w:r>
    </w:p>
    <w:p w:rsidR="00C712E7" w:rsidRPr="005310BC" w:rsidRDefault="005310BC" w:rsidP="005310BC">
      <w:pPr>
        <w:pStyle w:val="u5"/>
        <w:numPr>
          <w:ilvl w:val="0"/>
          <w:numId w:val="41"/>
        </w:numPr>
        <w:spacing w:before="24" w:after="24"/>
        <w:ind w:firstLineChars="0"/>
        <w:rPr>
          <w:b/>
        </w:rPr>
      </w:pPr>
      <w:r w:rsidRPr="005310BC">
        <w:rPr>
          <w:rFonts w:hint="eastAsia"/>
          <w:b/>
        </w:rPr>
        <w:t>基于扩展</w:t>
      </w:r>
      <w:r w:rsidRPr="005310BC">
        <w:rPr>
          <w:rFonts w:hint="eastAsia"/>
          <w:b/>
        </w:rPr>
        <w:t>WSDL</w:t>
      </w:r>
      <w:r w:rsidRPr="005310BC">
        <w:rPr>
          <w:rFonts w:hint="eastAsia"/>
          <w:b/>
        </w:rPr>
        <w:t>文档的</w:t>
      </w:r>
      <w:r w:rsidRPr="005310BC">
        <w:rPr>
          <w:rFonts w:hint="eastAsia"/>
          <w:b/>
        </w:rPr>
        <w:t>Web</w:t>
      </w:r>
      <w:r w:rsidRPr="005310BC">
        <w:rPr>
          <w:rFonts w:hint="eastAsia"/>
          <w:b/>
        </w:rPr>
        <w:t>服务行为模型生成方法</w:t>
      </w:r>
      <w:r>
        <w:rPr>
          <w:rFonts w:hint="eastAsia"/>
          <w:b/>
        </w:rPr>
        <w:t>：</w:t>
      </w:r>
      <w:r w:rsidRPr="005310BC">
        <w:rPr>
          <w:rFonts w:hint="eastAsia"/>
        </w:rPr>
        <w:t>定义了服务约束并扩展</w:t>
      </w:r>
      <w:r w:rsidRPr="005310BC">
        <w:rPr>
          <w:rFonts w:hint="eastAsia"/>
        </w:rPr>
        <w:t>WSDL</w:t>
      </w:r>
      <w:r w:rsidRPr="005310BC">
        <w:rPr>
          <w:rFonts w:hint="eastAsia"/>
        </w:rPr>
        <w:t>文档后</w:t>
      </w:r>
      <w:r>
        <w:rPr>
          <w:rFonts w:hint="eastAsia"/>
        </w:rPr>
        <w:t>，解决</w:t>
      </w:r>
      <w:r w:rsidRPr="005310BC">
        <w:rPr>
          <w:rFonts w:hint="eastAsia"/>
        </w:rPr>
        <w:t>如何</w:t>
      </w:r>
      <w:r w:rsidR="00BF4180">
        <w:rPr>
          <w:rFonts w:hint="eastAsia"/>
        </w:rPr>
        <w:t>解析</w:t>
      </w:r>
      <w:r w:rsidRPr="005310BC">
        <w:t>给定的</w:t>
      </w:r>
      <w:r w:rsidRPr="005310BC">
        <w:rPr>
          <w:rFonts w:hint="eastAsia"/>
        </w:rPr>
        <w:t>扩展</w:t>
      </w:r>
      <w:r w:rsidRPr="005310BC">
        <w:rPr>
          <w:rFonts w:hint="eastAsia"/>
        </w:rPr>
        <w:t>WSDL</w:t>
      </w:r>
      <w:r w:rsidR="003F0BA6">
        <w:rPr>
          <w:rFonts w:hint="eastAsia"/>
        </w:rPr>
        <w:t>、</w:t>
      </w:r>
      <w:r w:rsidR="003F0BA6">
        <w:t>如何</w:t>
      </w:r>
      <w:r w:rsidRPr="005310BC">
        <w:t>构建</w:t>
      </w:r>
      <w:r w:rsidRPr="005310BC">
        <w:rPr>
          <w:rFonts w:hint="eastAsia"/>
        </w:rPr>
        <w:t>与存储</w:t>
      </w:r>
      <w:r w:rsidRPr="005310BC">
        <w:rPr>
          <w:rFonts w:hint="eastAsia"/>
        </w:rPr>
        <w:t>W</w:t>
      </w:r>
      <w:r w:rsidRPr="005310BC">
        <w:t>eb</w:t>
      </w:r>
      <w:r w:rsidRPr="005310BC">
        <w:t>服务行为模型</w:t>
      </w:r>
      <w:r w:rsidRPr="005310BC">
        <w:rPr>
          <w:rFonts w:hint="eastAsia"/>
        </w:rPr>
        <w:t>；</w:t>
      </w:r>
    </w:p>
    <w:p w:rsidR="00C712E7" w:rsidRPr="00553795" w:rsidRDefault="00BF4180" w:rsidP="00553795">
      <w:pPr>
        <w:pStyle w:val="u5"/>
        <w:numPr>
          <w:ilvl w:val="0"/>
          <w:numId w:val="41"/>
        </w:numPr>
        <w:spacing w:before="24" w:after="24"/>
        <w:ind w:firstLineChars="0"/>
      </w:pPr>
      <w:r w:rsidRPr="000B3474">
        <w:rPr>
          <w:rFonts w:hint="eastAsia"/>
          <w:b/>
          <w:bCs/>
        </w:rPr>
        <w:t>行为模型</w:t>
      </w:r>
      <w:r>
        <w:rPr>
          <w:rFonts w:hint="eastAsia"/>
          <w:b/>
          <w:bCs/>
        </w:rPr>
        <w:t>驱动</w:t>
      </w:r>
      <w:r w:rsidRPr="000B3474">
        <w:rPr>
          <w:rFonts w:hint="eastAsia"/>
          <w:b/>
          <w:bCs/>
        </w:rPr>
        <w:t>的测试用例生成</w:t>
      </w:r>
      <w:r>
        <w:rPr>
          <w:rFonts w:hint="eastAsia"/>
          <w:b/>
          <w:bCs/>
        </w:rPr>
        <w:t>：</w:t>
      </w:r>
      <w:r w:rsidR="00553795" w:rsidRPr="00553795">
        <w:rPr>
          <w:rFonts w:hint="eastAsia"/>
          <w:bCs/>
        </w:rPr>
        <w:t>W</w:t>
      </w:r>
      <w:r w:rsidR="00553795" w:rsidRPr="00553795">
        <w:rPr>
          <w:bCs/>
        </w:rPr>
        <w:t>eb</w:t>
      </w:r>
      <w:r w:rsidR="00553795" w:rsidRPr="00553795">
        <w:rPr>
          <w:bCs/>
        </w:rPr>
        <w:t>服务行为模型</w:t>
      </w:r>
      <w:r w:rsidR="00553795" w:rsidRPr="00553795">
        <w:rPr>
          <w:rFonts w:hint="eastAsia"/>
          <w:bCs/>
        </w:rPr>
        <w:t>构建</w:t>
      </w:r>
      <w:r w:rsidR="00553795" w:rsidRPr="00553795">
        <w:rPr>
          <w:bCs/>
        </w:rPr>
        <w:t>完毕后，考虑</w:t>
      </w:r>
      <w:r w:rsidR="00C712E7" w:rsidRPr="00553795">
        <w:rPr>
          <w:rFonts w:hint="eastAsia"/>
        </w:rPr>
        <w:t>基于建立模型的测试序列、测试数据与测试用例的自动生成</w:t>
      </w:r>
      <w:r w:rsidR="00BC5F71">
        <w:rPr>
          <w:rFonts w:hint="eastAsia"/>
        </w:rPr>
        <w:t>。</w:t>
      </w:r>
      <w:r w:rsidR="00553795">
        <w:rPr>
          <w:rFonts w:hint="eastAsia"/>
        </w:rPr>
        <w:t>主要</w:t>
      </w:r>
      <w:r w:rsidR="00553795">
        <w:t>解决</w:t>
      </w:r>
      <w:r w:rsidR="00553795">
        <w:rPr>
          <w:rFonts w:hint="eastAsia"/>
        </w:rPr>
        <w:t>如何从给定行为模型中生成测试序列</w:t>
      </w:r>
      <w:r w:rsidR="00BC5F71">
        <w:rPr>
          <w:rFonts w:hint="eastAsia"/>
        </w:rPr>
        <w:t>、</w:t>
      </w:r>
      <w:r w:rsidR="00553795">
        <w:rPr>
          <w:rFonts w:hint="eastAsia"/>
        </w:rPr>
        <w:t>如何根据测试序列求解相对应的测试数据以及如何将测试数据与测试序列结合，生成可执行的测试用例；</w:t>
      </w:r>
    </w:p>
    <w:p w:rsidR="00C712E7" w:rsidRPr="00BD5631" w:rsidRDefault="00C712E7" w:rsidP="00136D40">
      <w:pPr>
        <w:pStyle w:val="u5"/>
        <w:numPr>
          <w:ilvl w:val="0"/>
          <w:numId w:val="41"/>
        </w:numPr>
        <w:spacing w:before="24" w:after="24"/>
        <w:ind w:firstLineChars="0"/>
      </w:pPr>
      <w:r w:rsidRPr="004F30C4">
        <w:rPr>
          <w:rFonts w:hint="eastAsia"/>
          <w:b/>
        </w:rPr>
        <w:t>测试执行与结果判定</w:t>
      </w:r>
      <w:r w:rsidR="00BA7A2D">
        <w:rPr>
          <w:rFonts w:hint="eastAsia"/>
          <w:b/>
        </w:rPr>
        <w:t>：</w:t>
      </w:r>
      <w:r w:rsidR="006D7DE8" w:rsidRPr="006D7DE8">
        <w:rPr>
          <w:rFonts w:hint="eastAsia"/>
        </w:rPr>
        <w:t>测试</w:t>
      </w:r>
      <w:r w:rsidR="006D7DE8" w:rsidRPr="006D7DE8">
        <w:t>与监控服务的运行以及对服务操作的调用是否符合</w:t>
      </w:r>
      <w:r w:rsidR="006D7DE8" w:rsidRPr="006D7DE8">
        <w:rPr>
          <w:rFonts w:hint="eastAsia"/>
        </w:rPr>
        <w:t>约束条件</w:t>
      </w:r>
      <w:r w:rsidR="006D7DE8" w:rsidRPr="006D7DE8">
        <w:t>进行判断</w:t>
      </w:r>
      <w:r w:rsidR="006D7DE8" w:rsidRPr="006D7DE8">
        <w:rPr>
          <w:rFonts w:hint="eastAsia"/>
        </w:rPr>
        <w:t>，</w:t>
      </w:r>
      <w:r w:rsidR="006D7DE8" w:rsidRPr="006D7DE8">
        <w:t>针对执行错误的测试用例，尝试定位违反</w:t>
      </w:r>
      <w:r w:rsidR="004F07F9">
        <w:t>的</w:t>
      </w:r>
      <w:r w:rsidR="006D7DE8" w:rsidRPr="006D7DE8">
        <w:t>束类型</w:t>
      </w:r>
      <w:r w:rsidR="006D7DE8" w:rsidRPr="006D7DE8">
        <w:rPr>
          <w:rFonts w:hint="eastAsia"/>
        </w:rPr>
        <w:t>。</w:t>
      </w:r>
    </w:p>
    <w:p w:rsidR="002A18D0" w:rsidRPr="009D3317" w:rsidRDefault="00C712E7" w:rsidP="002A18D0">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Pr="00937285" w:rsidRDefault="00342D81" w:rsidP="00F25BF0">
      <w:pPr>
        <w:pStyle w:val="u2"/>
      </w:pPr>
      <w:bookmarkStart w:id="25" w:name="_Toc498465845"/>
      <w:r w:rsidRPr="00937285">
        <w:rPr>
          <w:rFonts w:hint="eastAsia"/>
        </w:rPr>
        <w:t>WSDL</w:t>
      </w:r>
      <w:r w:rsidRPr="00937285">
        <w:rPr>
          <w:rFonts w:hint="eastAsia"/>
        </w:rPr>
        <w:t>文档</w:t>
      </w:r>
      <w:r w:rsidR="0038474D" w:rsidRPr="00937285">
        <w:rPr>
          <w:rFonts w:hint="eastAsia"/>
        </w:rPr>
        <w:t>行为</w:t>
      </w:r>
      <w:r w:rsidR="0038474D" w:rsidRPr="00937285">
        <w:t>约束</w:t>
      </w:r>
      <w:r w:rsidRPr="00937285">
        <w:rPr>
          <w:rFonts w:hint="eastAsia"/>
        </w:rPr>
        <w:t>扩展</w:t>
      </w:r>
      <w:bookmarkEnd w:id="25"/>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rsidR="00570004" w:rsidRDefault="003721D4" w:rsidP="000F613B">
      <w:pPr>
        <w:pStyle w:val="u5"/>
        <w:spacing w:before="24" w:after="24"/>
        <w:ind w:firstLine="480"/>
      </w:pPr>
      <w:r>
        <w:rPr>
          <w:rFonts w:hint="eastAsia"/>
        </w:rPr>
        <w:lastRenderedPageBreak/>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26" w:name="_Toc371319867"/>
      <w:bookmarkStart w:id="27" w:name="_Toc371760563"/>
      <w:bookmarkStart w:id="28" w:name="_Toc374700848"/>
      <w:bookmarkStart w:id="29" w:name="_Toc498465846"/>
      <w:r>
        <w:rPr>
          <w:rFonts w:hint="eastAsia"/>
        </w:rPr>
        <w:t>行为</w:t>
      </w:r>
      <w:r w:rsidR="00521139" w:rsidRPr="007B3690">
        <w:rPr>
          <w:rFonts w:hint="eastAsia"/>
        </w:rPr>
        <w:t>约束类型</w:t>
      </w:r>
      <w:r w:rsidR="00521139">
        <w:rPr>
          <w:rFonts w:hint="eastAsia"/>
        </w:rPr>
        <w:t>定义</w:t>
      </w:r>
      <w:bookmarkEnd w:id="26"/>
      <w:bookmarkEnd w:id="27"/>
      <w:bookmarkEnd w:id="28"/>
      <w:r w:rsidR="00521139">
        <w:rPr>
          <w:rFonts w:hint="eastAsia"/>
        </w:rPr>
        <w:t>与描述</w:t>
      </w:r>
      <w:bookmarkEnd w:id="29"/>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w:t>
      </w:r>
      <w:r w:rsidR="00B068D6">
        <w:rPr>
          <w:highlight w:val="yellow"/>
          <w:vertAlign w:val="superscript"/>
        </w:rPr>
        <w:t>0</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w:t>
      </w:r>
      <w:r w:rsidR="00B068D6">
        <w:rPr>
          <w:highlight w:val="yellow"/>
          <w:vertAlign w:val="superscript"/>
        </w:rPr>
        <w:t>4</w:t>
      </w:r>
      <w:r w:rsidR="00F87D2F" w:rsidRPr="000141E1">
        <w:rPr>
          <w:highlight w:val="yellow"/>
          <w:vertAlign w:val="superscript"/>
        </w:rPr>
        <w:t>,3</w:t>
      </w:r>
      <w:r w:rsidR="00B068D6">
        <w:rPr>
          <w:highlight w:val="yellow"/>
          <w:vertAlign w:val="superscript"/>
        </w:rPr>
        <w:t>1</w:t>
      </w:r>
      <w:r w:rsidR="00F87D2F" w:rsidRPr="000141E1">
        <w:rPr>
          <w:rFonts w:hint="eastAsia"/>
          <w:highlight w:val="yellow"/>
          <w:vertAlign w:val="superscript"/>
        </w:rPr>
        <w:t>,</w:t>
      </w:r>
      <w:r w:rsidR="00B068D6">
        <w:rPr>
          <w:highlight w:val="yellow"/>
          <w:vertAlign w:val="superscript"/>
        </w:rPr>
        <w:t>39</w:t>
      </w:r>
      <w:r w:rsidR="000141E1" w:rsidRPr="000141E1">
        <w:rPr>
          <w:highlight w:val="yellow"/>
          <w:vertAlign w:val="superscript"/>
        </w:rPr>
        <w:t>,4</w:t>
      </w:r>
      <w:r w:rsidR="00B068D6">
        <w:rPr>
          <w:highlight w:val="yellow"/>
          <w:vertAlign w:val="superscript"/>
        </w:rPr>
        <w:t>0</w:t>
      </w:r>
      <w:r w:rsidR="000141E1" w:rsidRPr="000141E1">
        <w:rPr>
          <w:highlight w:val="yellow"/>
          <w:vertAlign w:val="superscript"/>
        </w:rPr>
        <w:t>,4</w:t>
      </w:r>
      <w:r w:rsidR="00B068D6">
        <w:rPr>
          <w:highlight w:val="yellow"/>
          <w:vertAlign w:val="superscript"/>
        </w:rPr>
        <w:t>1</w:t>
      </w:r>
      <w:r w:rsidR="000141E1" w:rsidRPr="000141E1">
        <w:rPr>
          <w:highlight w:val="yellow"/>
          <w:vertAlign w:val="superscript"/>
        </w:rPr>
        <w:t>,</w:t>
      </w:r>
      <w:r w:rsidR="000141E1" w:rsidRPr="000141E1">
        <w:rPr>
          <w:rStyle w:val="aff9"/>
          <w:highlight w:val="yellow"/>
        </w:rPr>
        <w:endnoteReference w:id="57"/>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w:t>
      </w:r>
      <w:r w:rsidR="00B068D6">
        <w:rPr>
          <w:highlight w:val="yellow"/>
          <w:vertAlign w:val="superscript"/>
        </w:rPr>
        <w:t>3</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w:t>
      </w:r>
      <w:r w:rsidR="00B068D6">
        <w:rPr>
          <w:highlight w:val="yellow"/>
          <w:vertAlign w:val="superscript"/>
        </w:rPr>
        <w:t>1</w:t>
      </w:r>
      <w:r w:rsidR="00C82110" w:rsidRPr="00A85D52">
        <w:rPr>
          <w:highlight w:val="yellow"/>
          <w:vertAlign w:val="superscript"/>
        </w:rPr>
        <w:t>,</w:t>
      </w:r>
      <w:r w:rsidR="00B068D6">
        <w:rPr>
          <w:highlight w:val="yellow"/>
          <w:vertAlign w:val="superscript"/>
        </w:rPr>
        <w:t>57</w:t>
      </w:r>
      <w:r w:rsidR="00C82110" w:rsidRPr="00A85D52">
        <w:rPr>
          <w:highlight w:val="yellow"/>
          <w:vertAlign w:val="superscript"/>
        </w:rPr>
        <w:t>,</w:t>
      </w:r>
      <w:r w:rsidR="00C82110" w:rsidRPr="00A85D52">
        <w:rPr>
          <w:rStyle w:val="aff9"/>
          <w:highlight w:val="yellow"/>
        </w:rPr>
        <w:endnoteReference w:id="58"/>
      </w:r>
      <w:r w:rsidR="004E40E6" w:rsidRPr="00A85D52">
        <w:rPr>
          <w:highlight w:val="yellow"/>
          <w:vertAlign w:val="superscript"/>
        </w:rPr>
        <w:t>,</w:t>
      </w:r>
      <w:r w:rsidR="004E40E6" w:rsidRPr="00A85D52">
        <w:rPr>
          <w:rStyle w:val="aff9"/>
          <w:highlight w:val="yellow"/>
        </w:rPr>
        <w:endnoteReference w:id="59"/>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B068D6">
        <w:rPr>
          <w:highlight w:val="yellow"/>
          <w:vertAlign w:val="superscript"/>
        </w:rPr>
        <w:t>4</w:t>
      </w:r>
      <w:r w:rsidR="008B0621" w:rsidRPr="008B0621">
        <w:rPr>
          <w:rFonts w:hint="eastAsia"/>
          <w:highlight w:val="yellow"/>
          <w:vertAlign w:val="superscript"/>
        </w:rPr>
        <w:t>,</w:t>
      </w:r>
      <w:r w:rsidR="00B068D6">
        <w:rPr>
          <w:highlight w:val="yellow"/>
          <w:vertAlign w:val="superscript"/>
        </w:rPr>
        <w:t>58</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B068D6">
        <w:rPr>
          <w:highlight w:val="yellow"/>
          <w:vertAlign w:val="superscript"/>
        </w:rPr>
        <w:t>30</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2A18D0" w:rsidP="008C385F">
      <w:pPr>
        <w:pStyle w:val="u5"/>
        <w:spacing w:before="24" w:after="24"/>
        <w:ind w:firstLineChars="0" w:firstLine="0"/>
        <w:jc w:val="center"/>
      </w:pPr>
      <w:r>
        <w:object w:dxaOrig="5445" w:dyaOrig="4486">
          <v:shape id="_x0000_i1027" type="#_x0000_t75" style="width:258.75pt;height:213pt" o:ole="">
            <v:imagedata r:id="rId22" o:title=""/>
          </v:shape>
          <o:OLEObject Type="Embed" ProgID="Visio.Drawing.15" ShapeID="_x0000_i1027" DrawAspect="Content" ObjectID="_1572263761" r:id="rId23"/>
        </w:object>
      </w:r>
    </w:p>
    <w:p w:rsidR="002A3A11" w:rsidRPr="00FB50B3" w:rsidRDefault="008C385F" w:rsidP="00B75268">
      <w:pPr>
        <w:pStyle w:val="ub"/>
        <w:spacing w:before="120" w:after="360"/>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w:t>
      </w:r>
      <w:r w:rsidRPr="00606565">
        <w:fldChar w:fldCharType="end"/>
      </w:r>
      <w:r w:rsidRPr="00606565">
        <w:t xml:space="preserve"> </w:t>
      </w:r>
      <w:r w:rsidRPr="00606565">
        <w:rPr>
          <w:rFonts w:hint="eastAsia"/>
        </w:rPr>
        <w:t>服务约束</w:t>
      </w:r>
      <w:r w:rsidR="00C74E6D">
        <w:rPr>
          <w:rFonts w:hint="eastAsia"/>
        </w:rPr>
        <w:t>定层次与分类</w:t>
      </w:r>
    </w:p>
    <w:p w:rsidR="00FE7501" w:rsidRDefault="00D705D1" w:rsidP="00280779">
      <w:pPr>
        <w:pStyle w:val="u5"/>
        <w:spacing w:before="24" w:after="24"/>
        <w:ind w:firstLine="480"/>
      </w:pPr>
      <w:r>
        <w:rPr>
          <w:rFonts w:hint="eastAsia"/>
        </w:rPr>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0"/>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F07F9">
        <w:t>t</w:t>
      </w:r>
      <w:r w:rsidR="004F07F9">
        <w:t>，</w:t>
      </w:r>
      <w:r w:rsidR="007E737A">
        <w:rPr>
          <w:rFonts w:hint="eastAsia"/>
        </w:rPr>
        <w:t>E</w:t>
      </w:r>
      <w:r w:rsidR="004F07F9">
        <w:rPr>
          <w:rFonts w:hint="eastAsia"/>
        </w:rPr>
        <w:t>B</w:t>
      </w:r>
      <w:r w:rsidR="004F07F9">
        <w:t>N</w:t>
      </w:r>
      <w:r w:rsidR="00001A0A" w:rsidRPr="00001A0A">
        <w:rPr>
          <w:rFonts w:hint="eastAsia"/>
        </w:rPr>
        <w:t>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FE7501">
        <w:rPr>
          <w:rFonts w:hint="eastAsia"/>
        </w:rPr>
        <w:t>在</w:t>
      </w:r>
      <w:r w:rsidR="00FE7501">
        <w:rPr>
          <w:rFonts w:hint="eastAsia"/>
        </w:rPr>
        <w:t>BNF</w:t>
      </w:r>
      <w:r w:rsidR="00FE7501">
        <w:rPr>
          <w:rFonts w:hint="eastAsia"/>
        </w:rPr>
        <w:t>基础上主要扩展了</w:t>
      </w:r>
      <w:r w:rsidR="00FE7501">
        <w:t>如下规则</w:t>
      </w:r>
      <w:r w:rsidR="00FE7501">
        <w:rPr>
          <w:rFonts w:hint="eastAsia"/>
        </w:rPr>
        <w:t>；</w:t>
      </w:r>
    </w:p>
    <w:p w:rsidR="00FE7501" w:rsidRDefault="00FE7501" w:rsidP="00FE7501">
      <w:pPr>
        <w:pStyle w:val="u5"/>
        <w:numPr>
          <w:ilvl w:val="0"/>
          <w:numId w:val="49"/>
        </w:numPr>
        <w:spacing w:before="24" w:after="24"/>
        <w:ind w:firstLineChars="0"/>
      </w:pPr>
      <w:r w:rsidRPr="009223AE">
        <w:rPr>
          <w:b/>
        </w:rPr>
        <w:t>终结符被严格的包围在引号</w:t>
      </w:r>
      <w:r w:rsidRPr="009223AE">
        <w:rPr>
          <w:b/>
        </w:rPr>
        <w:t xml:space="preserve">"..." </w:t>
      </w:r>
      <w:r w:rsidRPr="009223AE">
        <w:rPr>
          <w:b/>
        </w:rPr>
        <w:t>或</w:t>
      </w:r>
      <w:r w:rsidRPr="009223AE">
        <w:rPr>
          <w:b/>
        </w:rPr>
        <w:t xml:space="preserve"> '...' </w:t>
      </w:r>
      <w:r w:rsidRPr="009223AE">
        <w:rPr>
          <w:b/>
        </w:rPr>
        <w:t>中</w:t>
      </w:r>
      <w:r>
        <w:rPr>
          <w:rFonts w:hint="eastAsia"/>
        </w:rPr>
        <w:t>，</w:t>
      </w:r>
      <w:r w:rsidRPr="00326383">
        <w:t>给非终结符的尖括号</w:t>
      </w:r>
      <w:r w:rsidRPr="00326383">
        <w:t>"</w:t>
      </w:r>
      <w:r>
        <w:t>&lt;...&gt;"</w:t>
      </w:r>
      <w:r w:rsidRPr="00326383">
        <w:t>可以省略</w:t>
      </w:r>
      <w:r>
        <w:rPr>
          <w:rFonts w:hint="eastAsia"/>
        </w:rPr>
        <w:t>；</w:t>
      </w:r>
    </w:p>
    <w:p w:rsidR="00FE7501" w:rsidRDefault="00FE7501" w:rsidP="00FE7501">
      <w:pPr>
        <w:pStyle w:val="u5"/>
        <w:numPr>
          <w:ilvl w:val="0"/>
          <w:numId w:val="49"/>
        </w:numPr>
        <w:spacing w:before="24" w:after="24"/>
        <w:ind w:firstLineChars="0"/>
      </w:pPr>
      <w:r>
        <w:t>进一步</w:t>
      </w:r>
      <w:r w:rsidRPr="00326383">
        <w:t>提供了</w:t>
      </w:r>
      <w:r w:rsidRPr="00FE7501">
        <w:rPr>
          <w:b/>
        </w:rPr>
        <w:t>定义重复次数</w:t>
      </w:r>
      <w:r w:rsidRPr="00FE7501">
        <w:rPr>
          <w:rFonts w:hint="eastAsia"/>
          <w:b/>
        </w:rPr>
        <w:t>（</w:t>
      </w:r>
      <w:r w:rsidRPr="00FE7501">
        <w:rPr>
          <w:rFonts w:hint="eastAsia"/>
          <w:b/>
        </w:rPr>
        <w:t>*</w:t>
      </w:r>
      <w:r w:rsidRPr="00FE7501">
        <w:rPr>
          <w:rFonts w:hint="eastAsia"/>
          <w:b/>
        </w:rPr>
        <w:t>、</w:t>
      </w:r>
      <w:r w:rsidRPr="00FE7501">
        <w:rPr>
          <w:b/>
        </w:rPr>
        <w:t>+</w:t>
      </w:r>
      <w:r w:rsidRPr="00FE7501">
        <w:rPr>
          <w:rFonts w:hint="eastAsia"/>
          <w:b/>
        </w:rPr>
        <w:t>、</w:t>
      </w:r>
      <w:r w:rsidRPr="00FE7501">
        <w:rPr>
          <w:b/>
        </w:rPr>
        <w:t>[]</w:t>
      </w:r>
      <w:r w:rsidRPr="00FE7501">
        <w:rPr>
          <w:rFonts w:hint="eastAsia"/>
          <w:b/>
        </w:rPr>
        <w:t>）</w:t>
      </w:r>
      <w:r w:rsidRPr="00326383">
        <w:t>，排除选择和注释等增强机制。</w:t>
      </w:r>
    </w:p>
    <w:p w:rsidR="00CD26AD" w:rsidRDefault="00FE7501" w:rsidP="00280779">
      <w:pPr>
        <w:pStyle w:val="u5"/>
        <w:spacing w:before="24" w:after="24"/>
        <w:ind w:firstLine="480"/>
      </w:pPr>
      <w:r>
        <w:rPr>
          <w:rFonts w:hint="eastAsia"/>
        </w:rPr>
        <w:t>EB</w:t>
      </w:r>
      <w:r>
        <w:t>N</w:t>
      </w:r>
      <w:r w:rsidRPr="00001A0A">
        <w:rPr>
          <w:rFonts w:hint="eastAsia"/>
        </w:rPr>
        <w:t>F</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FE7501" w:rsidRDefault="00FE7501" w:rsidP="00280779">
      <w:pPr>
        <w:pStyle w:val="u5"/>
        <w:spacing w:before="24" w:after="24"/>
        <w:ind w:firstLine="480"/>
      </w:pPr>
    </w:p>
    <w:p w:rsidR="00FE7501" w:rsidRDefault="00FE7501" w:rsidP="00280779">
      <w:pPr>
        <w:pStyle w:val="u5"/>
        <w:spacing w:before="24" w:after="24"/>
        <w:ind w:firstLine="480"/>
      </w:pPr>
    </w:p>
    <w:p w:rsidR="004772F3" w:rsidRDefault="004772F3"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jc w:val="center"/>
        <w:tblLook w:val="04A0" w:firstRow="1" w:lastRow="0" w:firstColumn="1" w:lastColumn="0" w:noHBand="0" w:noVBand="1"/>
      </w:tblPr>
      <w:tblGrid>
        <w:gridCol w:w="1307"/>
        <w:gridCol w:w="4678"/>
        <w:gridCol w:w="850"/>
      </w:tblGrid>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基本</w:t>
            </w:r>
            <w:r w:rsidRPr="00FE7501">
              <w:rPr>
                <w:b/>
                <w:sz w:val="21"/>
                <w:szCs w:val="21"/>
              </w:rPr>
              <w:t>含义</w:t>
            </w:r>
          </w:p>
        </w:tc>
        <w:tc>
          <w:tcPr>
            <w:tcW w:w="4678"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c>
          <w:tcPr>
            <w:tcW w:w="850"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符号</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定义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使用</w:t>
            </w:r>
            <w:r w:rsidRPr="00FE7501">
              <w:rPr>
                <w:sz w:val="21"/>
                <w:szCs w:val="21"/>
              </w:rPr>
              <w:t>symbol ::= expression</w:t>
            </w:r>
            <w:r w:rsidRPr="00FE7501">
              <w:rPr>
                <w:rFonts w:hint="eastAsia"/>
                <w:sz w:val="21"/>
                <w:szCs w:val="21"/>
              </w:rPr>
              <w:t>形式</w:t>
            </w:r>
            <w:r w:rsidRPr="00FE7501">
              <w:rPr>
                <w:sz w:val="21"/>
                <w:szCs w:val="21"/>
              </w:rPr>
              <w:t>定义</w:t>
            </w:r>
            <w:r w:rsidRPr="00FE7501">
              <w:rPr>
                <w:sz w:val="21"/>
                <w:szCs w:val="21"/>
              </w:rPr>
              <w:t>symbol</w:t>
            </w:r>
            <w:r w:rsidRPr="00FE7501">
              <w:rPr>
                <w:rFonts w:hint="eastAsia"/>
                <w:sz w:val="21"/>
                <w:szCs w:val="21"/>
              </w:rPr>
              <w:t>语法</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可选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元素可存在</w:t>
            </w:r>
            <w:r w:rsidRPr="00FE7501">
              <w:rPr>
                <w:sz w:val="21"/>
                <w:szCs w:val="21"/>
              </w:rPr>
              <w:t>也可不</w:t>
            </w:r>
            <w:r w:rsidRPr="00FE7501">
              <w:rPr>
                <w:rFonts w:hint="eastAsia"/>
                <w:sz w:val="21"/>
                <w:szCs w:val="21"/>
              </w:rPr>
              <w:t>存在</w:t>
            </w:r>
            <w:r w:rsidR="005C3093" w:rsidRPr="00FE7501">
              <w:rPr>
                <w:rFonts w:hint="eastAsia"/>
                <w:sz w:val="21"/>
                <w:szCs w:val="21"/>
              </w:rPr>
              <w:t>，</w:t>
            </w:r>
            <w:r w:rsidR="005C3093" w:rsidRPr="00FE7501">
              <w:rPr>
                <w:sz w:val="21"/>
                <w:szCs w:val="21"/>
              </w:rPr>
              <w:t>即</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rFonts w:hint="eastAsia"/>
                <w:sz w:val="21"/>
                <w:szCs w:val="21"/>
              </w:rPr>
              <w:t>1</w:t>
            </w:r>
            <w:r w:rsidR="00217824" w:rsidRPr="00FE7501">
              <w:rPr>
                <w:rFonts w:hint="eastAsia"/>
                <w:sz w:val="21"/>
                <w:szCs w:val="21"/>
              </w:rPr>
              <w:t>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元素可重复</w:t>
            </w:r>
            <w:r w:rsidRPr="00FE7501">
              <w:rPr>
                <w:rFonts w:hint="eastAsia"/>
                <w:sz w:val="21"/>
                <w:szCs w:val="21"/>
              </w:rPr>
              <w:t>0</w:t>
            </w:r>
            <w:r w:rsidRPr="00FE7501">
              <w:rPr>
                <w:rFonts w:hint="eastAsia"/>
                <w:sz w:val="21"/>
                <w:szCs w:val="21"/>
              </w:rPr>
              <w:t>到</w:t>
            </w:r>
            <w:r w:rsidRPr="00FE7501">
              <w:rPr>
                <w:sz w:val="21"/>
                <w:szCs w:val="21"/>
              </w:rPr>
              <w:t>多次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rFonts w:hint="eastAsia"/>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sz w:val="21"/>
                <w:szCs w:val="21"/>
              </w:rPr>
              <w:t>1</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代替</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sz w:val="21"/>
                <w:szCs w:val="21"/>
              </w:rPr>
              <w:t>符号</w:t>
            </w:r>
            <w:r w:rsidRPr="00FE7501">
              <w:rPr>
                <w:rFonts w:hint="eastAsia"/>
                <w:sz w:val="21"/>
                <w:szCs w:val="21"/>
              </w:rPr>
              <w:t>|</w:t>
            </w:r>
            <w:r w:rsidRPr="00FE7501">
              <w:rPr>
                <w:sz w:val="21"/>
                <w:szCs w:val="21"/>
              </w:rPr>
              <w:t>左右元素</w:t>
            </w:r>
            <w:r w:rsidRPr="00FE7501">
              <w:rPr>
                <w:rFonts w:hint="eastAsia"/>
                <w:sz w:val="21"/>
                <w:szCs w:val="21"/>
              </w:rPr>
              <w:t>存在代替</w:t>
            </w:r>
            <w:r w:rsidRPr="00FE7501">
              <w:rPr>
                <w:sz w:val="21"/>
                <w:szCs w:val="21"/>
              </w:rPr>
              <w:t>关系</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排除</w:t>
            </w:r>
          </w:p>
        </w:tc>
        <w:tc>
          <w:tcPr>
            <w:tcW w:w="4678" w:type="dxa"/>
          </w:tcPr>
          <w:p w:rsidR="00812A93" w:rsidRPr="00FE7501" w:rsidRDefault="00FC4DF7" w:rsidP="00FE7501">
            <w:pPr>
              <w:pStyle w:val="u5"/>
              <w:spacing w:before="24" w:after="24" w:line="240" w:lineRule="auto"/>
              <w:ind w:firstLineChars="0" w:firstLine="0"/>
              <w:jc w:val="left"/>
              <w:rPr>
                <w:sz w:val="21"/>
                <w:szCs w:val="21"/>
              </w:rPr>
            </w:pPr>
            <w:r w:rsidRPr="00FE7501">
              <w:rPr>
                <w:sz w:val="21"/>
                <w:szCs w:val="21"/>
              </w:rPr>
              <w:t xml:space="preserve">A-B </w:t>
            </w:r>
            <w:r w:rsidRPr="00FE7501">
              <w:rPr>
                <w:rFonts w:hint="eastAsia"/>
                <w:sz w:val="21"/>
                <w:szCs w:val="21"/>
              </w:rPr>
              <w:t>匹配</w:t>
            </w:r>
            <w:r w:rsidRPr="00FE7501">
              <w:rPr>
                <w:sz w:val="21"/>
                <w:szCs w:val="21"/>
              </w:rPr>
              <w:t>任何</w:t>
            </w:r>
            <w:r w:rsidRPr="00FE7501">
              <w:rPr>
                <w:rFonts w:hint="eastAsia"/>
                <w:sz w:val="21"/>
                <w:szCs w:val="21"/>
              </w:rPr>
              <w:t>在</w:t>
            </w:r>
            <w:r w:rsidRPr="00FE7501">
              <w:rPr>
                <w:rFonts w:hint="eastAsia"/>
                <w:sz w:val="21"/>
                <w:szCs w:val="21"/>
              </w:rPr>
              <w:t>A</w:t>
            </w:r>
            <w:r w:rsidRPr="00FE7501">
              <w:rPr>
                <w:rFonts w:hint="eastAsia"/>
                <w:sz w:val="21"/>
                <w:szCs w:val="21"/>
              </w:rPr>
              <w:t>集合</w:t>
            </w:r>
            <w:r w:rsidRPr="00FE7501">
              <w:rPr>
                <w:sz w:val="21"/>
                <w:szCs w:val="21"/>
              </w:rPr>
              <w:t>但</w:t>
            </w:r>
            <w:r w:rsidRPr="00FE7501">
              <w:rPr>
                <w:rFonts w:hint="eastAsia"/>
                <w:sz w:val="21"/>
                <w:szCs w:val="21"/>
              </w:rPr>
              <w:t>不包括</w:t>
            </w:r>
            <w:r w:rsidRPr="00FE7501">
              <w:rPr>
                <w:rFonts w:hint="eastAsia"/>
                <w:sz w:val="21"/>
                <w:szCs w:val="21"/>
              </w:rPr>
              <w:t>B</w:t>
            </w:r>
            <w:r w:rsidRPr="00FE7501">
              <w:rPr>
                <w:rFonts w:hint="eastAsia"/>
                <w:sz w:val="21"/>
                <w:szCs w:val="21"/>
              </w:rPr>
              <w:t>集合</w:t>
            </w:r>
            <w:r w:rsidR="0025131D" w:rsidRPr="00FE7501">
              <w:rPr>
                <w:rFonts w:hint="eastAsia"/>
                <w:sz w:val="21"/>
                <w:szCs w:val="21"/>
              </w:rPr>
              <w:t>的</w:t>
            </w:r>
            <w:r w:rsidRPr="00FE7501">
              <w:rPr>
                <w:rFonts w:hint="eastAsia"/>
                <w:sz w:val="21"/>
                <w:szCs w:val="21"/>
              </w:rPr>
              <w:t>元素</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分组</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rFonts w:hint="eastAsia"/>
                <w:sz w:val="21"/>
                <w:szCs w:val="21"/>
              </w:rPr>
              <w:t>()</w:t>
            </w:r>
            <w:r w:rsidRPr="00FE7501">
              <w:rPr>
                <w:rFonts w:hint="eastAsia"/>
                <w:sz w:val="21"/>
                <w:szCs w:val="21"/>
              </w:rPr>
              <w:t>括起</w:t>
            </w:r>
            <w:r w:rsidRPr="00FE7501">
              <w:rPr>
                <w:sz w:val="21"/>
                <w:szCs w:val="21"/>
              </w:rPr>
              <w:t>的</w:t>
            </w:r>
            <w:r w:rsidRPr="00FE7501">
              <w:rPr>
                <w:rFonts w:hint="eastAsia"/>
                <w:sz w:val="21"/>
                <w:szCs w:val="21"/>
              </w:rPr>
              <w:t>元素作为</w:t>
            </w:r>
            <w:r w:rsidRPr="00FE7501">
              <w:rPr>
                <w:sz w:val="21"/>
                <w:szCs w:val="21"/>
              </w:rPr>
              <w:t>整体处理</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终结字符串</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或</w:t>
            </w:r>
            <w:r w:rsidRPr="00FE7501">
              <w:rPr>
                <w:sz w:val="21"/>
                <w:szCs w:val="21"/>
              </w:rPr>
              <w:t>""</w:t>
            </w:r>
            <w:r w:rsidRPr="00FE7501">
              <w:rPr>
                <w:rFonts w:hint="eastAsia"/>
                <w:sz w:val="21"/>
                <w:szCs w:val="21"/>
              </w:rPr>
              <w:t>括起的</w:t>
            </w:r>
            <w:r w:rsidRPr="00FE7501">
              <w:rPr>
                <w:sz w:val="21"/>
                <w:szCs w:val="21"/>
              </w:rPr>
              <w:t>元素</w:t>
            </w:r>
            <w:r w:rsidRPr="00FE7501">
              <w:rPr>
                <w:rFonts w:hint="eastAsia"/>
                <w:sz w:val="21"/>
                <w:szCs w:val="21"/>
              </w:rPr>
              <w:t>作为</w:t>
            </w:r>
            <w:r w:rsidRPr="00FE7501">
              <w:rPr>
                <w:sz w:val="21"/>
                <w:szCs w:val="21"/>
              </w:rPr>
              <w:t>一个字符串出现，不</w:t>
            </w:r>
            <w:r w:rsidRPr="00FE7501">
              <w:rPr>
                <w:rFonts w:hint="eastAsia"/>
                <w:sz w:val="21"/>
                <w:szCs w:val="21"/>
              </w:rPr>
              <w:t>再</w:t>
            </w:r>
            <w:r w:rsidRPr="00FE7501">
              <w:rPr>
                <w:sz w:val="21"/>
                <w:szCs w:val="21"/>
              </w:rPr>
              <w:t>有任何延伸定义</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 xml:space="preserve">'...' </w:t>
            </w:r>
            <w:r w:rsidRPr="00FE7501">
              <w:rPr>
                <w:rFonts w:hint="eastAsia"/>
                <w:sz w:val="21"/>
                <w:szCs w:val="21"/>
              </w:rPr>
              <w:t>或</w:t>
            </w:r>
            <w:r w:rsidRPr="00FE7501">
              <w:rPr>
                <w:rFonts w:hint="eastAsia"/>
                <w:sz w:val="21"/>
                <w:szCs w:val="21"/>
              </w:rPr>
              <w:t xml:space="preserve"> </w:t>
            </w:r>
            <w:r w:rsidRPr="00FE7501">
              <w:rPr>
                <w:sz w:val="21"/>
                <w:szCs w:val="21"/>
              </w:rPr>
              <w:t>"..."</w:t>
            </w:r>
          </w:p>
        </w:tc>
      </w:tr>
    </w:tbl>
    <w:p w:rsidR="00CF26D8" w:rsidRDefault="00924A19" w:rsidP="00FE7501">
      <w:pPr>
        <w:pStyle w:val="u5"/>
        <w:spacing w:before="24" w:after="24"/>
        <w:ind w:firstLine="480"/>
      </w:pPr>
      <w:r>
        <w:rPr>
          <w:rFonts w:hint="eastAsia"/>
        </w:rPr>
        <w:t>行为</w:t>
      </w:r>
      <w:r w:rsidRPr="00B96881">
        <w:rPr>
          <w:rFonts w:hint="eastAsia"/>
        </w:rPr>
        <w:t>约束</w:t>
      </w:r>
      <w:r w:rsidR="00FE7501" w:rsidRPr="00427B13">
        <w:t>Constrain</w:t>
      </w:r>
      <w:r w:rsidR="00FE7501">
        <w:t>t</w:t>
      </w:r>
      <w:r w:rsidR="00427B13">
        <w:rPr>
          <w:rFonts w:hint="eastAsia"/>
        </w:rPr>
        <w:t>语法</w:t>
      </w:r>
      <w:r w:rsidR="00FE7501">
        <w:t>如下所示</w:t>
      </w:r>
      <w:r w:rsidR="00FE7501">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rsidTr="009C742B">
        <w:tc>
          <w:tcPr>
            <w:tcW w:w="2047" w:type="dxa"/>
          </w:tcPr>
          <w:p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9C742B">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9C742B">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9C742B">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9C742B">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9C742B">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9C742B">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rsidTr="009C742B">
        <w:tc>
          <w:tcPr>
            <w:tcW w:w="2047" w:type="dxa"/>
          </w:tcPr>
          <w:p w:rsidR="00026285" w:rsidRPr="00890892" w:rsidRDefault="00026285" w:rsidP="00026285">
            <w:pPr>
              <w:pStyle w:val="u5"/>
              <w:spacing w:before="24" w:after="24"/>
              <w:ind w:firstLineChars="0" w:firstLine="0"/>
              <w:jc w:val="right"/>
            </w:pPr>
            <w:r w:rsidRPr="00026285">
              <w:rPr>
                <w:rFonts w:hint="eastAsia"/>
              </w:rPr>
              <w:t>&lt;</w:t>
            </w:r>
            <w:r w:rsidRPr="00026285">
              <w:t>Exp</w:t>
            </w:r>
            <w:r w:rsidRPr="00026285">
              <w:rPr>
                <w:rFonts w:hint="eastAsia"/>
              </w:rPr>
              <w:t>&gt;</w:t>
            </w:r>
          </w:p>
        </w:tc>
        <w:tc>
          <w:tcPr>
            <w:tcW w:w="495" w:type="dxa"/>
          </w:tcPr>
          <w:p w:rsidR="00026285" w:rsidRDefault="00026285" w:rsidP="004527D7">
            <w:pPr>
              <w:pStyle w:val="u5"/>
              <w:spacing w:before="24" w:after="24"/>
              <w:ind w:firstLineChars="0" w:firstLine="0"/>
              <w:jc w:val="center"/>
            </w:pPr>
            <w:r>
              <w:t>::=</w:t>
            </w:r>
          </w:p>
        </w:tc>
        <w:tc>
          <w:tcPr>
            <w:tcW w:w="5611" w:type="dxa"/>
          </w:tcPr>
          <w:p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9C742B">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136D40">
      <w:pPr>
        <w:pStyle w:val="u5"/>
        <w:numPr>
          <w:ilvl w:val="0"/>
          <w:numId w:val="50"/>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1"/>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w:t>
      </w:r>
      <w:r w:rsidR="00675148" w:rsidRPr="00F51BEF">
        <w:rPr>
          <w:rFonts w:hint="eastAsia"/>
          <w:b/>
        </w:rPr>
        <w:lastRenderedPageBreak/>
        <w:t>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136D40">
      <w:pPr>
        <w:pStyle w:val="u5"/>
        <w:numPr>
          <w:ilvl w:val="0"/>
          <w:numId w:val="50"/>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136D40">
      <w:pPr>
        <w:pStyle w:val="u5"/>
        <w:numPr>
          <w:ilvl w:val="0"/>
          <w:numId w:val="50"/>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0B6115">
        <w:rPr>
          <w:rFonts w:hint="eastAsia"/>
        </w:rPr>
        <w:t>，</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136D40">
      <w:pPr>
        <w:pStyle w:val="u5"/>
        <w:numPr>
          <w:ilvl w:val="0"/>
          <w:numId w:val="50"/>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0B6115" w:rsidRDefault="00A0278C" w:rsidP="000B6115">
      <w:pPr>
        <w:pStyle w:val="u5"/>
        <w:numPr>
          <w:ilvl w:val="0"/>
          <w:numId w:val="50"/>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r w:rsidR="000B6115">
        <w:rPr>
          <w:rFonts w:hint="eastAsia"/>
        </w:rPr>
        <w:t>，</w:t>
      </w:r>
      <w:r w:rsidR="000B6115">
        <w:t>支持</w:t>
      </w:r>
      <w:r w:rsidR="000B6115">
        <w:rPr>
          <w:rFonts w:hint="eastAsia"/>
        </w:rPr>
        <w:t>重复（</w:t>
      </w:r>
      <w:r w:rsidR="000B6115">
        <w:rPr>
          <w:rFonts w:hint="eastAsia"/>
        </w:rPr>
        <w:t>*</w:t>
      </w:r>
      <w:r w:rsidR="000B6115">
        <w:t>，</w:t>
      </w:r>
      <w:r w:rsidR="000B6115">
        <w:t>+</w:t>
      </w:r>
      <w:r w:rsidR="000B6115">
        <w:rPr>
          <w:rFonts w:hint="eastAsia"/>
        </w:rPr>
        <w:t>）</w:t>
      </w:r>
      <w:r w:rsidR="000B6115">
        <w:t>与</w:t>
      </w:r>
      <w:r w:rsidR="000B6115">
        <w:rPr>
          <w:rFonts w:hint="eastAsia"/>
        </w:rPr>
        <w:t>替代关系（</w:t>
      </w:r>
      <w:r w:rsidR="000B6115">
        <w:rPr>
          <w:rFonts w:hint="eastAsia"/>
        </w:rPr>
        <w:t>|</w:t>
      </w:r>
      <w:r w:rsidR="000B6115">
        <w:rPr>
          <w:rFonts w:hint="eastAsia"/>
        </w:rPr>
        <w:t>）</w:t>
      </w:r>
      <w:r w:rsidR="000B6115">
        <w:t>表达</w:t>
      </w:r>
      <w:r w:rsidR="00741FFF">
        <w:t>。</w:t>
      </w:r>
    </w:p>
    <w:p w:rsidR="002461CF" w:rsidRDefault="002461CF" w:rsidP="00136D40">
      <w:pPr>
        <w:pStyle w:val="u5"/>
        <w:numPr>
          <w:ilvl w:val="0"/>
          <w:numId w:val="50"/>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136D40">
      <w:pPr>
        <w:pStyle w:val="u5"/>
        <w:numPr>
          <w:ilvl w:val="0"/>
          <w:numId w:val="50"/>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136D40">
      <w:pPr>
        <w:pStyle w:val="u5"/>
        <w:numPr>
          <w:ilvl w:val="0"/>
          <w:numId w:val="56"/>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rsidR="00FE7501">
        <w:rPr>
          <w:rFonts w:hint="eastAsia"/>
        </w:rPr>
        <w:t>。</w:t>
      </w:r>
    </w:p>
    <w:p w:rsidR="00207116" w:rsidRPr="00207116" w:rsidRDefault="00FB3C97"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1824"/>
        <w:gridCol w:w="730"/>
        <w:gridCol w:w="1984"/>
      </w:tblGrid>
      <w:tr w:rsidR="00E555F0" w:rsidTr="0065711E">
        <w:trPr>
          <w:jc w:val="center"/>
        </w:trPr>
        <w:tc>
          <w:tcPr>
            <w:tcW w:w="182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688" w:type="dxa"/>
          </w:tcPr>
          <w:p w:rsidR="00E555F0" w:rsidRPr="0065711E" w:rsidRDefault="00E555F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Constraint</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License</w:t>
            </w:r>
          </w:p>
        </w:tc>
        <w:tc>
          <w:tcPr>
            <w:tcW w:w="688"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String</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loginTime</w:t>
            </w:r>
          </w:p>
        </w:tc>
        <w:tc>
          <w:tcPr>
            <w:tcW w:w="688" w:type="dxa"/>
          </w:tcPr>
          <w:p w:rsidR="00E555F0" w:rsidRPr="00FE7501" w:rsidRDefault="00EC1409" w:rsidP="0065711E">
            <w:pPr>
              <w:pStyle w:val="u5"/>
              <w:spacing w:before="24" w:after="24" w:line="240" w:lineRule="auto"/>
              <w:ind w:firstLineChars="0" w:firstLine="0"/>
              <w:jc w:val="center"/>
              <w:rPr>
                <w:sz w:val="21"/>
                <w:szCs w:val="21"/>
              </w:rPr>
            </w:pPr>
            <w:r w:rsidRPr="00FE7501">
              <w:rPr>
                <w:sz w:val="21"/>
                <w:szCs w:val="21"/>
              </w:rPr>
              <w:t>I</w:t>
            </w:r>
            <w:r w:rsidR="00E555F0" w:rsidRPr="00FE7501">
              <w:rPr>
                <w:sz w:val="21"/>
                <w:szCs w:val="21"/>
              </w:rPr>
              <w:t>nt</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[0,24]</w:t>
            </w:r>
          </w:p>
        </w:tc>
      </w:tr>
    </w:tbl>
    <w:p w:rsidR="00E555F0" w:rsidRDefault="00E555F0" w:rsidP="00136D40">
      <w:pPr>
        <w:pStyle w:val="u5"/>
        <w:numPr>
          <w:ilvl w:val="0"/>
          <w:numId w:val="56"/>
        </w:numPr>
        <w:spacing w:before="24" w:after="24"/>
        <w:ind w:firstLineChars="0"/>
      </w:pPr>
      <w:r w:rsidRPr="00E555F0">
        <w:t>feeCalculate</w:t>
      </w:r>
      <w:r>
        <w:rPr>
          <w:rFonts w:hint="eastAsia"/>
        </w:rPr>
        <w:t>操作</w:t>
      </w:r>
      <w:r w:rsidR="009B5B37" w:rsidRPr="00AA56A2">
        <w:rPr>
          <w:rFonts w:hint="eastAsia"/>
        </w:rPr>
        <w:t>根据司机的车辆类型</w:t>
      </w:r>
      <w:r w:rsidR="00827302">
        <w:rPr>
          <w:rFonts w:hint="eastAsia"/>
        </w:rPr>
        <w:t>、停车日期</w:t>
      </w:r>
      <w:r w:rsidR="00AE04F5">
        <w:rPr>
          <w:rFonts w:hint="eastAsia"/>
        </w:rPr>
        <w:t>、</w:t>
      </w:r>
      <w:r w:rsidR="00AE04F5" w:rsidRPr="00AA56A2">
        <w:rPr>
          <w:rFonts w:hint="eastAsia"/>
        </w:rPr>
        <w:t>停车时间计算停车费用</w:t>
      </w:r>
      <w:r w:rsidR="00AE04F5">
        <w:rPr>
          <w:rFonts w:hint="eastAsia"/>
        </w:rPr>
        <w:t>。</w:t>
      </w:r>
      <w:r>
        <w:t>输入参数及其约束如</w:t>
      </w:r>
      <w:r w:rsidR="00136D01">
        <w:rPr>
          <w:rFonts w:hint="eastAsia"/>
        </w:rPr>
        <w:t>表</w:t>
      </w:r>
      <w:r w:rsidR="00136D01">
        <w:rPr>
          <w:rFonts w:hint="eastAsia"/>
        </w:rPr>
        <w:t>3</w:t>
      </w:r>
      <w:r w:rsidR="00136D01">
        <w:t>-3</w:t>
      </w:r>
      <w:r w:rsidR="00136D01">
        <w:rPr>
          <w:rFonts w:hint="eastAsia"/>
        </w:rPr>
        <w:t>所示</w:t>
      </w:r>
      <w:r w:rsidR="00FE7501">
        <w:rPr>
          <w:rFonts w:hint="eastAsia"/>
        </w:rPr>
        <w:t>。</w:t>
      </w:r>
    </w:p>
    <w:p w:rsidR="00FE7501" w:rsidRDefault="00FE7501" w:rsidP="00FE7501">
      <w:pPr>
        <w:pStyle w:val="u5"/>
        <w:spacing w:before="24" w:after="24"/>
        <w:ind w:firstLineChars="0"/>
      </w:pPr>
    </w:p>
    <w:p w:rsidR="00FE7501" w:rsidRDefault="00FE7501" w:rsidP="00FE7501">
      <w:pPr>
        <w:pStyle w:val="u5"/>
        <w:spacing w:before="24" w:after="24"/>
        <w:ind w:firstLineChars="0"/>
      </w:pPr>
    </w:p>
    <w:p w:rsidR="00FE7501" w:rsidRDefault="00FE7501" w:rsidP="00FE7501">
      <w:pPr>
        <w:pStyle w:val="u5"/>
        <w:spacing w:before="24" w:after="24"/>
        <w:ind w:firstLineChars="0"/>
      </w:pPr>
    </w:p>
    <w:p w:rsidR="00CE7C64" w:rsidRDefault="00CE7C64"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1816"/>
        <w:gridCol w:w="1022"/>
        <w:gridCol w:w="1818"/>
      </w:tblGrid>
      <w:tr w:rsidR="009B5B37" w:rsidTr="0065711E">
        <w:trPr>
          <w:jc w:val="center"/>
        </w:trPr>
        <w:tc>
          <w:tcPr>
            <w:tcW w:w="1816"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102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bCs/>
                <w:sz w:val="21"/>
                <w:szCs w:val="21"/>
              </w:rPr>
              <w:t>Type</w:t>
            </w:r>
          </w:p>
        </w:tc>
        <w:tc>
          <w:tcPr>
            <w:tcW w:w="170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Constraint</w:t>
            </w:r>
          </w:p>
        </w:tc>
      </w:tr>
      <w:tr w:rsidR="009B5B37" w:rsidTr="0065711E">
        <w:trPr>
          <w:jc w:val="center"/>
        </w:trPr>
        <w:tc>
          <w:tcPr>
            <w:tcW w:w="1816"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License</w:t>
            </w:r>
          </w:p>
        </w:tc>
        <w:tc>
          <w:tcPr>
            <w:tcW w:w="102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String</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ype</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sz w:val="21"/>
                <w:szCs w:val="21"/>
              </w:rPr>
              <w:t>nt</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w:t>
            </w:r>
            <w:r w:rsidRPr="00FE7501">
              <w:rPr>
                <w:rFonts w:hint="eastAsia"/>
                <w:sz w:val="21"/>
                <w:szCs w:val="21"/>
              </w:rPr>
              <w:t>,1,2</w:t>
            </w:r>
            <w:r w:rsidRPr="00FE7501">
              <w:rPr>
                <w:sz w:val="21"/>
                <w:szCs w:val="21"/>
              </w:rPr>
              <w:t>}</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imeout</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rFonts w:hint="eastAsia"/>
                <w:sz w:val="21"/>
                <w:szCs w:val="21"/>
              </w:rPr>
              <w:t>nt</w:t>
            </w:r>
          </w:p>
        </w:tc>
        <w:tc>
          <w:tcPr>
            <w:tcW w:w="1702" w:type="dxa"/>
            <w:tcBorders>
              <w:bottom w:val="single" w:sz="4" w:space="0" w:color="auto"/>
            </w:tcBorders>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[0,24]</w:t>
            </w:r>
          </w:p>
        </w:tc>
      </w:tr>
      <w:tr w:rsidR="009B5B37" w:rsidTr="0065711E">
        <w:trPr>
          <w:jc w:val="center"/>
        </w:trPr>
        <w:tc>
          <w:tcPr>
            <w:tcW w:w="1816"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dayOfWeek</w:t>
            </w:r>
          </w:p>
        </w:tc>
        <w:tc>
          <w:tcPr>
            <w:tcW w:w="1022"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bottom w:val="single" w:sz="4" w:space="0" w:color="auto"/>
              <w:tl2br w:val="nil"/>
            </w:tcBorders>
          </w:tcPr>
          <w:p w:rsidR="009B5B37"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r w:rsidR="00AE04F5" w:rsidTr="0065711E">
        <w:trPr>
          <w:jc w:val="center"/>
        </w:trPr>
        <w:tc>
          <w:tcPr>
            <w:tcW w:w="1816"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discountCoupon</w:t>
            </w:r>
          </w:p>
        </w:tc>
        <w:tc>
          <w:tcPr>
            <w:tcW w:w="1022"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tl2br w:val="nil"/>
            </w:tcBorders>
          </w:tcPr>
          <w:p w:rsidR="00AE04F5"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bl>
    <w:p w:rsidR="00E555F0" w:rsidRPr="00E555F0" w:rsidRDefault="00AE04F5" w:rsidP="006D6A24">
      <w:pPr>
        <w:pStyle w:val="u5"/>
        <w:spacing w:before="24" w:after="24"/>
        <w:ind w:firstLine="480"/>
      </w:pPr>
      <w:r>
        <w:rPr>
          <w:rFonts w:hint="eastAsia"/>
        </w:rPr>
        <w:t>其中</w:t>
      </w:r>
      <w:r w:rsidR="00CE7C64" w:rsidRPr="00827302">
        <w:rPr>
          <w:rFonts w:hint="eastAsia"/>
        </w:rPr>
        <w:t>“</w:t>
      </w:r>
      <w:r w:rsidR="00CE7C64" w:rsidRPr="00827302">
        <w:t>License</w:t>
      </w:r>
      <w:r w:rsidR="00CE7C64" w:rsidRPr="00827302">
        <w:rPr>
          <w:rFonts w:hint="eastAsia"/>
        </w:rPr>
        <w:t>”</w:t>
      </w:r>
      <w:r w:rsidR="00683944" w:rsidRPr="00827302">
        <w:rPr>
          <w:rFonts w:hint="eastAsia"/>
        </w:rPr>
        <w:t>代表</w:t>
      </w:r>
      <w:r w:rsidR="00683944" w:rsidRPr="00827302">
        <w:t>出库计费车辆</w:t>
      </w:r>
      <w:r w:rsidR="00683944" w:rsidRPr="00827302">
        <w:rPr>
          <w:rFonts w:hint="eastAsia"/>
        </w:rPr>
        <w:t>车牌号</w:t>
      </w:r>
      <w:r w:rsidR="00683944" w:rsidRPr="00827302">
        <w:t>，</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136D40">
      <w:pPr>
        <w:pStyle w:val="u5"/>
        <w:numPr>
          <w:ilvl w:val="0"/>
          <w:numId w:val="51"/>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2A18D0" w:rsidRDefault="00E302F0" w:rsidP="00A84E2B">
      <w:pPr>
        <w:pStyle w:val="u5"/>
        <w:spacing w:before="24" w:after="24"/>
        <w:ind w:firstLine="480"/>
        <w:rPr>
          <w:rFonts w:cs="Times New Roman"/>
        </w:rPr>
      </w:pPr>
      <m:oMathPara>
        <m:oMath>
          <m:r>
            <m:rPr>
              <m:sty m:val="p"/>
            </m:rPr>
            <w:rPr>
              <w:rFonts w:ascii="Cambria Math" w:hAnsi="Cambria Math" w:cs="Times New Roman"/>
            </w:rPr>
            <m:t>"eTime":"2018-01-31"</m:t>
          </m:r>
        </m:oMath>
      </m:oMathPara>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w:t>
      </w:r>
      <w:r w:rsidR="005A2C38" w:rsidRPr="00DD3332">
        <w:rPr>
          <w:b/>
        </w:rPr>
        <w:t>顺序</w:t>
      </w:r>
      <w:r w:rsidR="00DD3332" w:rsidRPr="00DD3332">
        <w:rPr>
          <w:rFonts w:hint="eastAsia"/>
          <w:b/>
        </w:rPr>
        <w:t>约束（</w:t>
      </w:r>
      <w:r w:rsidR="00DD3332" w:rsidRPr="00F51BEF">
        <w:rPr>
          <w:b/>
        </w:rPr>
        <w:t>preOp</w:t>
      </w:r>
      <w:r w:rsidR="00DD3332">
        <w:rPr>
          <w:b/>
        </w:rPr>
        <w:t xml:space="preserve"> 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A84E2B" w:rsidRDefault="00D82F79" w:rsidP="00092FB5">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p w:rsidR="00D621D6" w:rsidRPr="005A2C38" w:rsidRDefault="00D621D6" w:rsidP="00092FB5">
      <w:pPr>
        <w:pStyle w:val="u5"/>
        <w:spacing w:before="24" w:after="24"/>
        <w:ind w:firstLine="480"/>
      </w:pPr>
      <m:oMathPara>
        <m:oMath>
          <m:r>
            <m:rPr>
              <m:sty m:val="p"/>
            </m:rPr>
            <w:rPr>
              <w:rFonts w:ascii="Cambria Math" w:hAnsi="Cambria Math" w:cs="Times New Roman"/>
            </w:rPr>
            <m:t>"preOp":"((login)(loginResponse_succ)(fee</m:t>
          </m:r>
          <m:r>
            <m:rPr>
              <m:sty m:val="p"/>
            </m:rPr>
            <w:rPr>
              <w:rFonts w:ascii="Cambria Math" w:hAnsi="Cambria Math"/>
            </w:rPr>
            <m:t>Calculate</m:t>
          </m:r>
          <m:r>
            <m:rPr>
              <m:sty m:val="p"/>
            </m:rPr>
            <w:rPr>
              <w:rFonts w:ascii="Cambria Math" w:hAnsi="Cambria Math" w:cs="Times New Roman"/>
            </w:rPr>
            <m:t>)(fee</m:t>
          </m:r>
          <m:r>
            <m:rPr>
              <m:sty m:val="p"/>
            </m:rPr>
            <w:rPr>
              <w:rFonts w:ascii="Cambria Math" w:hAnsi="Cambria Math"/>
            </w:rPr>
            <m:t>Calculate</m:t>
          </m:r>
          <m:r>
            <m:rPr>
              <m:sty m:val="p"/>
            </m:rPr>
            <w:rPr>
              <w:rFonts w:ascii="Cambria Math" w:hAnsi="Cambria Math" w:cs="Times New Roman"/>
            </w:rPr>
            <m:t>Response_succ))*(login)(loginResponse_succ)"</m:t>
          </m:r>
        </m:oMath>
      </m:oMathPara>
    </w:p>
    <w:p w:rsidR="005A2C38" w:rsidRDefault="005A2C38" w:rsidP="005A2C38">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E302F0" w:rsidRDefault="00E302F0" w:rsidP="005A2C38">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Iteration</m:t>
          </m:r>
          <m:r>
            <m:rPr>
              <m:sty m:val="p"/>
            </m:rPr>
            <w:rPr>
              <w:rFonts w:ascii="Cambria Math" w:hAnsi="Cambria Math" w:cs="Times New Roman"/>
            </w:rPr>
            <m:t>":"false"</m:t>
          </m:r>
        </m:oMath>
      </m:oMathPara>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表示了操作之间的调用关系。</w:t>
      </w:r>
    </w:p>
    <w:p w:rsidR="001E689F" w:rsidRDefault="001E689F" w:rsidP="001E689F">
      <w:pPr>
        <w:pStyle w:val="u5"/>
        <w:spacing w:before="24" w:after="24"/>
        <w:ind w:firstLine="480"/>
      </w:pPr>
      <w:r>
        <w:rPr>
          <w:rFonts w:hint="eastAsia"/>
        </w:rPr>
        <w:lastRenderedPageBreak/>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rsidR="001E689F" w:rsidRPr="001E689F" w:rsidRDefault="001E689F" w:rsidP="001E689F">
      <w:pPr>
        <w:pStyle w:val="u5"/>
        <w:spacing w:before="24" w:after="24"/>
        <w:ind w:firstLine="480"/>
      </w:pPr>
      <m:oMathPara>
        <m:oMath>
          <m:r>
            <m:rPr>
              <m:sty m:val="p"/>
            </m:rPr>
            <w:rPr>
              <w:rFonts w:ascii="Cambria Math" w:hAnsi="Cambria Math" w:cs="Times New Roman"/>
            </w:rPr>
            <m:t>"</m:t>
          </m:r>
          <m:r>
            <m:rPr>
              <m:sty m:val="p"/>
            </m:rPr>
            <w:rPr>
              <w:rFonts w:ascii="Cambria Math" w:hAnsi="Cambria Math"/>
            </w:rPr>
            <m:t>invokeOp</m:t>
          </m:r>
          <m:r>
            <m:rPr>
              <m:sty m:val="p"/>
            </m:rPr>
            <w:rPr>
              <w:rFonts w:ascii="Cambria Math" w:hAnsi="Cambria Math" w:cs="Times New Roman"/>
            </w:rPr>
            <m:t>":"["B","C"]"</m:t>
          </m:r>
        </m:oMath>
      </m:oMathPara>
    </w:p>
    <w:p w:rsidR="0078059A" w:rsidRDefault="0078059A" w:rsidP="00136D40">
      <w:pPr>
        <w:pStyle w:val="u5"/>
        <w:numPr>
          <w:ilvl w:val="0"/>
          <w:numId w:val="51"/>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rsidR="00F13149" w:rsidRDefault="00A929F1" w:rsidP="00F13149">
      <w:pPr>
        <w:pStyle w:val="u5"/>
        <w:spacing w:before="24" w:after="24"/>
        <w:ind w:firstLine="480"/>
        <w:rPr>
          <w:rFonts w:cs="Times New Roman"/>
        </w:rPr>
      </w:pPr>
      <w:r w:rsidRPr="00A929F1">
        <w:rPr>
          <w:rFonts w:cs="Times New Roman" w:hint="eastAsia"/>
        </w:rPr>
        <w:t>参数关系</w:t>
      </w:r>
      <w:r w:rsidR="00827302" w:rsidRPr="00A929F1">
        <w:rPr>
          <w:rFonts w:cs="Times New Roman" w:hint="eastAsia"/>
        </w:rPr>
        <w:t>约束</w:t>
      </w:r>
      <w:r w:rsidRPr="00A929F1">
        <w:rPr>
          <w:rFonts w:cs="Times New Roman" w:hint="eastAsia"/>
        </w:rPr>
        <w:t>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p w:rsidR="00097A33" w:rsidRPr="00060B8D" w:rsidRDefault="00097A33" w:rsidP="00060B8D">
      <w:pPr>
        <w:pStyle w:val="u5"/>
        <w:spacing w:before="24" w:after="24"/>
        <w:ind w:firstLine="480"/>
        <w:rPr>
          <w:rFonts w:cs="Times New Roman"/>
        </w:rPr>
      </w:pPr>
      <m:oMathPara>
        <m:oMath>
          <m:r>
            <m:rPr>
              <m:nor/>
            </m:rPr>
            <w:rPr>
              <w:rFonts w:ascii="Cambria Math" w:hAnsi="Cambria Math"/>
            </w:rPr>
            <m:t>paraRelation</m:t>
          </m:r>
          <m:r>
            <m:rPr>
              <m:sty m:val="p"/>
            </m:rPr>
            <w:rPr>
              <w:rFonts w:ascii="Cambria Math" w:hAnsi="Cambria Math" w:cs="Times New Roman"/>
            </w:rPr>
            <m:t>:["feeCalculate.License = login.License","feeCalculate.timeout &gt;= login.loginTime"]</m:t>
          </m:r>
        </m:oMath>
      </m:oMathPara>
    </w:p>
    <w:p w:rsidR="00A84E2B" w:rsidRPr="00A84E2B" w:rsidRDefault="00A84E2B" w:rsidP="00136D40">
      <w:pPr>
        <w:pStyle w:val="u5"/>
        <w:numPr>
          <w:ilvl w:val="0"/>
          <w:numId w:val="51"/>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CD26AD" w:rsidRDefault="00BE2E7F" w:rsidP="002A18D0">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w:t>
      </w:r>
      <w:r w:rsidR="003A3845">
        <w:t>4</w:t>
      </w:r>
      <w:r w:rsidR="00AF10ED">
        <w:rPr>
          <w:rFonts w:hint="eastAsia"/>
        </w:rPr>
        <w:t>所示</w:t>
      </w:r>
      <w:r w:rsidR="00AF10ED">
        <w:t>。</w:t>
      </w:r>
    </w:p>
    <w:p w:rsidR="00AF10ED" w:rsidRDefault="00AF10ED"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参数范围</w:t>
      </w:r>
      <w:r>
        <w:t>约束限定</w:t>
      </w:r>
    </w:p>
    <w:tbl>
      <w:tblPr>
        <w:tblStyle w:val="afff1"/>
        <w:tblW w:w="0" w:type="auto"/>
        <w:jc w:val="center"/>
        <w:tblLook w:val="04A0" w:firstRow="1" w:lastRow="0" w:firstColumn="1" w:lastColumn="0" w:noHBand="0" w:noVBand="1"/>
      </w:tblPr>
      <w:tblGrid>
        <w:gridCol w:w="1559"/>
        <w:gridCol w:w="5245"/>
      </w:tblGrid>
      <w:tr w:rsidR="00CE7C64" w:rsidTr="00FE7501">
        <w:trPr>
          <w:jc w:val="center"/>
        </w:trPr>
        <w:tc>
          <w:tcPr>
            <w:tcW w:w="1559"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限定</w:t>
            </w:r>
          </w:p>
        </w:tc>
        <w:tc>
          <w:tcPr>
            <w:tcW w:w="5245"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enumeration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枚举类型，枚举输入所允许的所有值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pattern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定义可接受的字符的精确序列（使用正则表达式</w:t>
            </w:r>
            <w:r w:rsidR="00163ECC" w:rsidRPr="00FE7501">
              <w:rPr>
                <w:rFonts w:hint="eastAsia"/>
                <w:sz w:val="21"/>
                <w:szCs w:val="21"/>
              </w:rPr>
              <w:t>表示</w:t>
            </w:r>
            <w:r w:rsidRPr="00FE7501">
              <w:rPr>
                <w:rFonts w:hint="eastAsia"/>
                <w:sz w:val="21"/>
                <w:szCs w:val="21"/>
              </w:rPr>
              <w:t>）</w:t>
            </w:r>
          </w:p>
        </w:tc>
      </w:tr>
    </w:tbl>
    <w:p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lastRenderedPageBreak/>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3A3845" w:rsidRPr="003A3845">
        <w:rPr>
          <w:rFonts w:eastAsiaTheme="minorEastAsia" w:cs="Times New Roman"/>
        </w:rPr>
        <w:t>d</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v:shape id="_x0000_i1028" type="#_x0000_t75" style="width:396.75pt;height:225pt" o:ole="">
            <v:imagedata r:id="rId24" o:title=""/>
          </v:shape>
          <o:OLEObject Type="Embed" ProgID="Visio.Drawing.15" ShapeID="_x0000_i1028" DrawAspect="Content" ObjectID="_1572263762" r:id="rId25"/>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DA435D">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rsidR="00A84E2B" w:rsidRPr="00A84E2B" w:rsidRDefault="002329B5" w:rsidP="00136D40">
      <w:pPr>
        <w:pStyle w:val="u5"/>
        <w:numPr>
          <w:ilvl w:val="0"/>
          <w:numId w:val="51"/>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rsidR="000D71D6" w:rsidRDefault="00101B19" w:rsidP="00101B19">
      <w:pPr>
        <w:pStyle w:val="u5"/>
        <w:spacing w:before="24" w:after="24"/>
        <w:ind w:firstLine="480"/>
      </w:pPr>
      <w:r w:rsidRPr="000D71D6">
        <w:rPr>
          <w:noProof/>
        </w:rPr>
        <w:drawing>
          <wp:anchor distT="0" distB="0" distL="114300" distR="114300" simplePos="0" relativeHeight="251595776" behindDoc="0" locked="0" layoutInCell="1" allowOverlap="1" wp14:anchorId="060A10A9" wp14:editId="4B2DE8DA">
            <wp:simplePos x="0" y="0"/>
            <wp:positionH relativeFrom="column">
              <wp:posOffset>-487680</wp:posOffset>
            </wp:positionH>
            <wp:positionV relativeFrom="paragraph">
              <wp:posOffset>544830</wp:posOffset>
            </wp:positionV>
            <wp:extent cx="5998210" cy="504825"/>
            <wp:effectExtent l="0" t="0" r="2540" b="0"/>
            <wp:wrapSquare wrapText="bothSides"/>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5344" b="24906"/>
                    <a:stretch/>
                  </pic:blipFill>
                  <pic:spPr bwMode="auto">
                    <a:xfrm>
                      <a:off x="0" y="0"/>
                      <a:ext cx="5998210"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4BF8"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2"/>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D45584" w:rsidRPr="00EB703F" w:rsidRDefault="00F940DC" w:rsidP="00EB703F">
      <w:pPr>
        <w:pStyle w:val="u5"/>
        <w:spacing w:before="24" w:after="24"/>
        <w:ind w:firstLine="420"/>
        <w:jc w:val="center"/>
        <w:rPr>
          <w:sz w:val="21"/>
          <w:szCs w:val="21"/>
        </w:rPr>
      </w:pPr>
      <w:r w:rsidRPr="00EB703F">
        <w:rPr>
          <w:rFonts w:hint="eastAsia"/>
          <w:sz w:val="21"/>
          <w:szCs w:val="21"/>
        </w:rPr>
        <w:t>a)</w:t>
      </w:r>
      <w:r w:rsidRPr="00EB703F">
        <w:rPr>
          <w:sz w:val="21"/>
          <w:szCs w:val="21"/>
        </w:rPr>
        <w:t xml:space="preserve"> Constrain</w:t>
      </w:r>
      <w:r w:rsidR="00887AB8" w:rsidRPr="00EB703F">
        <w:rPr>
          <w:rFonts w:hint="eastAsia"/>
          <w:sz w:val="21"/>
          <w:szCs w:val="21"/>
        </w:rPr>
        <w:t>t</w:t>
      </w:r>
    </w:p>
    <w:p w:rsidR="00004791" w:rsidRDefault="000D71D6" w:rsidP="00EB703F">
      <w:pPr>
        <w:pStyle w:val="u5"/>
        <w:spacing w:before="24" w:after="24"/>
        <w:ind w:firstLineChars="0" w:firstLine="0"/>
        <w:jc w:val="center"/>
      </w:pPr>
      <w:r w:rsidRPr="000D71D6">
        <w:rPr>
          <w:noProof/>
        </w:rPr>
        <w:drawing>
          <wp:inline distT="0" distB="0" distL="0" distR="0" wp14:anchorId="5EA4F4FC" wp14:editId="795758FC">
            <wp:extent cx="1854000" cy="547200"/>
            <wp:effectExtent l="0" t="0" r="0" b="5715"/>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4000" cy="547200"/>
                    </a:xfrm>
                    <a:prstGeom prst="rect">
                      <a:avLst/>
                    </a:prstGeom>
                    <a:noFill/>
                    <a:ln>
                      <a:noFill/>
                    </a:ln>
                  </pic:spPr>
                </pic:pic>
              </a:graphicData>
            </a:graphic>
          </wp:inline>
        </w:drawing>
      </w:r>
      <w:r w:rsidR="00EB703F">
        <w:rPr>
          <w:noProof/>
        </w:rPr>
        <w:t xml:space="preserve">         </w:t>
      </w:r>
      <w:r w:rsidR="00EB703F" w:rsidRPr="000D71D6">
        <w:rPr>
          <w:noProof/>
        </w:rPr>
        <w:drawing>
          <wp:inline distT="0" distB="0" distL="0" distR="0" wp14:anchorId="7C3CD185" wp14:editId="443ECACF">
            <wp:extent cx="2034000" cy="205200"/>
            <wp:effectExtent l="0" t="0" r="4445" b="4445"/>
            <wp:docPr id="1" name="图片 1"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4000" cy="205200"/>
                    </a:xfrm>
                    <a:prstGeom prst="rect">
                      <a:avLst/>
                    </a:prstGeom>
                    <a:noFill/>
                    <a:ln>
                      <a:noFill/>
                    </a:ln>
                  </pic:spPr>
                </pic:pic>
              </a:graphicData>
            </a:graphic>
          </wp:inline>
        </w:drawing>
      </w:r>
    </w:p>
    <w:p w:rsidR="000D71D6" w:rsidRPr="00EB703F" w:rsidRDefault="00F940DC" w:rsidP="00EB703F">
      <w:pPr>
        <w:pStyle w:val="u5"/>
        <w:spacing w:before="24" w:after="24" w:line="480" w:lineRule="auto"/>
        <w:ind w:firstLineChars="645" w:firstLine="1354"/>
        <w:rPr>
          <w:sz w:val="21"/>
          <w:szCs w:val="21"/>
        </w:rPr>
      </w:pPr>
      <w:r w:rsidRPr="00EB703F">
        <w:rPr>
          <w:sz w:val="21"/>
          <w:szCs w:val="21"/>
        </w:rPr>
        <w:t>b</w:t>
      </w:r>
      <w:r w:rsidRPr="00EB703F">
        <w:rPr>
          <w:rFonts w:hint="eastAsia"/>
          <w:sz w:val="21"/>
          <w:szCs w:val="21"/>
        </w:rPr>
        <w:t>)</w:t>
      </w:r>
      <w:r w:rsidRPr="00EB703F">
        <w:rPr>
          <w:sz w:val="21"/>
          <w:szCs w:val="21"/>
        </w:rPr>
        <w:t xml:space="preserve"> ValuePR</w:t>
      </w:r>
      <w:r w:rsidR="00EB703F" w:rsidRPr="00EB703F">
        <w:rPr>
          <w:sz w:val="21"/>
          <w:szCs w:val="21"/>
        </w:rPr>
        <w:t xml:space="preserve">                                c</w:t>
      </w:r>
      <w:r w:rsidR="00EB703F" w:rsidRPr="00EB703F">
        <w:rPr>
          <w:rFonts w:hint="eastAsia"/>
          <w:sz w:val="21"/>
          <w:szCs w:val="21"/>
        </w:rPr>
        <w:t>)</w:t>
      </w:r>
      <w:r w:rsidR="00EB703F" w:rsidRPr="00EB703F">
        <w:rPr>
          <w:sz w:val="21"/>
          <w:szCs w:val="21"/>
        </w:rPr>
        <w:t xml:space="preserve"> ValueIR</w:t>
      </w:r>
    </w:p>
    <w:p w:rsidR="00EB703F" w:rsidRDefault="000D71D6" w:rsidP="00EB703F">
      <w:pPr>
        <w:pStyle w:val="u5"/>
        <w:spacing w:before="24" w:after="24"/>
        <w:ind w:firstLineChars="0" w:firstLine="0"/>
        <w:jc w:val="center"/>
      </w:pPr>
      <w:r w:rsidRPr="000D71D6">
        <w:rPr>
          <w:noProof/>
        </w:rPr>
        <w:drawing>
          <wp:inline distT="0" distB="0" distL="0" distR="0" wp14:anchorId="26FDBBE7" wp14:editId="6F1E463C">
            <wp:extent cx="4388400" cy="205200"/>
            <wp:effectExtent l="0" t="0" r="0" b="4445"/>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8400" cy="205200"/>
                    </a:xfrm>
                    <a:prstGeom prst="rect">
                      <a:avLst/>
                    </a:prstGeom>
                    <a:noFill/>
                    <a:ln>
                      <a:noFill/>
                    </a:ln>
                  </pic:spPr>
                </pic:pic>
              </a:graphicData>
            </a:graphic>
          </wp:inline>
        </w:drawing>
      </w:r>
    </w:p>
    <w:p w:rsidR="00F940DC" w:rsidRPr="00EB703F" w:rsidRDefault="00EB703F" w:rsidP="00EB703F">
      <w:pPr>
        <w:pStyle w:val="u5"/>
        <w:spacing w:before="24" w:after="24" w:line="480" w:lineRule="auto"/>
        <w:ind w:firstLineChars="0" w:firstLine="0"/>
        <w:jc w:val="center"/>
      </w:pPr>
      <w:r w:rsidRPr="00EB703F">
        <w:rPr>
          <w:sz w:val="21"/>
          <w:szCs w:val="21"/>
        </w:rPr>
        <w:t>d</w:t>
      </w:r>
      <w:r w:rsidR="00F940DC" w:rsidRPr="00EB703F">
        <w:rPr>
          <w:rFonts w:hint="eastAsia"/>
          <w:sz w:val="21"/>
          <w:szCs w:val="21"/>
        </w:rPr>
        <w:t>)</w:t>
      </w:r>
      <w:r w:rsidR="00F940DC" w:rsidRPr="00EB703F">
        <w:rPr>
          <w:sz w:val="21"/>
          <w:szCs w:val="21"/>
        </w:rPr>
        <w:t xml:space="preserve"> ParaRelation</w:t>
      </w:r>
    </w:p>
    <w:p w:rsidR="00EB703F" w:rsidRDefault="00F940DC" w:rsidP="00C25D00">
      <w:pPr>
        <w:pStyle w:val="ub"/>
        <w:spacing w:beforeLines="10" w:before="24" w:afterLines="10" w:after="24" w:line="312" w:lineRule="auto"/>
        <w:rPr>
          <w:noProof/>
        </w:rPr>
      </w:pPr>
      <w:r w:rsidRPr="000D71D6">
        <w:rPr>
          <w:noProof/>
        </w:rPr>
        <w:lastRenderedPageBreak/>
        <w:drawing>
          <wp:inline distT="0" distB="0" distL="0" distR="0" wp14:anchorId="77796A46" wp14:editId="07EEF0A6">
            <wp:extent cx="784800" cy="14580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4800" cy="1458000"/>
                    </a:xfrm>
                    <a:prstGeom prst="rect">
                      <a:avLst/>
                    </a:prstGeom>
                    <a:noFill/>
                    <a:ln>
                      <a:noFill/>
                    </a:ln>
                  </pic:spPr>
                </pic:pic>
              </a:graphicData>
            </a:graphic>
          </wp:inline>
        </w:drawing>
      </w:r>
      <w:r w:rsidR="00EB703F" w:rsidRPr="00EB703F">
        <w:rPr>
          <w:b w:val="0"/>
          <w:noProof/>
        </w:rPr>
        <w:t xml:space="preserve">                    </w:t>
      </w:r>
      <w:r w:rsidRPr="000D71D6">
        <w:rPr>
          <w:noProof/>
        </w:rPr>
        <w:drawing>
          <wp:inline distT="0" distB="0" distL="0" distR="0" wp14:anchorId="7492D576" wp14:editId="401402CF">
            <wp:extent cx="1605600" cy="2152800"/>
            <wp:effectExtent l="0" t="0" r="0" b="0"/>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5600" cy="2152800"/>
                    </a:xfrm>
                    <a:prstGeom prst="rect">
                      <a:avLst/>
                    </a:prstGeom>
                    <a:noFill/>
                    <a:ln>
                      <a:noFill/>
                    </a:ln>
                  </pic:spPr>
                </pic:pic>
              </a:graphicData>
            </a:graphic>
          </wp:inline>
        </w:drawing>
      </w:r>
    </w:p>
    <w:p w:rsidR="00D45584" w:rsidRPr="00EB703F" w:rsidRDefault="00EB703F" w:rsidP="00C25D00">
      <w:pPr>
        <w:pStyle w:val="u5"/>
        <w:spacing w:before="24" w:after="24" w:line="480" w:lineRule="auto"/>
        <w:ind w:firstLine="420"/>
        <w:jc w:val="center"/>
        <w:rPr>
          <w:sz w:val="21"/>
          <w:szCs w:val="21"/>
        </w:rPr>
      </w:pPr>
      <w:r w:rsidRPr="00EB703F">
        <w:rPr>
          <w:sz w:val="21"/>
          <w:szCs w:val="21"/>
        </w:rPr>
        <w:t>e</w:t>
      </w:r>
      <w:r w:rsidR="00F940DC" w:rsidRPr="00EB703F">
        <w:rPr>
          <w:rFonts w:hint="eastAsia"/>
          <w:sz w:val="21"/>
          <w:szCs w:val="21"/>
        </w:rPr>
        <w:t>)</w:t>
      </w:r>
      <w:r w:rsidR="00F940DC" w:rsidRPr="00EB703F">
        <w:rPr>
          <w:sz w:val="21"/>
          <w:szCs w:val="21"/>
        </w:rPr>
        <w:t xml:space="preserve"> RelationSymbol</w:t>
      </w:r>
      <w:r w:rsidR="00F940DC" w:rsidRPr="00EB703F">
        <w:rPr>
          <w:rFonts w:hint="eastAsia"/>
          <w:sz w:val="21"/>
          <w:szCs w:val="21"/>
        </w:rPr>
        <w:t xml:space="preserve">  </w:t>
      </w:r>
      <w:r w:rsidRPr="00EB703F">
        <w:rPr>
          <w:sz w:val="21"/>
          <w:szCs w:val="21"/>
        </w:rPr>
        <w:t xml:space="preserve">                  f</w:t>
      </w:r>
      <w:r w:rsidR="00F940DC" w:rsidRPr="00EB703F">
        <w:rPr>
          <w:rFonts w:hint="eastAsia"/>
          <w:sz w:val="21"/>
          <w:szCs w:val="21"/>
        </w:rPr>
        <w:t>)</w:t>
      </w:r>
      <w:r w:rsidR="00887AB8" w:rsidRPr="00EB703F">
        <w:rPr>
          <w:sz w:val="21"/>
          <w:szCs w:val="21"/>
        </w:rPr>
        <w:t xml:space="preserve"> OpName/OpParameter</w:t>
      </w:r>
    </w:p>
    <w:p w:rsidR="000D71D6" w:rsidRDefault="000D71D6" w:rsidP="00F940DC">
      <w:pPr>
        <w:pStyle w:val="u5"/>
        <w:spacing w:before="24" w:after="24"/>
        <w:ind w:firstLineChars="0" w:firstLine="0"/>
        <w:jc w:val="center"/>
      </w:pPr>
      <w:r w:rsidRPr="000D71D6">
        <w:rPr>
          <w:noProof/>
        </w:rPr>
        <w:drawing>
          <wp:inline distT="0" distB="0" distL="0" distR="0" wp14:anchorId="2AD34F7C" wp14:editId="079D0B69">
            <wp:extent cx="2743200" cy="205200"/>
            <wp:effectExtent l="0" t="0" r="0" b="4445"/>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05200"/>
                    </a:xfrm>
                    <a:prstGeom prst="rect">
                      <a:avLst/>
                    </a:prstGeom>
                    <a:noFill/>
                    <a:ln>
                      <a:noFill/>
                    </a:ln>
                  </pic:spPr>
                </pic:pic>
              </a:graphicData>
            </a:graphic>
          </wp:inline>
        </w:drawing>
      </w:r>
    </w:p>
    <w:p w:rsidR="000D71D6" w:rsidRPr="00426974" w:rsidRDefault="00F940DC" w:rsidP="00C25D00">
      <w:pPr>
        <w:pStyle w:val="ub"/>
        <w:spacing w:beforeLines="10" w:before="24" w:afterLines="10" w:after="24" w:line="480" w:lineRule="auto"/>
        <w:rPr>
          <w:b w:val="0"/>
        </w:rPr>
      </w:pPr>
      <w:r w:rsidRPr="00426974">
        <w:rPr>
          <w:b w:val="0"/>
        </w:rPr>
        <w:t>g</w:t>
      </w:r>
      <w:r w:rsidRPr="00426974">
        <w:rPr>
          <w:rFonts w:hint="eastAsia"/>
          <w:b w:val="0"/>
        </w:rPr>
        <w:t>)</w:t>
      </w:r>
      <w:r w:rsidR="00EB703F">
        <w:rPr>
          <w:b w:val="0"/>
        </w:rPr>
        <w:t xml:space="preserve"> IpAdress</w:t>
      </w:r>
    </w:p>
    <w:p w:rsidR="000D71D6" w:rsidRDefault="00F940DC" w:rsidP="00F940DC">
      <w:pPr>
        <w:pStyle w:val="u5"/>
        <w:spacing w:before="24" w:after="24"/>
        <w:ind w:firstLineChars="0" w:firstLine="0"/>
        <w:jc w:val="center"/>
      </w:pPr>
      <w:r w:rsidRPr="000D71D6">
        <w:rPr>
          <w:noProof/>
        </w:rPr>
        <w:drawing>
          <wp:inline distT="0" distB="0" distL="0" distR="0" wp14:anchorId="688579F7" wp14:editId="63A4E47A">
            <wp:extent cx="1886400" cy="1144800"/>
            <wp:effectExtent l="0" t="0" r="0" b="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6400" cy="1144800"/>
                    </a:xfrm>
                    <a:prstGeom prst="rect">
                      <a:avLst/>
                    </a:prstGeom>
                    <a:noFill/>
                    <a:ln>
                      <a:noFill/>
                    </a:ln>
                  </pic:spPr>
                </pic:pic>
              </a:graphicData>
            </a:graphic>
          </wp:inline>
        </w:drawing>
      </w:r>
      <w:r>
        <w:rPr>
          <w:noProof/>
        </w:rPr>
        <w:t xml:space="preserve">   </w:t>
      </w:r>
      <w:r w:rsidRPr="000D71D6">
        <w:rPr>
          <w:noProof/>
        </w:rPr>
        <w:drawing>
          <wp:inline distT="0" distB="0" distL="0" distR="0" wp14:anchorId="47DDFDCD" wp14:editId="2A5E8760">
            <wp:extent cx="939600" cy="457200"/>
            <wp:effectExtent l="0" t="0" r="0" b="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9600" cy="457200"/>
                    </a:xfrm>
                    <a:prstGeom prst="rect">
                      <a:avLst/>
                    </a:prstGeom>
                    <a:noFill/>
                    <a:ln>
                      <a:noFill/>
                    </a:ln>
                  </pic:spPr>
                </pic:pic>
              </a:graphicData>
            </a:graphic>
          </wp:inline>
        </w:drawing>
      </w:r>
    </w:p>
    <w:p w:rsidR="000D71D6" w:rsidRPr="00EB703F" w:rsidRDefault="00F940DC" w:rsidP="00C25D00">
      <w:pPr>
        <w:pStyle w:val="ub"/>
        <w:spacing w:beforeLines="10" w:before="24" w:afterLines="10" w:after="24" w:line="480" w:lineRule="auto"/>
        <w:ind w:firstLineChars="950" w:firstLine="1995"/>
        <w:jc w:val="left"/>
        <w:rPr>
          <w:b w:val="0"/>
        </w:rPr>
      </w:pPr>
      <w:r w:rsidRPr="00426974">
        <w:rPr>
          <w:b w:val="0"/>
        </w:rPr>
        <w:t>h</w:t>
      </w:r>
      <w:r w:rsidRPr="00426974">
        <w:rPr>
          <w:rFonts w:hint="eastAsia"/>
          <w:b w:val="0"/>
        </w:rPr>
        <w:t>)</w:t>
      </w:r>
      <w:r w:rsidRPr="00426974">
        <w:rPr>
          <w:b w:val="0"/>
        </w:rPr>
        <w:t xml:space="preserve"> IpField</w:t>
      </w:r>
      <w:r w:rsidR="00EB703F">
        <w:rPr>
          <w:b w:val="0"/>
        </w:rPr>
        <w:t xml:space="preserve">      </w:t>
      </w:r>
      <w:r w:rsidR="00426974" w:rsidRPr="00426974">
        <w:rPr>
          <w:rFonts w:hint="eastAsia"/>
          <w:b w:val="0"/>
        </w:rPr>
        <w:t xml:space="preserve">                  </w:t>
      </w:r>
      <w:r w:rsidR="00426974" w:rsidRPr="00426974">
        <w:rPr>
          <w:b w:val="0"/>
        </w:rPr>
        <w:t>i</w:t>
      </w:r>
      <w:r w:rsidR="00426974" w:rsidRPr="00426974">
        <w:rPr>
          <w:rFonts w:hint="eastAsia"/>
          <w:b w:val="0"/>
        </w:rPr>
        <w:t>)</w:t>
      </w:r>
      <w:r w:rsidR="00426974" w:rsidRPr="00426974">
        <w:rPr>
          <w:b w:val="0"/>
        </w:rPr>
        <w:t xml:space="preserve"> ValueI</w:t>
      </w:r>
    </w:p>
    <w:p w:rsidR="00522BC6" w:rsidRDefault="00522BC6" w:rsidP="00426974">
      <w:pPr>
        <w:pStyle w:val="u5"/>
        <w:spacing w:before="24" w:after="24"/>
        <w:ind w:firstLineChars="0" w:firstLine="0"/>
        <w:jc w:val="center"/>
      </w:pPr>
      <w:r w:rsidRPr="00522BC6">
        <w:rPr>
          <w:noProof/>
        </w:rPr>
        <w:drawing>
          <wp:inline distT="0" distB="0" distL="0" distR="0" wp14:anchorId="077C48EB" wp14:editId="46060715">
            <wp:extent cx="1094400" cy="205200"/>
            <wp:effectExtent l="0" t="0" r="0" b="4445"/>
            <wp:docPr id="3" name="图片 3" descr="E:\研究生毕业设计\毕设论文\EBNF\diagram\Valu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毕业设计\毕设论文\EBNF\diagram\Value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4400" cy="205200"/>
                    </a:xfrm>
                    <a:prstGeom prst="rect">
                      <a:avLst/>
                    </a:prstGeom>
                    <a:noFill/>
                    <a:ln>
                      <a:noFill/>
                    </a:ln>
                  </pic:spPr>
                </pic:pic>
              </a:graphicData>
            </a:graphic>
          </wp:inline>
        </w:drawing>
      </w:r>
    </w:p>
    <w:p w:rsidR="00522BC6" w:rsidRDefault="00522BC6" w:rsidP="00426974">
      <w:pPr>
        <w:pStyle w:val="u5"/>
        <w:spacing w:before="24" w:after="24"/>
        <w:ind w:firstLineChars="0" w:firstLine="0"/>
        <w:jc w:val="center"/>
      </w:pPr>
      <w:r w:rsidRPr="00522BC6">
        <w:rPr>
          <w:noProof/>
        </w:rPr>
        <w:drawing>
          <wp:inline distT="0" distB="0" distL="0" distR="0" wp14:anchorId="704A94CE" wp14:editId="783B9D6A">
            <wp:extent cx="3358800" cy="11448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8800" cy="1144800"/>
                    </a:xfrm>
                    <a:prstGeom prst="rect">
                      <a:avLst/>
                    </a:prstGeom>
                    <a:noFill/>
                    <a:ln>
                      <a:noFill/>
                    </a:ln>
                  </pic:spPr>
                </pic:pic>
              </a:graphicData>
            </a:graphic>
          </wp:inline>
        </w:drawing>
      </w:r>
    </w:p>
    <w:p w:rsidR="00522BC6" w:rsidRPr="00522BC6" w:rsidRDefault="00522BC6" w:rsidP="00C25D00">
      <w:pPr>
        <w:pStyle w:val="ub"/>
        <w:spacing w:beforeLines="10" w:before="24" w:afterLines="10" w:after="24" w:line="480" w:lineRule="auto"/>
        <w:rPr>
          <w:b w:val="0"/>
        </w:rPr>
      </w:pPr>
      <w:r w:rsidRPr="00522BC6">
        <w:rPr>
          <w:b w:val="0"/>
        </w:rPr>
        <w:t>j</w:t>
      </w:r>
      <w:r w:rsidRPr="00522BC6">
        <w:rPr>
          <w:rFonts w:hint="eastAsia"/>
          <w:b w:val="0"/>
        </w:rPr>
        <w:t>) Value</w:t>
      </w:r>
      <w:r w:rsidRPr="00522BC6">
        <w:rPr>
          <w:b w:val="0"/>
        </w:rPr>
        <w:t>P</w:t>
      </w:r>
      <w:r w:rsidRPr="00522BC6">
        <w:rPr>
          <w:rFonts w:hint="eastAsia"/>
          <w:b w:val="0"/>
        </w:rPr>
        <w:t>O</w:t>
      </w:r>
    </w:p>
    <w:p w:rsidR="000D71D6" w:rsidRDefault="00F940DC" w:rsidP="00426974">
      <w:pPr>
        <w:pStyle w:val="u5"/>
        <w:spacing w:before="24" w:after="24"/>
        <w:ind w:firstLineChars="0" w:firstLine="0"/>
        <w:jc w:val="center"/>
      </w:pPr>
      <w:r w:rsidRPr="000D71D6">
        <w:rPr>
          <w:noProof/>
        </w:rPr>
        <w:drawing>
          <wp:inline distT="0" distB="0" distL="0" distR="0" wp14:anchorId="2212F202" wp14:editId="4BDAEC00">
            <wp:extent cx="2246400" cy="547200"/>
            <wp:effectExtent l="0" t="0" r="1905" b="5715"/>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6400" cy="547200"/>
                    </a:xfrm>
                    <a:prstGeom prst="rect">
                      <a:avLst/>
                    </a:prstGeom>
                    <a:noFill/>
                    <a:ln>
                      <a:noFill/>
                    </a:ln>
                  </pic:spPr>
                </pic:pic>
              </a:graphicData>
            </a:graphic>
          </wp:inline>
        </w:drawing>
      </w:r>
    </w:p>
    <w:p w:rsidR="00426974" w:rsidRDefault="00522BC6" w:rsidP="00C25D00">
      <w:pPr>
        <w:pStyle w:val="ub"/>
        <w:spacing w:beforeLines="10" w:before="24" w:afterLines="10" w:after="24" w:line="480" w:lineRule="auto"/>
      </w:pPr>
      <w:r>
        <w:rPr>
          <w:b w:val="0"/>
        </w:rPr>
        <w:t>k</w:t>
      </w:r>
      <w:r w:rsidR="00426974" w:rsidRPr="00426974">
        <w:rPr>
          <w:rFonts w:hint="eastAsia"/>
          <w:b w:val="0"/>
        </w:rPr>
        <w:t xml:space="preserve">) </w:t>
      </w:r>
      <w:r w:rsidR="00426974" w:rsidRPr="00426974">
        <w:rPr>
          <w:b w:val="0"/>
        </w:rPr>
        <w:t>ValueIO</w:t>
      </w:r>
    </w:p>
    <w:p w:rsidR="003745EA"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行为</w:t>
      </w:r>
      <w:r>
        <w:t>约束</w:t>
      </w:r>
      <w:r w:rsidRPr="00ED118E">
        <w:rPr>
          <w:rFonts w:hint="eastAsia"/>
        </w:rPr>
        <w:t>语法图</w:t>
      </w:r>
    </w:p>
    <w:p w:rsidR="00C25D00" w:rsidRPr="00C25D00" w:rsidRDefault="00C25D00" w:rsidP="00C25D00">
      <w:pPr>
        <w:pStyle w:val="u5"/>
        <w:spacing w:before="24" w:after="24"/>
        <w:ind w:firstLine="480"/>
      </w:pPr>
    </w:p>
    <w:p w:rsidR="00521139" w:rsidRDefault="00521139" w:rsidP="00521139">
      <w:pPr>
        <w:pStyle w:val="u3"/>
      </w:pPr>
      <w:bookmarkStart w:id="30" w:name="_Toc371319878"/>
      <w:bookmarkStart w:id="31" w:name="_Toc371760568"/>
      <w:bookmarkStart w:id="32" w:name="_Toc374700853"/>
      <w:bookmarkStart w:id="33" w:name="_Toc498465847"/>
      <w:r w:rsidRPr="0016614A">
        <w:rPr>
          <w:rFonts w:hint="eastAsia"/>
        </w:rPr>
        <w:lastRenderedPageBreak/>
        <w:t>扩展</w:t>
      </w:r>
      <w:r>
        <w:t>WSDL</w:t>
      </w:r>
      <w:r w:rsidRPr="0016614A">
        <w:rPr>
          <w:rFonts w:hint="eastAsia"/>
        </w:rPr>
        <w:t>支持</w:t>
      </w:r>
      <w:r w:rsidR="003721D4">
        <w:rPr>
          <w:rFonts w:hint="eastAsia"/>
        </w:rPr>
        <w:t>行为</w:t>
      </w:r>
      <w:r w:rsidRPr="0016614A">
        <w:rPr>
          <w:rFonts w:hint="eastAsia"/>
        </w:rPr>
        <w:t>约束的表达</w:t>
      </w:r>
      <w:bookmarkEnd w:id="30"/>
      <w:bookmarkEnd w:id="31"/>
      <w:bookmarkEnd w:id="32"/>
      <w:bookmarkEnd w:id="33"/>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w:t>
      </w:r>
      <w:r w:rsidR="00827302">
        <w:rPr>
          <w:rFonts w:hint="eastAsia"/>
        </w:rPr>
        <w:t>的</w:t>
      </w:r>
      <w:r w:rsidR="002C48A3">
        <w:t>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w:t>
      </w:r>
      <w:r w:rsidR="004F42F4">
        <w:rPr>
          <w:rFonts w:hint="eastAsia"/>
        </w:rPr>
        <w:t>本文</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98528" behindDoc="0" locked="0" layoutInCell="1" allowOverlap="1" wp14:anchorId="289C9B76" wp14:editId="1B04C115">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5E818" id="直接连接符 1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582464" behindDoc="0" locked="0" layoutInCell="1" allowOverlap="1" wp14:anchorId="206FF37C" wp14:editId="01DCA003">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F4041F" id="直接连接符 10" o:spid="_x0000_s1026" style="position:absolute;left:0;text-align:left;z-index:251582464;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4.75pt;height:257.25pt" o:ole="">
            <v:imagedata r:id="rId38" o:title=""/>
          </v:shape>
          <o:OLEObject Type="Embed" ProgID="Visio.Drawing.15" ShapeID="_x0000_i1029" DrawAspect="Content" ObjectID="_1572263763" r:id="rId39"/>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E70BD9" w:rsidRDefault="004F42F4" w:rsidP="00CD26AD">
      <w:pPr>
        <w:pStyle w:val="u5"/>
        <w:spacing w:before="24" w:after="24"/>
        <w:ind w:firstLine="480"/>
      </w:pPr>
      <w:r>
        <w:rPr>
          <w:rFonts w:hint="eastAsia"/>
        </w:rPr>
        <w:t>本文</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97526B">
        <w:rPr>
          <w:rFonts w:hint="eastAsia"/>
        </w:rPr>
        <w:t>，</w:t>
      </w:r>
      <w:r w:rsidR="0097526B">
        <w:t>如图</w:t>
      </w:r>
      <w:r w:rsidR="0097526B">
        <w:rPr>
          <w:rFonts w:hint="eastAsia"/>
        </w:rPr>
        <w:t>3</w:t>
      </w:r>
      <w:r w:rsidR="0097526B">
        <w:t>-</w:t>
      </w:r>
      <w:r w:rsidR="008538C9">
        <w:t>5</w:t>
      </w:r>
      <w:r w:rsidR="0097526B">
        <w:t xml:space="preserve">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852EB3">
        <w:rPr>
          <w:rFonts w:hint="eastAsia"/>
        </w:rPr>
        <w:t>（停车</w:t>
      </w:r>
      <w:r w:rsidR="00852EB3">
        <w:t>计费服务</w:t>
      </w:r>
      <w:r w:rsidR="00852EB3">
        <w:rPr>
          <w:rFonts w:hint="eastAsia"/>
        </w:rPr>
        <w:t>）</w:t>
      </w:r>
      <w:r w:rsidR="005A4404">
        <w:rPr>
          <w:rFonts w:hint="eastAsia"/>
        </w:rPr>
        <w:t>扩展</w:t>
      </w:r>
      <w:r w:rsidR="005A4404">
        <w:lastRenderedPageBreak/>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w:t>
      </w:r>
      <w:r w:rsidR="008538C9">
        <w:t xml:space="preserve">6 </w:t>
      </w:r>
      <w:r w:rsidR="001638E5">
        <w:t>b</w:t>
      </w:r>
      <w:r w:rsidR="008538C9">
        <w:t>)</w:t>
      </w:r>
      <w:r w:rsidR="005A4404">
        <w:t>所示</w:t>
      </w:r>
      <w:r w:rsidR="008538C9">
        <w:rPr>
          <w:rFonts w:hint="eastAsia"/>
        </w:rPr>
        <w:t>，</w:t>
      </w:r>
      <w:r w:rsidR="00852EB3">
        <w:rPr>
          <w:rFonts w:hint="eastAsia"/>
        </w:rPr>
        <w:t>该服务</w:t>
      </w:r>
      <w:r w:rsidR="00B727E1">
        <w:rPr>
          <w:rFonts w:hint="eastAsia"/>
        </w:rPr>
        <w:t>操作</w:t>
      </w:r>
      <w:r w:rsidR="00B727E1">
        <w:t>输入</w:t>
      </w:r>
      <w:r w:rsidR="0016783B">
        <w:t>S</w:t>
      </w:r>
      <w:r w:rsidR="00B727E1" w:rsidRPr="00B727E1">
        <w:t>chema</w:t>
      </w:r>
      <w:r w:rsidR="00852EB3">
        <w:rPr>
          <w:rFonts w:hint="eastAsia"/>
        </w:rPr>
        <w:t>格式</w:t>
      </w:r>
      <w:r w:rsidR="00852EB3">
        <w:t>如图</w:t>
      </w:r>
      <w:r w:rsidR="008A1647">
        <w:rPr>
          <w:rFonts w:hint="eastAsia"/>
        </w:rPr>
        <w:t>3</w:t>
      </w:r>
      <w:r w:rsidR="008A1647">
        <w:t xml:space="preserve">-6 </w:t>
      </w:r>
      <w:r w:rsidR="001638E5">
        <w:t>a</w:t>
      </w:r>
      <w:r w:rsidR="008A1647">
        <w:t>)</w:t>
      </w:r>
      <w:r w:rsidR="008A1647">
        <w:t>所示</w:t>
      </w:r>
      <w:r w:rsidR="005A4404">
        <w:t>：</w:t>
      </w:r>
    </w:p>
    <w:tbl>
      <w:tblPr>
        <w:tblStyle w:val="afff1"/>
        <w:tblW w:w="0" w:type="auto"/>
        <w:jc w:val="center"/>
        <w:tblLook w:val="04A0" w:firstRow="1" w:lastRow="0" w:firstColumn="1" w:lastColumn="0" w:noHBand="0" w:noVBand="1"/>
      </w:tblPr>
      <w:tblGrid>
        <w:gridCol w:w="6629"/>
      </w:tblGrid>
      <w:tr w:rsidR="00CB7C0A" w:rsidTr="006468AE">
        <w:trPr>
          <w:jc w:val="center"/>
        </w:trPr>
        <w:tc>
          <w:tcPr>
            <w:tcW w:w="6629" w:type="dxa"/>
          </w:tcPr>
          <w:p w:rsidR="00CB7C0A" w:rsidRPr="00B727E1" w:rsidRDefault="00CB7C0A" w:rsidP="00214DFF">
            <w:pPr>
              <w:pStyle w:val="u5"/>
              <w:spacing w:before="24" w:after="24" w:line="200" w:lineRule="exact"/>
              <w:ind w:firstLineChars="0" w:firstLine="0"/>
              <w:rPr>
                <w:sz w:val="21"/>
              </w:rPr>
            </w:pPr>
            <w:r w:rsidRPr="00B727E1">
              <w:rPr>
                <w:sz w:val="21"/>
              </w:rPr>
              <w:t>&lt;element name="</w:t>
            </w:r>
            <w:r w:rsidRPr="00B727E1">
              <w:rPr>
                <w:b/>
                <w:sz w:val="21"/>
              </w:rPr>
              <w:t>login</w:t>
            </w:r>
            <w:r w:rsidRPr="00B727E1">
              <w:rPr>
                <w:sz w:val="21"/>
              </w:rPr>
              <w:t>"&gt;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B727E1">
              <w:rPr>
                <w:b/>
                <w:sz w:val="21"/>
              </w:rPr>
              <w:t>License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1000" w:firstLine="2108"/>
              <w:rPr>
                <w:b/>
                <w:sz w:val="21"/>
              </w:rPr>
            </w:pPr>
            <w:r w:rsidRPr="00B727E1">
              <w:rPr>
                <w:b/>
                <w:sz w:val="21"/>
              </w:rPr>
              <w:t>&lt;restriction base="string"&gt;</w:t>
            </w:r>
          </w:p>
          <w:p w:rsidR="00CB7C0A" w:rsidRPr="00B727E1" w:rsidRDefault="00CB7C0A" w:rsidP="00214DFF">
            <w:pPr>
              <w:pStyle w:val="u5"/>
              <w:spacing w:before="24" w:after="24" w:line="200" w:lineRule="exact"/>
              <w:ind w:firstLineChars="1200" w:firstLine="2530"/>
              <w:rPr>
                <w:b/>
                <w:sz w:val="21"/>
              </w:rPr>
            </w:pPr>
            <w:r w:rsidRPr="00B727E1">
              <w:rPr>
                <w:b/>
                <w:sz w:val="21"/>
              </w:rPr>
              <w:t>&lt;pattern value="[B][J][A-Y][0-9]{5}"/&gt;</w:t>
            </w:r>
          </w:p>
          <w:p w:rsidR="00CB7C0A" w:rsidRPr="00B727E1" w:rsidRDefault="00CB7C0A" w:rsidP="00214DFF">
            <w:pPr>
              <w:pStyle w:val="u5"/>
              <w:spacing w:before="24" w:after="24" w:line="200" w:lineRule="exact"/>
              <w:ind w:firstLineChars="1000" w:firstLine="2108"/>
              <w:rPr>
                <w:sz w:val="21"/>
              </w:rPr>
            </w:pPr>
            <w:r w:rsidRPr="00B727E1">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16783B">
              <w:rPr>
                <w:b/>
                <w:sz w:val="21"/>
              </w:rPr>
              <w:t>loginTime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16783B" w:rsidRDefault="00CB7C0A" w:rsidP="00214DFF">
            <w:pPr>
              <w:pStyle w:val="u5"/>
              <w:spacing w:before="24" w:after="24" w:line="200" w:lineRule="exact"/>
              <w:ind w:firstLineChars="1000" w:firstLine="2108"/>
              <w:rPr>
                <w:b/>
                <w:sz w:val="21"/>
              </w:rPr>
            </w:pPr>
            <w:r w:rsidRPr="0016783B">
              <w:rPr>
                <w:b/>
                <w:sz w:val="21"/>
              </w:rPr>
              <w:t>&lt;restriction base="int"&gt;</w:t>
            </w:r>
          </w:p>
          <w:p w:rsidR="00CB7C0A" w:rsidRPr="0016783B" w:rsidRDefault="00CB7C0A" w:rsidP="00214DFF">
            <w:pPr>
              <w:pStyle w:val="u5"/>
              <w:spacing w:before="24" w:after="24" w:line="200" w:lineRule="exact"/>
              <w:ind w:firstLineChars="1200" w:firstLine="2530"/>
              <w:rPr>
                <w:b/>
                <w:sz w:val="21"/>
              </w:rPr>
            </w:pPr>
            <w:r w:rsidRPr="0016783B">
              <w:rPr>
                <w:b/>
                <w:sz w:val="21"/>
              </w:rPr>
              <w:t>&lt;minInclusive value="0"/&gt;</w:t>
            </w:r>
          </w:p>
          <w:p w:rsidR="00CB7C0A" w:rsidRPr="0016783B" w:rsidRDefault="00CB7C0A" w:rsidP="00214DFF">
            <w:pPr>
              <w:pStyle w:val="u5"/>
              <w:spacing w:before="24" w:after="24" w:line="200" w:lineRule="exact"/>
              <w:ind w:firstLineChars="1200" w:firstLine="2530"/>
              <w:rPr>
                <w:b/>
                <w:sz w:val="21"/>
              </w:rPr>
            </w:pPr>
            <w:r w:rsidRPr="0016783B">
              <w:rPr>
                <w:b/>
                <w:sz w:val="21"/>
              </w:rPr>
              <w:t>&lt;maxInclusive value="24"/&gt;</w:t>
            </w:r>
          </w:p>
          <w:p w:rsidR="00CB7C0A" w:rsidRPr="00B727E1" w:rsidRDefault="00CB7C0A" w:rsidP="00214DFF">
            <w:pPr>
              <w:pStyle w:val="u5"/>
              <w:spacing w:before="24" w:after="24" w:line="200" w:lineRule="exact"/>
              <w:ind w:firstLineChars="1000" w:firstLine="2108"/>
              <w:rPr>
                <w:sz w:val="21"/>
              </w:rPr>
            </w:pPr>
            <w:r w:rsidRPr="0016783B">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16783B" w:rsidRDefault="00CB7C0A" w:rsidP="00214DFF">
            <w:pPr>
              <w:pStyle w:val="u5"/>
              <w:spacing w:before="24" w:after="24" w:line="200" w:lineRule="exact"/>
              <w:ind w:firstLineChars="0" w:firstLine="0"/>
              <w:rPr>
                <w:sz w:val="21"/>
              </w:rPr>
            </w:pPr>
            <w:r w:rsidRPr="00B727E1">
              <w:rPr>
                <w:sz w:val="21"/>
              </w:rPr>
              <w:t>&lt;/element&gt;</w:t>
            </w:r>
          </w:p>
        </w:tc>
      </w:tr>
      <w:tr w:rsidR="00CB7C0A" w:rsidTr="006468AE">
        <w:trPr>
          <w:jc w:val="center"/>
        </w:trPr>
        <w:tc>
          <w:tcPr>
            <w:tcW w:w="6629" w:type="dxa"/>
          </w:tcPr>
          <w:p w:rsidR="00CB7C0A" w:rsidRPr="0016783B" w:rsidRDefault="00CB7C0A" w:rsidP="00214DFF">
            <w:pPr>
              <w:pStyle w:val="u5"/>
              <w:spacing w:before="24" w:after="24" w:line="200" w:lineRule="exact"/>
              <w:ind w:firstLineChars="0" w:firstLine="0"/>
              <w:rPr>
                <w:sz w:val="21"/>
              </w:rPr>
            </w:pPr>
            <w:r w:rsidRPr="0016783B">
              <w:rPr>
                <w:sz w:val="21"/>
              </w:rPr>
              <w:t>&lt;element name="</w:t>
            </w:r>
            <w:r w:rsidRPr="00CB7C0A">
              <w:rPr>
                <w:b/>
                <w:sz w:val="21"/>
              </w:rPr>
              <w:t>feeCalculate</w:t>
            </w:r>
            <w:r w:rsidRPr="0016783B">
              <w:rPr>
                <w:sz w:val="21"/>
              </w:rPr>
              <w:t>"&gt;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License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base="string"&gt;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&lt;pattern value="[B][J][A-Y][0-9]{5}"/&gt;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type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value="1"/&gt;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value="2"/&gt;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timeout</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CB7C0A" w:rsidRDefault="00CB7C0A" w:rsidP="00214DFF">
            <w:pPr>
              <w:pStyle w:val="u5"/>
              <w:spacing w:before="24" w:after="24" w:line="200" w:lineRule="exact"/>
              <w:ind w:firstLine="420"/>
              <w:rPr>
                <w:b/>
                <w:sz w:val="21"/>
              </w:rPr>
            </w:pPr>
            <w:r>
              <w:rPr>
                <w:sz w:val="21"/>
              </w:rPr>
              <w:tab/>
            </w:r>
            <w:r w:rsidRPr="0016783B">
              <w:rPr>
                <w:sz w:val="21"/>
              </w:rPr>
              <w:tab/>
            </w:r>
            <w:r w:rsidRPr="0016783B">
              <w:rPr>
                <w:sz w:val="21"/>
              </w:rPr>
              <w:tab/>
            </w:r>
            <w:r w:rsidRPr="0016783B">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&lt;minInclusive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&lt;maxInclusive value="24"/&gt;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dayOfWeek</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discountCoupon</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B727E1" w:rsidRDefault="00CB7C0A" w:rsidP="00214DFF">
            <w:pPr>
              <w:pStyle w:val="u5"/>
              <w:spacing w:before="24" w:after="24" w:line="200" w:lineRule="exact"/>
              <w:ind w:firstLineChars="0" w:firstLine="0"/>
              <w:rPr>
                <w:sz w:val="21"/>
              </w:rPr>
            </w:pPr>
            <w:r w:rsidRPr="0016783B">
              <w:rPr>
                <w:sz w:val="21"/>
              </w:rPr>
              <w:t>&lt;/element&gt;</w:t>
            </w:r>
          </w:p>
        </w:tc>
      </w:tr>
    </w:tbl>
    <w:p w:rsidR="00CB7C0A" w:rsidRPr="00CD26AD" w:rsidRDefault="00614B52" w:rsidP="00CD26AD">
      <w:pPr>
        <w:pStyle w:val="ub"/>
        <w:spacing w:before="120" w:after="360"/>
        <w:rPr>
          <w:b w:val="0"/>
        </w:rPr>
      </w:pPr>
      <w:r w:rsidRPr="001779F2">
        <w:rPr>
          <w:rFonts w:hint="eastAsia"/>
          <w:b w:val="0"/>
        </w:rPr>
        <w:t xml:space="preserve">a) </w:t>
      </w:r>
      <w:r w:rsidR="001779F2" w:rsidRPr="001779F2">
        <w:rPr>
          <w:rFonts w:hint="eastAsia"/>
          <w:b w:val="0"/>
        </w:rPr>
        <w:t>停车计费服务入库及出库计费操作</w:t>
      </w:r>
      <w:r w:rsidR="001779F2">
        <w:rPr>
          <w:rFonts w:hint="eastAsia"/>
          <w:b w:val="0"/>
        </w:rPr>
        <w:t>参数</w:t>
      </w:r>
      <w:r w:rsidR="001779F2">
        <w:rPr>
          <w:b w:val="0"/>
        </w:rPr>
        <w:t>范围约束</w:t>
      </w:r>
    </w:p>
    <w:tbl>
      <w:tblPr>
        <w:tblStyle w:val="afff1"/>
        <w:tblW w:w="0" w:type="auto"/>
        <w:jc w:val="center"/>
        <w:tblLook w:val="04A0" w:firstRow="1" w:lastRow="0" w:firstColumn="1" w:lastColumn="0" w:noHBand="0" w:noVBand="1"/>
      </w:tblPr>
      <w:tblGrid>
        <w:gridCol w:w="8153"/>
      </w:tblGrid>
      <w:tr w:rsidR="0037411E" w:rsidTr="0016783B">
        <w:trPr>
          <w:jc w:val="center"/>
        </w:trPr>
        <w:tc>
          <w:tcPr>
            <w:tcW w:w="8128" w:type="dxa"/>
          </w:tcPr>
          <w:p w:rsidR="00E70BD9" w:rsidRPr="00E70BD9" w:rsidRDefault="00E70BD9" w:rsidP="00CB7C0A">
            <w:pPr>
              <w:pStyle w:val="u5"/>
              <w:spacing w:before="24" w:after="24" w:line="200" w:lineRule="exact"/>
              <w:ind w:firstLineChars="0" w:firstLine="0"/>
              <w:jc w:val="left"/>
              <w:rPr>
                <w:sz w:val="21"/>
              </w:rPr>
            </w:pPr>
            <w:r w:rsidRPr="00E70BD9">
              <w:rPr>
                <w:sz w:val="21"/>
              </w:rPr>
              <w:lastRenderedPageBreak/>
              <w:t>&lt;wsdl:definitions...&gt;</w:t>
            </w:r>
          </w:p>
          <w:p w:rsidR="00E70BD9" w:rsidRPr="00807B39" w:rsidRDefault="00E70BD9" w:rsidP="00CB7C0A">
            <w:pPr>
              <w:pStyle w:val="u5"/>
              <w:spacing w:before="24" w:after="24" w:line="200" w:lineRule="exact"/>
              <w:ind w:firstLine="422"/>
              <w:jc w:val="left"/>
              <w:rPr>
                <w:b/>
                <w:sz w:val="21"/>
              </w:rPr>
            </w:pPr>
            <w:r w:rsidRPr="00807B39">
              <w:rPr>
                <w:b/>
                <w:sz w:val="21"/>
              </w:rPr>
              <w:t>&lt;wsdl:types&gt;...&lt;/wsdl:types&gt;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&lt;wsdl:portType name="ParkingFeeCalculator"&gt;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login</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{"paraRelation":[],"ipRegion":"","invokeOp":[],"preOp":"","Iteration":"false"}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name="loginRequest" message="impl:loginRequest"&gt;&lt;/wsdl:input&gt;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name="loginResponse" message="impl:loginResponse"&gt;&lt;/wsdl:output&gt;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feeCalculate</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{"paraRelation":["feeCalculate.License = login.License","feeCalculate.timeout &gt;= login.loginTime"],"ipRegion":"","invokeOp":[],"preOp":"((login)(loginResponse_succ)(feeCalculate)(feeCalculateResponse_succ))*(login)(loginResponse_succ)","Iteration":"false"}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name="feeCalculateRequest" message="impl:feeCalculateRequest"&gt;&lt;/wsdl:input&gt;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name="feeCalculateResponse" message="impl:feeCalculateResponse"&gt;&lt;/wsdl:output&gt;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420"/>
              <w:jc w:val="left"/>
              <w:rPr>
                <w:sz w:val="21"/>
              </w:rPr>
            </w:pPr>
            <w:r w:rsidRPr="00E70BD9">
              <w:rPr>
                <w:sz w:val="21"/>
              </w:rPr>
              <w:t>&lt;/wsdl:portType&gt;</w:t>
            </w:r>
          </w:p>
          <w:p w:rsidR="00E70BD9" w:rsidRPr="00E70BD9" w:rsidRDefault="00E70BD9" w:rsidP="00CB7C0A">
            <w:pPr>
              <w:pStyle w:val="u5"/>
              <w:spacing w:before="24" w:after="24" w:line="200" w:lineRule="exact"/>
              <w:ind w:firstLine="420"/>
              <w:jc w:val="left"/>
              <w:rPr>
                <w:sz w:val="21"/>
              </w:rPr>
            </w:pPr>
            <w:r w:rsidRPr="00E70BD9">
              <w:rPr>
                <w:sz w:val="21"/>
              </w:rPr>
              <w:t>&lt;wsdl:binding name="ParkingFeeCalculatorSoapBinding" type="impl:ParkingFeeCalculator"&gt;...&lt;/wsdl:binding&gt;</w:t>
            </w:r>
          </w:p>
          <w:p w:rsidR="00E70BD9" w:rsidRPr="00E70BD9" w:rsidRDefault="00E70BD9" w:rsidP="00CB7C0A">
            <w:pPr>
              <w:pStyle w:val="u5"/>
              <w:spacing w:before="24" w:after="24" w:line="200" w:lineRule="exact"/>
              <w:ind w:firstLine="420"/>
              <w:jc w:val="left"/>
              <w:rPr>
                <w:sz w:val="21"/>
              </w:rPr>
            </w:pPr>
            <w:r w:rsidRPr="00E70BD9">
              <w:rPr>
                <w:sz w:val="21"/>
              </w:rPr>
              <w:t>&lt;wsdl:service name="ParkingFeeCalculator"&gt;</w:t>
            </w:r>
          </w:p>
          <w:p w:rsidR="00E70BD9" w:rsidRPr="00E70BD9" w:rsidRDefault="00E70BD9" w:rsidP="00CB7C0A">
            <w:pPr>
              <w:pStyle w:val="u5"/>
              <w:spacing w:before="24" w:after="24" w:line="200" w:lineRule="exact"/>
              <w:ind w:firstLineChars="400" w:firstLine="843"/>
              <w:jc w:val="left"/>
              <w:rPr>
                <w:b/>
                <w:sz w:val="21"/>
              </w:rPr>
            </w:pPr>
            <w:r w:rsidRPr="00E70BD9">
              <w:rPr>
                <w:b/>
                <w:sz w:val="21"/>
              </w:rPr>
              <w:t>&lt;wsdl:documentation&gt;{"eTime":"2018-01-31"}&lt;/wsdl:documentation&gt;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&lt;wsdl:port name="ParkingFeeCalculator" binding="impl:ParkingFeeCalculatorSoapBinding"&gt;...&lt;/wsdl:port&gt;</w:t>
            </w:r>
          </w:p>
          <w:p w:rsidR="00E70BD9" w:rsidRPr="00E70BD9" w:rsidRDefault="00E70BD9" w:rsidP="00CB7C0A">
            <w:pPr>
              <w:pStyle w:val="u5"/>
              <w:spacing w:before="24" w:after="24" w:line="200" w:lineRule="exact"/>
              <w:ind w:firstLine="420"/>
              <w:jc w:val="left"/>
              <w:rPr>
                <w:sz w:val="21"/>
              </w:rPr>
            </w:pPr>
            <w:r w:rsidRPr="00E70BD9">
              <w:rPr>
                <w:sz w:val="21"/>
              </w:rPr>
              <w:t>&lt;/wsdl:service&gt;</w:t>
            </w:r>
          </w:p>
          <w:p w:rsidR="0037411E" w:rsidRPr="00E70BD9" w:rsidRDefault="00E70BD9" w:rsidP="00CB7C0A">
            <w:pPr>
              <w:pStyle w:val="u5"/>
              <w:spacing w:before="24" w:after="24" w:line="200" w:lineRule="exact"/>
              <w:ind w:firstLineChars="0" w:firstLine="0"/>
              <w:jc w:val="left"/>
              <w:rPr>
                <w:sz w:val="21"/>
              </w:rPr>
            </w:pPr>
            <w:r w:rsidRPr="00E70BD9">
              <w:rPr>
                <w:sz w:val="21"/>
              </w:rPr>
              <w:t>&lt;/wsdl:definitions&gt;</w:t>
            </w:r>
          </w:p>
        </w:tc>
      </w:tr>
    </w:tbl>
    <w:p w:rsidR="006538E2" w:rsidRPr="001779F2" w:rsidRDefault="006538E2" w:rsidP="00FF64B6">
      <w:pPr>
        <w:pStyle w:val="ub"/>
        <w:spacing w:beforeLines="10" w:before="24" w:afterLines="10" w:after="24" w:line="480" w:lineRule="auto"/>
        <w:rPr>
          <w:b w:val="0"/>
        </w:rPr>
      </w:pPr>
      <w:r w:rsidRPr="001779F2">
        <w:rPr>
          <w:b w:val="0"/>
        </w:rPr>
        <w:t>b)</w:t>
      </w:r>
      <w:r w:rsidR="00614B52" w:rsidRPr="001779F2">
        <w:rPr>
          <w:b w:val="0"/>
        </w:rPr>
        <w:t xml:space="preserve"> </w:t>
      </w:r>
      <w:r w:rsidR="001779F2" w:rsidRPr="001779F2">
        <w:rPr>
          <w:rFonts w:hint="eastAsia"/>
          <w:b w:val="0"/>
        </w:rPr>
        <w:t>停车计费服务</w:t>
      </w:r>
      <w:r w:rsidR="002460FB">
        <w:rPr>
          <w:rFonts w:hint="eastAsia"/>
          <w:b w:val="0"/>
        </w:rPr>
        <w:t>行为约束</w:t>
      </w:r>
      <w:r w:rsidR="002460FB">
        <w:rPr>
          <w:b w:val="0"/>
        </w:rPr>
        <w:t>扩展</w:t>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加入</w:t>
      </w:r>
      <w:r>
        <w:t>行为约束后的</w:t>
      </w:r>
      <w:r w:rsidR="008538C9">
        <w:rPr>
          <w:rFonts w:hint="eastAsia"/>
        </w:rPr>
        <w:t>停车</w:t>
      </w:r>
      <w:r w:rsidR="008538C9">
        <w:t>计费服务</w:t>
      </w:r>
      <w:r w:rsidR="008538C9">
        <w:rPr>
          <w:rFonts w:hint="eastAsia"/>
        </w:rPr>
        <w:t>扩展</w:t>
      </w:r>
      <w:r>
        <w:rPr>
          <w:rFonts w:hint="eastAsia"/>
        </w:rPr>
        <w:t>WSDL</w:t>
      </w:r>
      <w:r>
        <w:rPr>
          <w:rFonts w:hint="eastAsia"/>
        </w:rPr>
        <w:t>实例</w:t>
      </w:r>
    </w:p>
    <w:p w:rsidR="00E41B09" w:rsidRPr="00937285" w:rsidRDefault="00342D81" w:rsidP="005167FC">
      <w:pPr>
        <w:pStyle w:val="u2"/>
      </w:pPr>
      <w:bookmarkStart w:id="34" w:name="_Toc498465848"/>
      <w:r w:rsidRPr="00937285">
        <w:rPr>
          <w:rFonts w:hint="eastAsia"/>
        </w:rPr>
        <w:t>基于</w:t>
      </w:r>
      <w:r w:rsidRPr="00937285">
        <w:t>扩展</w:t>
      </w:r>
      <w:r w:rsidRPr="00937285">
        <w:rPr>
          <w:rFonts w:hint="eastAsia"/>
        </w:rPr>
        <w:t>WSDL</w:t>
      </w:r>
      <w:r w:rsidRPr="00937285">
        <w:rPr>
          <w:rFonts w:hint="eastAsia"/>
        </w:rPr>
        <w:t>文档</w:t>
      </w:r>
      <w:r w:rsidRPr="00937285">
        <w:t>的</w:t>
      </w:r>
      <w:r w:rsidR="00E41B09" w:rsidRPr="00937285">
        <w:rPr>
          <w:rFonts w:hint="eastAsia"/>
        </w:rPr>
        <w:t>Web</w:t>
      </w:r>
      <w:r w:rsidR="00E41B09" w:rsidRPr="00937285">
        <w:rPr>
          <w:rFonts w:hint="eastAsia"/>
        </w:rPr>
        <w:t>服务行为模型</w:t>
      </w:r>
      <w:r w:rsidR="00117818" w:rsidRPr="00937285">
        <w:rPr>
          <w:rFonts w:hint="eastAsia"/>
        </w:rPr>
        <w:t>生成方法</w:t>
      </w:r>
      <w:bookmarkEnd w:id="34"/>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3"/>
      </w:r>
      <w:r w:rsidR="00EC20D7" w:rsidRPr="00EC20D7">
        <w:rPr>
          <w:rFonts w:hint="eastAsia"/>
          <w:vertAlign w:val="superscript"/>
        </w:rPr>
        <w:t>]</w:t>
      </w:r>
      <w:r w:rsidR="00A84BDA" w:rsidRPr="00A84BDA">
        <w:rPr>
          <w:rFonts w:hint="eastAsia"/>
        </w:rPr>
        <w:t>对</w:t>
      </w:r>
      <w:r w:rsidR="00A84BDA">
        <w:t>服务行为进行</w:t>
      </w:r>
      <w:r w:rsidR="00A84BDA" w:rsidRPr="004F42F4">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B068D6">
        <w:rPr>
          <w:rFonts w:hint="eastAsia"/>
          <w:highlight w:val="yellow"/>
          <w:vertAlign w:val="superscript"/>
        </w:rPr>
        <w:t>[</w:t>
      </w:r>
      <w:r w:rsidR="00B068D6" w:rsidRPr="00B068D6">
        <w:rPr>
          <w:highlight w:val="yellow"/>
          <w:vertAlign w:val="superscript"/>
        </w:rPr>
        <w:t>29</w:t>
      </w:r>
      <w:r w:rsidR="008D2565" w:rsidRPr="00B068D6">
        <w:rPr>
          <w:rFonts w:hint="eastAsia"/>
          <w:highlight w:val="yellow"/>
          <w:vertAlign w:val="superscript"/>
        </w:rPr>
        <w:t>]</w:t>
      </w:r>
      <w:r w:rsidR="00A84BDA">
        <w:t>。</w:t>
      </w:r>
    </w:p>
    <w:p w:rsidR="00D57DA2" w:rsidRPr="009E7083" w:rsidRDefault="00CA7958" w:rsidP="00136D40">
      <w:pPr>
        <w:pStyle w:val="u5"/>
        <w:numPr>
          <w:ilvl w:val="0"/>
          <w:numId w:val="45"/>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sidRPr="00A963E5">
        <w:rPr>
          <w:rFonts w:hint="eastAsia"/>
          <w:i/>
        </w:rPr>
        <w:t>ESG =</w:t>
      </w:r>
      <w:r w:rsidRPr="00A963E5">
        <w:rPr>
          <w:i/>
        </w:rPr>
        <w:t>&lt;V</w:t>
      </w:r>
      <w:r w:rsidRPr="00A963E5">
        <w:rPr>
          <w:rFonts w:hint="eastAsia"/>
          <w:i/>
        </w:rPr>
        <w:t xml:space="preserve">, </w:t>
      </w:r>
      <w:r w:rsidRPr="00A963E5">
        <w:rPr>
          <w:i/>
        </w:rPr>
        <w:t>E&gt;</w:t>
      </w:r>
      <w:r>
        <w:rPr>
          <w:rFonts w:hint="eastAsia"/>
        </w:rPr>
        <w:t>。</w:t>
      </w:r>
      <w:r w:rsidRPr="00A963E5">
        <w:rPr>
          <w:rFonts w:hint="eastAsia"/>
          <w:i/>
        </w:rPr>
        <w:t>V</w:t>
      </w:r>
      <w:r w:rsidR="007C2B4E">
        <w:rPr>
          <w:rFonts w:hint="eastAsia"/>
        </w:rPr>
        <w:t>表示</w:t>
      </w:r>
      <w:r w:rsidR="003D7A06" w:rsidRPr="00A963E5">
        <w:rPr>
          <w:rFonts w:hint="eastAsia"/>
          <w:i/>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w:t>
      </w:r>
      <w:r w:rsidR="009E7083">
        <w:lastRenderedPageBreak/>
        <w:t>表</w:t>
      </w:r>
      <w:r w:rsidR="009E7083" w:rsidRPr="00A963E5">
        <w:rPr>
          <w:rFonts w:hint="eastAsia"/>
          <w:i/>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sidRPr="00A963E5">
        <w:rPr>
          <w:rFonts w:hint="eastAsia"/>
          <w:i/>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A963E5">
        <w:rPr>
          <w:rFonts w:cs="Times New Roman"/>
          <w:i/>
        </w:rPr>
        <w:t>E</w:t>
      </w:r>
      <w:r w:rsidR="007C2B4E">
        <w:rPr>
          <w:rFonts w:hint="eastAsia"/>
        </w:rPr>
        <w:t>表示</w:t>
      </w:r>
      <w:r w:rsidR="003D7A06" w:rsidRPr="00A963E5">
        <w:rPr>
          <w:rFonts w:hint="eastAsia"/>
          <w:i/>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136D40">
      <w:pPr>
        <w:pStyle w:val="u5"/>
        <w:numPr>
          <w:ilvl w:val="0"/>
          <w:numId w:val="45"/>
        </w:numPr>
        <w:spacing w:before="24" w:after="24"/>
        <w:ind w:firstLineChars="0"/>
        <w:rPr>
          <w:rFonts w:cs="Times New Roman"/>
        </w:rPr>
      </w:pPr>
      <w:r>
        <w:rPr>
          <w:rFonts w:hint="eastAsia"/>
        </w:rPr>
        <w:t>事件</w:t>
      </w:r>
      <w:r>
        <w:t>序列</w:t>
      </w:r>
      <w:r w:rsidRPr="00D57DA2">
        <w:rPr>
          <w:rFonts w:cs="Times New Roman"/>
        </w:rPr>
        <w:t>(</w:t>
      </w:r>
      <w:r w:rsidRPr="00A963E5">
        <w:rPr>
          <w:rFonts w:cs="Times New Roman" w:hint="eastAsia"/>
          <w:i/>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136D40">
      <w:pPr>
        <w:pStyle w:val="u5"/>
        <w:numPr>
          <w:ilvl w:val="0"/>
          <w:numId w:val="45"/>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sidRPr="00A963E5">
        <w:rPr>
          <w:rFonts w:cs="Times New Roman" w:hint="eastAsia"/>
          <w:i/>
        </w:rPr>
        <w:t>CES</w:t>
      </w:r>
      <w:r w:rsidR="00886D21">
        <w:rPr>
          <w:rFonts w:cs="Times New Roman"/>
        </w:rPr>
        <w:t>)</w:t>
      </w:r>
      <w:r w:rsidR="009E7083">
        <w:rPr>
          <w:rFonts w:cs="Times New Roman" w:hint="eastAsia"/>
        </w:rPr>
        <w:t>：</w:t>
      </w:r>
      <w:r w:rsidR="004F42F4">
        <w:rPr>
          <w:rFonts w:cs="Times New Roman" w:hint="eastAsia"/>
        </w:rPr>
        <w:t>对于</w:t>
      </w:r>
      <w:r w:rsidR="004F42F4">
        <w:rPr>
          <w:rFonts w:cs="Times New Roman"/>
        </w:rPr>
        <w:t>一个</w:t>
      </w:r>
      <w:r w:rsidR="00474255">
        <w:rPr>
          <w:rFonts w:cs="Times New Roman" w:hint="eastAsia"/>
        </w:rPr>
        <w:t>事件</w:t>
      </w:r>
      <w:r w:rsidR="004F42F4">
        <w:rPr>
          <w:rFonts w:cs="Times New Roman"/>
        </w:rPr>
        <w:t>序列</w:t>
      </w:r>
      <w:r w:rsidR="004F42F4">
        <w:rPr>
          <w:rFonts w:cs="Times New Roman" w:hint="eastAsia"/>
        </w:rPr>
        <w:t>，</w:t>
      </w:r>
      <w:r w:rsidR="004F42F4">
        <w:rPr>
          <w:rFonts w:cs="Times New Roman"/>
        </w:rPr>
        <w:t>若</w:t>
      </w:r>
      <w:r w:rsidR="004F42F4">
        <w:rPr>
          <w:rFonts w:cs="Times New Roman" w:hint="eastAsia"/>
        </w:rPr>
        <w:t>其</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4F42F4">
        <w:rPr>
          <w:rFonts w:cs="Times New Roman" w:hint="eastAsia"/>
        </w:rPr>
        <w:t>则</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2"/>
      </w:pPr>
      <w:r w:rsidRPr="005B4B52">
        <w:rPr>
          <w:rFonts w:hint="eastAsia"/>
          <w:b/>
        </w:rPr>
        <w:t>我们对</w:t>
      </w:r>
      <w:r w:rsidRPr="005B4B52">
        <w:rPr>
          <w:b/>
        </w:rPr>
        <w:t>事件序列图进行扩展</w:t>
      </w:r>
      <w:r w:rsidR="00E13F3A" w:rsidRPr="005B4B52">
        <w:rPr>
          <w:rFonts w:hint="eastAsia"/>
          <w:b/>
        </w:rPr>
        <w:t>，</w:t>
      </w:r>
      <w:r w:rsidRPr="005B4B52">
        <w:rPr>
          <w:b/>
        </w:rPr>
        <w:t>定义</w:t>
      </w:r>
      <w:r w:rsidR="00E13F3A" w:rsidRPr="005B4B52">
        <w:rPr>
          <w:b/>
        </w:rPr>
        <w:t>W</w:t>
      </w:r>
      <w:r w:rsidRPr="005B4B52">
        <w:rPr>
          <w:rFonts w:hint="eastAsia"/>
          <w:b/>
        </w:rPr>
        <w:t>eb</w:t>
      </w:r>
      <w:r w:rsidRPr="005B4B52">
        <w:rPr>
          <w:b/>
        </w:rPr>
        <w:t>服务</w:t>
      </w:r>
      <w:r w:rsidRPr="005B4B52">
        <w:rPr>
          <w:rFonts w:hint="eastAsia"/>
          <w:b/>
        </w:rPr>
        <w:t>行为</w:t>
      </w:r>
      <w:r w:rsidRPr="005B4B52">
        <w:rPr>
          <w:b/>
        </w:rPr>
        <w:t>模型</w:t>
      </w:r>
      <w:r w:rsidR="00E13F3A" w:rsidRPr="005B4B52">
        <w:rPr>
          <w:rFonts w:hint="eastAsia"/>
          <w:b/>
        </w:rPr>
        <w:t>（</w:t>
      </w:r>
      <w:r w:rsidR="00E13F3A" w:rsidRPr="00A963E5">
        <w:rPr>
          <w:b/>
          <w:i/>
        </w:rPr>
        <w:t>WSBM</w:t>
      </w:r>
      <w:r w:rsidR="00E13F3A" w:rsidRPr="005B4B52">
        <w:rPr>
          <w:rFonts w:hint="eastAsia"/>
          <w:b/>
        </w:rPr>
        <w:t>）</w:t>
      </w:r>
      <w:r>
        <w:rPr>
          <w:rFonts w:hint="eastAsia"/>
        </w:rPr>
        <w:t>，</w:t>
      </w:r>
      <w:r w:rsidR="00515915">
        <w:rPr>
          <w:rFonts w:hint="eastAsia"/>
        </w:rPr>
        <w:t>下面</w:t>
      </w:r>
      <w:r w:rsidR="00515915">
        <w:t>我们介绍</w:t>
      </w:r>
      <w:r w:rsidR="00515915" w:rsidRPr="00A963E5">
        <w:rPr>
          <w:rFonts w:hint="eastAsia"/>
          <w:i/>
        </w:rPr>
        <w:t>WSBM</w:t>
      </w:r>
      <w:r w:rsidR="00515915">
        <w:rPr>
          <w:rFonts w:hint="eastAsia"/>
        </w:rPr>
        <w:t>相关</w:t>
      </w:r>
      <w:r w:rsidR="00515915">
        <w:t>的</w:t>
      </w:r>
      <w:r w:rsidR="00515915">
        <w:rPr>
          <w:rFonts w:hint="eastAsia"/>
        </w:rPr>
        <w:t>基本</w:t>
      </w:r>
      <w:r w:rsidR="00515915">
        <w:t>定义</w:t>
      </w:r>
      <w:r w:rsidR="00C45AD5" w:rsidRPr="00D66C9C">
        <w:rPr>
          <w:rFonts w:hint="eastAsia"/>
        </w:rPr>
        <w:t>并</w:t>
      </w:r>
      <w:r w:rsidR="001C0CF5" w:rsidRPr="005B4B52">
        <w:rPr>
          <w:b/>
        </w:rPr>
        <w:t>通过例</w:t>
      </w:r>
      <w:r w:rsidR="001C0CF5" w:rsidRPr="005B4B52">
        <w:rPr>
          <w:rFonts w:hint="eastAsia"/>
          <w:b/>
        </w:rPr>
        <w:t>3</w:t>
      </w:r>
      <w:r w:rsidR="001C0CF5" w:rsidRPr="005B4B52">
        <w:rPr>
          <w:b/>
        </w:rPr>
        <w:t>-1</w:t>
      </w:r>
      <w:r w:rsidR="001C0CF5" w:rsidRPr="005B4B52">
        <w:rPr>
          <w:rFonts w:hint="eastAsia"/>
          <w:b/>
        </w:rPr>
        <w:t>进行</w:t>
      </w:r>
      <w:r w:rsidR="001C0CF5" w:rsidRPr="005B4B52">
        <w:rPr>
          <w:b/>
        </w:rPr>
        <w:t>举例</w:t>
      </w:r>
      <w:r w:rsidR="001C0CF5" w:rsidRPr="005B4B52">
        <w:rPr>
          <w:rFonts w:hint="eastAsia"/>
          <w:b/>
        </w:rPr>
        <w:t>说明</w:t>
      </w:r>
      <w:r w:rsidR="0034704F" w:rsidRPr="00D66C9C">
        <w:rPr>
          <w:rFonts w:hint="eastAsia"/>
        </w:rPr>
        <w:t>（</w:t>
      </w:r>
      <w:r w:rsidR="0034704F" w:rsidRPr="00D66C9C">
        <w:rPr>
          <w:rFonts w:cs="Times New Roman" w:hint="eastAsia"/>
        </w:rPr>
        <w:t>例</w:t>
      </w:r>
      <w:r w:rsidR="0034704F" w:rsidRPr="00D66C9C">
        <w:rPr>
          <w:rFonts w:cs="Times New Roman" w:hint="eastAsia"/>
        </w:rPr>
        <w:t>3</w:t>
      </w:r>
      <w:r w:rsidR="0034704F" w:rsidRPr="00D66C9C">
        <w:rPr>
          <w:rFonts w:cs="Times New Roman"/>
        </w:rPr>
        <w:t>-1</w:t>
      </w:r>
      <w:r w:rsidR="0034704F" w:rsidRPr="00D66C9C">
        <w:rPr>
          <w:rFonts w:cs="Times New Roman" w:hint="eastAsia"/>
        </w:rPr>
        <w:t>为停车</w:t>
      </w:r>
      <w:r w:rsidR="0034704F" w:rsidRPr="00D66C9C">
        <w:rPr>
          <w:rFonts w:cs="Times New Roman"/>
        </w:rPr>
        <w:t>计费</w:t>
      </w:r>
      <w:r w:rsidR="0034704F" w:rsidRPr="00D66C9C">
        <w:rPr>
          <w:rFonts w:cs="Times New Roman" w:hint="eastAsia"/>
        </w:rPr>
        <w:t>服务（</w:t>
      </w:r>
      <w:r w:rsidR="0034704F" w:rsidRPr="00D66C9C">
        <w:rPr>
          <w:rFonts w:cs="Times New Roman"/>
        </w:rPr>
        <w:t>ParkingFeeCalculator</w:t>
      </w:r>
      <w:r w:rsidR="0034704F" w:rsidRPr="00D66C9C">
        <w:rPr>
          <w:rFonts w:cs="Times New Roman" w:hint="eastAsia"/>
        </w:rPr>
        <w:t>）</w:t>
      </w:r>
      <w:r w:rsidR="00C45AD5" w:rsidRPr="00D66C9C">
        <w:rPr>
          <w:rFonts w:cs="Times New Roman" w:hint="eastAsia"/>
        </w:rPr>
        <w:t>其</w:t>
      </w:r>
      <w:r w:rsidR="0034704F" w:rsidRPr="00D66C9C">
        <w:rPr>
          <w:rFonts w:cs="Times New Roman" w:hint="eastAsia"/>
        </w:rPr>
        <w:t>行为</w:t>
      </w:r>
      <w:r w:rsidR="0034704F" w:rsidRPr="00D66C9C">
        <w:rPr>
          <w:rFonts w:cs="Times New Roman"/>
        </w:rPr>
        <w:t>模型</w:t>
      </w:r>
      <w:r w:rsidR="00C45AD5" w:rsidRPr="00D66C9C">
        <w:rPr>
          <w:rFonts w:cs="Times New Roman" w:hint="eastAsia"/>
        </w:rPr>
        <w:t>如图</w:t>
      </w:r>
      <w:r w:rsidR="00C45AD5" w:rsidRPr="00DD40FE">
        <w:rPr>
          <w:rFonts w:cs="Times New Roman" w:hint="eastAsia"/>
        </w:rPr>
        <w:t>3</w:t>
      </w:r>
      <w:r w:rsidR="00C45AD5" w:rsidRPr="00DD40FE">
        <w:rPr>
          <w:rFonts w:cs="Times New Roman"/>
        </w:rPr>
        <w:t>-</w:t>
      </w:r>
      <w:r w:rsidR="005B4B52" w:rsidRPr="00DD40FE">
        <w:rPr>
          <w:rFonts w:cs="Times New Roman"/>
        </w:rPr>
        <w:t>8</w:t>
      </w:r>
      <w:r w:rsidR="00C45AD5" w:rsidRPr="00D66C9C">
        <w:rPr>
          <w:rFonts w:cs="Times New Roman" w:hint="eastAsia"/>
        </w:rPr>
        <w:t>所示</w:t>
      </w:r>
      <w:r w:rsidR="0034704F" w:rsidRPr="00D66C9C">
        <w:rPr>
          <w:rFonts w:cs="Times New Roman" w:hint="eastAsia"/>
        </w:rPr>
        <w:t>，对应</w:t>
      </w:r>
      <w:r w:rsidR="0034704F" w:rsidRPr="00D66C9C">
        <w:rPr>
          <w:rFonts w:cs="Times New Roman"/>
        </w:rPr>
        <w:t>的</w:t>
      </w:r>
      <w:r w:rsidR="0034704F" w:rsidRPr="00D66C9C">
        <w:rPr>
          <w:rFonts w:cs="Times New Roman" w:hint="eastAsia"/>
        </w:rPr>
        <w:t>WSDL</w:t>
      </w:r>
      <w:r w:rsidR="0034704F" w:rsidRPr="00D66C9C">
        <w:rPr>
          <w:rFonts w:cs="Times New Roman" w:hint="eastAsia"/>
        </w:rPr>
        <w:t>如图</w:t>
      </w:r>
      <w:r w:rsidR="0034704F" w:rsidRPr="00D66C9C">
        <w:rPr>
          <w:rFonts w:cs="Times New Roman" w:hint="eastAsia"/>
        </w:rPr>
        <w:t>3</w:t>
      </w:r>
      <w:r w:rsidR="0034704F" w:rsidRPr="00D66C9C">
        <w:rPr>
          <w:rFonts w:cs="Times New Roman"/>
        </w:rPr>
        <w:t>-6</w:t>
      </w:r>
      <w:r w:rsidR="0034704F" w:rsidRPr="00D66C9C">
        <w:rPr>
          <w:rFonts w:cs="Times New Roman" w:hint="eastAsia"/>
        </w:rPr>
        <w:t>所示</w:t>
      </w:r>
      <w:r w:rsidR="0034704F" w:rsidRPr="00D66C9C">
        <w:rPr>
          <w:rFonts w:hint="eastAsia"/>
        </w:rPr>
        <w:t>）</w:t>
      </w:r>
      <w:r w:rsidR="00515915" w:rsidRPr="00D66C9C">
        <w:t>：</w:t>
      </w:r>
    </w:p>
    <w:p w:rsidR="006803E7" w:rsidRPr="006803E7" w:rsidRDefault="00515915" w:rsidP="00FE39E4">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sidRPr="00A963E5">
        <w:rPr>
          <w:rFonts w:hint="eastAsia"/>
          <w:b/>
          <w:i/>
        </w:rPr>
        <w:t>WSBM</w:t>
      </w:r>
      <w:r w:rsidRPr="00515915">
        <w:rPr>
          <w:rFonts w:hint="eastAsia"/>
          <w:b/>
        </w:rPr>
        <w:t>）：</w:t>
      </w:r>
      <w:r w:rsidRPr="00A963E5">
        <w:rPr>
          <w:i/>
        </w:rP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w:t>
      </w:r>
      <w:r w:rsidR="004F42F4">
        <w:rPr>
          <w:rFonts w:hint="eastAsia"/>
        </w:rPr>
        <w:t>的</w:t>
      </w:r>
      <w:r>
        <w:t>服务</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A963E5">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5B25DE" w:rsidRPr="00B426F8" w:rsidRDefault="00E54D4A" w:rsidP="00367517">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w:t>
      </w:r>
      <m:oMath>
        <m:r>
          <m:rPr>
            <m:sty m:val="p"/>
          </m:rPr>
          <w:rPr>
            <w:rFonts w:ascii="Cambria Math" w:hAnsi="Cambria Math"/>
          </w:rPr>
          <m:t>0≤i≤n</m:t>
        </m:r>
      </m:oMath>
      <w:r w:rsidR="009D095C">
        <w:rPr>
          <w:rFonts w:hint="eastAsia"/>
        </w:rPr>
        <w:t>）</w:t>
      </w:r>
      <w:r>
        <w:t>表示为</w:t>
      </w:r>
      <w:r>
        <w:rPr>
          <w:rFonts w:hint="eastAsia"/>
        </w:rPr>
        <w:t>六元组</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名称</w:t>
      </w:r>
      <w:r w:rsidR="00865EAC">
        <w:rPr>
          <w:rFonts w:hint="eastAsia"/>
        </w:rPr>
        <w:t>；</w:t>
      </w:r>
      <w:r w:rsidR="00865EAC" w:rsidRPr="00E54D4A">
        <w:rPr>
          <w:rFonts w:hint="eastAsia"/>
          <w:i/>
        </w:rPr>
        <w:t>I</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编号</w:t>
      </w:r>
      <w:r w:rsidR="00865EAC">
        <w:rPr>
          <w:rFonts w:hint="eastAsia"/>
        </w:rPr>
        <w:t>；</w:t>
      </w:r>
      <w:r w:rsidR="00EE5CA3" w:rsidRPr="009D095C">
        <w:rPr>
          <w:rFonts w:hint="eastAsia"/>
          <w:i/>
        </w:rPr>
        <w:t>C</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约束</w:t>
      </w:r>
      <w:r w:rsidR="00EE5CA3">
        <w:rPr>
          <w:rFonts w:hint="eastAsia"/>
        </w:rPr>
        <w:t>；</w:t>
      </w:r>
      <w:r w:rsidR="00EE5CA3" w:rsidRPr="009D095C">
        <w:rPr>
          <w:rFonts w:hint="eastAsia"/>
          <w:i/>
        </w:rPr>
        <w:t>B</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DD40FE">
        <w:t>5</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4F42F4">
        <w:rPr>
          <w:rFonts w:hint="eastAsia"/>
          <w:b/>
        </w:rPr>
        <w:t>顺序</w:t>
      </w:r>
      <w:r w:rsidR="0085256E" w:rsidRPr="0085256E">
        <w:rPr>
          <w:b/>
        </w:rPr>
        <w:t>约束、调用</w:t>
      </w:r>
      <w:r w:rsidR="0085256E" w:rsidRPr="0085256E">
        <w:rPr>
          <w:rFonts w:hint="eastAsia"/>
          <w:b/>
        </w:rPr>
        <w:t>约束</w:t>
      </w:r>
      <w:r w:rsidR="00220E08">
        <w:t>；</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sty m:val="p"/>
          </m:rPr>
          <w:rPr>
            <w:rFonts w:ascii="Cambria Math" w:hAnsi="Cambria Math"/>
            <w:szCs w:val="24"/>
          </w:rPr>
          <m:t>E=</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548E8">
        <w:rPr>
          <w:rFonts w:hint="eastAsia"/>
        </w:rPr>
        <w:t>（</w:t>
      </w:r>
      <m:oMath>
        <m:r>
          <m:rPr>
            <m:sty m:val="p"/>
          </m:rPr>
          <w:rPr>
            <w:rFonts w:ascii="Cambria Math" w:hAnsi="Cambria Math"/>
          </w:rPr>
          <m:t>0≤j≤m</m:t>
        </m:r>
      </m:oMath>
      <w:r w:rsidR="009548E8">
        <w:rPr>
          <w:rFonts w:hint="eastAsia"/>
        </w:rPr>
        <w:t>）</w:t>
      </w:r>
      <w:r w:rsidR="009548E8">
        <w:t>表示为</w:t>
      </w:r>
      <w:r w:rsidR="009548E8">
        <w:rPr>
          <w:rFonts w:hint="eastAsia"/>
        </w:rPr>
        <w:t>三元组</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名称；</w:t>
      </w:r>
      <w:r w:rsidR="00220E08" w:rsidRPr="009548E8">
        <w:rPr>
          <w:rFonts w:cs="Times New Roman" w:hint="eastAsia"/>
          <w:i/>
        </w:rPr>
        <w:t>TO</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sidRPr="00A963E5">
        <w:rPr>
          <w:b/>
          <w:i/>
        </w:rPr>
        <w:t>preNode</w:t>
      </w:r>
      <w:r>
        <w:rPr>
          <w:rFonts w:hint="eastAsia"/>
          <w:b/>
        </w:rPr>
        <w:t>）</w:t>
      </w:r>
      <w:r>
        <w:rPr>
          <w:rFonts w:hint="eastAsia"/>
          <w:b/>
        </w:rPr>
        <w:t>:</w:t>
      </w:r>
      <w:r w:rsidR="0080166D" w:rsidRPr="0080166D">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0166D">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80166D">
        <w:rPr>
          <w:rFonts w:hint="eastAsia"/>
        </w:rPr>
        <w:t>的前继</w:t>
      </w:r>
      <w:r w:rsidR="0080166D">
        <w:t>节点</w:t>
      </w:r>
      <w:r w:rsidR="0080166D">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=preNode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1642E7" w:rsidP="00136D40">
      <w:pPr>
        <w:pStyle w:val="u5"/>
        <w:numPr>
          <w:ilvl w:val="0"/>
          <w:numId w:val="52"/>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1642E7" w:rsidP="00136D40">
      <w:pPr>
        <w:pStyle w:val="u5"/>
        <w:numPr>
          <w:ilvl w:val="0"/>
          <w:numId w:val="52"/>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DF3FB9" w:rsidRDefault="001642E7" w:rsidP="00136D40">
      <w:pPr>
        <w:pStyle w:val="u5"/>
        <w:numPr>
          <w:ilvl w:val="0"/>
          <w:numId w:val="52"/>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sidRPr="00A963E5">
        <w:rPr>
          <w:rFonts w:hint="eastAsia"/>
          <w:b/>
          <w:i/>
        </w:rPr>
        <w:t>next</w:t>
      </w:r>
      <w:r w:rsidRPr="00A963E5">
        <w:rPr>
          <w:b/>
          <w:i/>
        </w:rPr>
        <w:t>Node</w:t>
      </w:r>
      <w:r>
        <w:rPr>
          <w:rFonts w:hint="eastAsia"/>
          <w:b/>
        </w:rPr>
        <w:t>）</w:t>
      </w:r>
      <w:r>
        <w:rPr>
          <w:b/>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oMath>
      <w:r w:rsidR="00DF3FB9">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=nextNode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DF3FB9">
        <w:rPr>
          <w:rFonts w:hint="eastAsia"/>
        </w:rPr>
        <w:t>，</w:t>
      </w:r>
      <w:r w:rsidR="00DF3FB9">
        <w:t>当且</w:t>
      </w:r>
      <w:r w:rsidR="00DF3FB9">
        <w:rPr>
          <w:rFonts w:hint="eastAsia"/>
        </w:rPr>
        <w:t>仅当满足以下条件</w:t>
      </w:r>
      <w:r w:rsidR="00DF3FB9">
        <w:t>：</w:t>
      </w:r>
    </w:p>
    <w:p w:rsidR="00DF3FB9" w:rsidRPr="00DF3FB9" w:rsidRDefault="001642E7" w:rsidP="00136D40">
      <w:pPr>
        <w:pStyle w:val="u5"/>
        <w:numPr>
          <w:ilvl w:val="0"/>
          <w:numId w:val="5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1642E7" w:rsidP="00136D40">
      <w:pPr>
        <w:pStyle w:val="u5"/>
        <w:numPr>
          <w:ilvl w:val="0"/>
          <w:numId w:val="5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202130" w:rsidRDefault="001642E7" w:rsidP="00136D40">
      <w:pPr>
        <w:pStyle w:val="u5"/>
        <w:numPr>
          <w:ilvl w:val="0"/>
          <w:numId w:val="53"/>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∈E</m:t>
        </m:r>
      </m:oMath>
    </w:p>
    <w:p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sidRPr="00A963E5">
        <w:rPr>
          <w:b/>
          <w:i/>
        </w:rPr>
        <w:t>Correlation</w:t>
      </w:r>
      <w:r>
        <w:rPr>
          <w:rFonts w:hint="eastAsia"/>
          <w:b/>
        </w:rPr>
        <w:t>）</w:t>
      </w:r>
      <w:r w:rsidR="00466BE8">
        <w:rPr>
          <w:rFonts w:hint="eastAsia"/>
          <w:b/>
        </w:rPr>
        <w:t>：</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66BE8">
        <w:rPr>
          <w:rFonts w:hint="eastAsia"/>
        </w:rPr>
        <w:t>与</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466BE8">
        <w:rPr>
          <w:rFonts w:hint="eastAsia"/>
        </w:rPr>
        <w:t>的互为相关</w:t>
      </w:r>
      <w:r w:rsidR="00466BE8">
        <w:t>节点，</w:t>
      </w:r>
      <w:r w:rsidR="00466BE8">
        <w:rPr>
          <w:rFonts w:hint="eastAsia"/>
        </w:rPr>
        <w:t>记作</w:t>
      </w:r>
      <m:oMath>
        <m:r>
          <w:rPr>
            <w:rFonts w:ascii="Cambria Math" w:hAnsi="Cambria Math"/>
          </w:rPr>
          <m:t>Correlation</m:t>
        </m:r>
        <m:r>
          <m:rPr>
            <m:sty m:val="p"/>
          </m:rPr>
          <w:rPr>
            <w:rFonts w:ascii="Cambria Math" w:hAnsi="Cambria Math" w:hint="eastAsia"/>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m:t>
            </m:r>
            <m:r>
              <w:rPr>
                <w:rFonts w:ascii="Cambria Math" w:hAnsi="Cambria Math"/>
              </w:rPr>
              <m:t>v</m:t>
            </m:r>
          </m:e>
          <m:sub>
            <m:r>
              <w:rPr>
                <w:rFonts w:ascii="Cambria Math" w:hAnsi="Cambria Math"/>
              </w:rPr>
              <m:t>j</m:t>
            </m:r>
          </m:sub>
        </m:sSub>
        <m:r>
          <m:rPr>
            <m:sty m:val="p"/>
          </m:rPr>
          <w:rPr>
            <w:rFonts w:ascii="Cambria Math" w:hAnsi="Cambria Math"/>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rsidR="00466BE8" w:rsidRPr="00DF3FB9" w:rsidRDefault="001642E7" w:rsidP="00136D40">
      <w:pPr>
        <w:pStyle w:val="u5"/>
        <w:numPr>
          <w:ilvl w:val="0"/>
          <w:numId w:val="57"/>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466BE8">
        <w:rPr>
          <w:rFonts w:hint="eastAsia"/>
        </w:rPr>
        <w:t>;</w:t>
      </w:r>
    </w:p>
    <w:p w:rsidR="00466BE8" w:rsidRDefault="001642E7" w:rsidP="00136D40">
      <w:pPr>
        <w:pStyle w:val="u5"/>
        <w:numPr>
          <w:ilvl w:val="0"/>
          <w:numId w:val="57"/>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466BE8">
        <w:rPr>
          <w:rFonts w:hint="eastAsia"/>
        </w:rPr>
        <w:t>;</w:t>
      </w:r>
    </w:p>
    <w:p w:rsidR="00466BE8" w:rsidRPr="00466BE8" w:rsidRDefault="001642E7" w:rsidP="00136D40">
      <w:pPr>
        <w:pStyle w:val="u5"/>
        <w:numPr>
          <w:ilvl w:val="0"/>
          <w:numId w:val="57"/>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 xml:space="preserve">∈E </m:t>
        </m:r>
        <m:r>
          <m:rPr>
            <m:sty m:val="p"/>
          </m:rPr>
          <w:rPr>
            <w:rFonts w:ascii="Cambria Math" w:hAnsi="Cambria Math" w:cs="Times New Roman" w:hint="eastAsia"/>
          </w:rPr>
          <m:t>或</m:t>
        </m:r>
        <m:r>
          <m:rPr>
            <m:sty m:val="p"/>
          </m:rPr>
          <w:rPr>
            <w:rFonts w:ascii="Cambria Math" w:hAnsi="Cambria Math" w:cs="Times New Roman"/>
          </w:rPr>
          <m:t xml:space="preserve"> </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2B3515" w:rsidRDefault="00B0047F" w:rsidP="0053370B">
      <w:pPr>
        <w:pStyle w:val="ua"/>
        <w:spacing w:before="360" w:after="12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DA435D">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afff1"/>
        <w:tblW w:w="0" w:type="auto"/>
        <w:jc w:val="center"/>
        <w:tblLook w:val="04A0" w:firstRow="1" w:lastRow="0" w:firstColumn="1" w:lastColumn="0" w:noHBand="0" w:noVBand="1"/>
      </w:tblPr>
      <w:tblGrid>
        <w:gridCol w:w="1433"/>
        <w:gridCol w:w="3166"/>
      </w:tblGrid>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类型</w:t>
            </w:r>
          </w:p>
        </w:tc>
        <w:tc>
          <w:tcPr>
            <w:tcW w:w="3166"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描述</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Start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入口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sz w:val="21"/>
                <w:szCs w:val="21"/>
              </w:rPr>
              <w:t>Init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表示流程初始化</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End</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出口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Re</w:t>
            </w:r>
            <w:r w:rsidRPr="0053370B">
              <w:rPr>
                <w:sz w:val="21"/>
                <w:szCs w:val="21"/>
              </w:rPr>
              <w:t>q</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服务请求</w:t>
            </w:r>
            <w:r w:rsidRPr="0053370B">
              <w:rPr>
                <w:rFonts w:hint="eastAsia"/>
                <w:sz w:val="21"/>
                <w:szCs w:val="21"/>
              </w:rPr>
              <w:t>事件</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w:t>
            </w:r>
            <w:r w:rsidRPr="0053370B">
              <w:rPr>
                <w:sz w:val="21"/>
                <w:szCs w:val="21"/>
              </w:rPr>
              <w:t>es</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w:t>
            </w:r>
            <w:r w:rsidRPr="0053370B">
              <w:rPr>
                <w:rFonts w:hint="eastAsia"/>
                <w:sz w:val="21"/>
                <w:szCs w:val="21"/>
              </w:rPr>
              <w:t>响应事件</w:t>
            </w:r>
          </w:p>
        </w:tc>
      </w:tr>
    </w:tbl>
    <w:p w:rsidR="00007492" w:rsidRDefault="00E75AB4" w:rsidP="002B3515">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r w:rsidR="00587C20" w:rsidRPr="00996A82">
        <w:rPr>
          <w:rFonts w:hint="eastAsia"/>
        </w:rPr>
        <w:t>其中</w:t>
      </w:r>
      <w:r w:rsidR="00587C20" w:rsidRPr="00996A82">
        <w:rPr>
          <w:rFonts w:hint="eastAsia"/>
        </w:rPr>
        <w:t>G</w:t>
      </w:r>
      <w:r w:rsidR="00587C20" w:rsidRPr="00996A82">
        <w:t>raph</w:t>
      </w:r>
      <w:r w:rsidR="00587C20" w:rsidRPr="00996A82">
        <w:t>类</w:t>
      </w:r>
      <w:r w:rsidR="00587C20" w:rsidRPr="00996A82">
        <w:rPr>
          <w:rFonts w:hint="eastAsia"/>
        </w:rPr>
        <w:t>为</w:t>
      </w:r>
      <w:r w:rsidR="00587C20" w:rsidRPr="00996A82">
        <w:rPr>
          <w:rFonts w:hint="eastAsia"/>
        </w:rPr>
        <w:t>W</w:t>
      </w:r>
      <w:r w:rsidR="00587C20" w:rsidRPr="00996A82">
        <w:t>eb</w:t>
      </w:r>
      <w:r w:rsidR="00587C20" w:rsidRPr="00996A82">
        <w:rPr>
          <w:rFonts w:hint="eastAsia"/>
        </w:rPr>
        <w:t>服务</w:t>
      </w:r>
      <w:r w:rsidR="00587C20" w:rsidRPr="00996A82">
        <w:t>行为</w:t>
      </w:r>
      <w:r w:rsidR="00587C20" w:rsidRPr="00996A82">
        <w:rPr>
          <w:rFonts w:hint="eastAsia"/>
        </w:rPr>
        <w:t>模型实现</w:t>
      </w:r>
      <w:r w:rsidR="00587C20" w:rsidRPr="00996A82">
        <w:t>类，由</w:t>
      </w:r>
      <w:r w:rsidR="00587C20">
        <w:rPr>
          <w:rFonts w:hint="eastAsia"/>
        </w:rPr>
        <w:t>N</w:t>
      </w:r>
      <w:r w:rsidR="00587C20">
        <w:t>ode</w:t>
      </w:r>
      <w:r w:rsidR="00587C20">
        <w:t>类与</w:t>
      </w:r>
      <w:r w:rsidR="00587C20">
        <w:rPr>
          <w:rFonts w:hint="eastAsia"/>
        </w:rPr>
        <w:t>E</w:t>
      </w:r>
      <w:r w:rsidR="00587C20">
        <w:t>dge</w:t>
      </w:r>
      <w:r w:rsidR="00587C20">
        <w:t>类</w:t>
      </w:r>
      <w:r w:rsidR="00587C20">
        <w:rPr>
          <w:rFonts w:hint="eastAsia"/>
        </w:rPr>
        <w:t>组成，</w:t>
      </w:r>
      <w:r w:rsidR="00587C20" w:rsidRPr="00996A82">
        <w:rPr>
          <w:rFonts w:hint="eastAsia"/>
        </w:rPr>
        <w:t>G</w:t>
      </w:r>
      <w:r w:rsidR="00587C20" w:rsidRPr="00996A82">
        <w:t>raph</w:t>
      </w:r>
      <w:r w:rsidR="00587C20" w:rsidRPr="00996A82">
        <w:t>类</w:t>
      </w:r>
      <w:r w:rsidR="00587C20">
        <w:rPr>
          <w:rFonts w:hint="eastAsia"/>
        </w:rPr>
        <w:t>包含</w:t>
      </w:r>
      <w:r w:rsidR="00587C20">
        <w:t>名称</w:t>
      </w:r>
      <w:r w:rsidR="00587C20">
        <w:rPr>
          <w:rFonts w:hint="eastAsia"/>
        </w:rPr>
        <w:t>（</w:t>
      </w:r>
      <w:r w:rsidR="00587C20">
        <w:rPr>
          <w:rFonts w:hint="eastAsia"/>
        </w:rPr>
        <w:t>N</w:t>
      </w:r>
      <w:r w:rsidR="00587C20">
        <w:t>ame</w:t>
      </w:r>
      <w:r w:rsidR="00587C20">
        <w:rPr>
          <w:rFonts w:hint="eastAsia"/>
        </w:rPr>
        <w:t>）、</w:t>
      </w:r>
      <w:r w:rsidR="00587C20">
        <w:t>时效</w:t>
      </w:r>
      <w:r w:rsidR="00587C20">
        <w:rPr>
          <w:rFonts w:hint="eastAsia"/>
        </w:rPr>
        <w:t>（</w:t>
      </w:r>
      <w:r w:rsidR="00587C20">
        <w:rPr>
          <w:rFonts w:hint="eastAsia"/>
        </w:rPr>
        <w:t>Date</w:t>
      </w:r>
      <w:r w:rsidR="00587C20">
        <w:rPr>
          <w:rFonts w:hint="eastAsia"/>
        </w:rPr>
        <w:t>）、节点</w:t>
      </w:r>
      <w:r w:rsidR="00587C20">
        <w:t>集合</w:t>
      </w:r>
      <w:r w:rsidR="00587C20">
        <w:rPr>
          <w:rFonts w:hint="eastAsia"/>
        </w:rPr>
        <w:t>（</w:t>
      </w:r>
      <w:r w:rsidR="00587C20">
        <w:rPr>
          <w:rFonts w:hint="eastAsia"/>
        </w:rPr>
        <w:t>nodes</w:t>
      </w:r>
      <w:r w:rsidR="00587C20">
        <w:rPr>
          <w:rFonts w:hint="eastAsia"/>
        </w:rPr>
        <w:t>）及</w:t>
      </w:r>
      <w:r w:rsidR="00587C20">
        <w:t>边集合</w:t>
      </w:r>
      <w:r w:rsidR="00587C20">
        <w:rPr>
          <w:rFonts w:hint="eastAsia"/>
        </w:rPr>
        <w:t>（</w:t>
      </w:r>
      <w:r w:rsidR="00587C20">
        <w:rPr>
          <w:rFonts w:hint="eastAsia"/>
        </w:rPr>
        <w:t>edges</w:t>
      </w:r>
      <w:r w:rsidR="00587C20">
        <w:rPr>
          <w:rFonts w:hint="eastAsia"/>
        </w:rPr>
        <w:t>）</w:t>
      </w:r>
      <w:r w:rsidR="00587C20">
        <w:t>属性</w:t>
      </w:r>
      <w:r w:rsidR="00587C20">
        <w:rPr>
          <w:rFonts w:hint="eastAsia"/>
        </w:rPr>
        <w:t>。</w:t>
      </w:r>
      <w:r w:rsidR="00587C20">
        <w:rPr>
          <w:rFonts w:hint="eastAsia"/>
        </w:rPr>
        <w:t>N</w:t>
      </w:r>
      <w:r w:rsidR="00587C20">
        <w:t>ode</w:t>
      </w:r>
      <w:r w:rsidR="00587C20">
        <w:rPr>
          <w:rFonts w:hint="eastAsia"/>
        </w:rPr>
        <w:t>类</w:t>
      </w:r>
      <w:r w:rsidR="00007492">
        <w:rPr>
          <w:rFonts w:hint="eastAsia"/>
        </w:rPr>
        <w:t>由</w:t>
      </w:r>
      <w:r w:rsidR="00007492">
        <w:rPr>
          <w:rFonts w:hint="eastAsia"/>
        </w:rPr>
        <w:t>Constr</w:t>
      </w:r>
      <w:r w:rsidR="00007492">
        <w:t>aints</w:t>
      </w:r>
      <w:r w:rsidR="00007492">
        <w:rPr>
          <w:rFonts w:hint="eastAsia"/>
        </w:rPr>
        <w:t>类</w:t>
      </w:r>
      <w:r w:rsidR="00007492">
        <w:t>及</w:t>
      </w:r>
      <w:r w:rsidR="00007492">
        <w:t>C</w:t>
      </w:r>
      <w:r w:rsidR="00007492">
        <w:rPr>
          <w:rFonts w:hint="eastAsia"/>
        </w:rPr>
        <w:t>ondition</w:t>
      </w:r>
      <w:r w:rsidR="00007492">
        <w:rPr>
          <w:rFonts w:hint="eastAsia"/>
        </w:rPr>
        <w:t>类</w:t>
      </w:r>
      <w:r w:rsidR="00007492">
        <w:t>组成，</w:t>
      </w:r>
      <w:r w:rsidR="00587C20">
        <w:t>包含</w:t>
      </w:r>
      <w:r w:rsidR="0097773A">
        <w:rPr>
          <w:rFonts w:hint="eastAsia"/>
        </w:rPr>
        <w:t>节点</w:t>
      </w:r>
      <w:r w:rsidR="0097773A">
        <w:t>名称（</w:t>
      </w:r>
      <w:r w:rsidR="00007492">
        <w:rPr>
          <w:rFonts w:hint="eastAsia"/>
        </w:rPr>
        <w:t>name</w:t>
      </w:r>
      <w:r w:rsidR="0097773A">
        <w:t>）</w:t>
      </w:r>
      <w:r w:rsidR="0097773A">
        <w:rPr>
          <w:rFonts w:hint="eastAsia"/>
        </w:rPr>
        <w:t>、编号</w:t>
      </w:r>
      <w:r w:rsidR="0097773A">
        <w:t>（</w:t>
      </w:r>
      <w:r w:rsidR="00007492">
        <w:rPr>
          <w:rFonts w:hint="eastAsia"/>
        </w:rPr>
        <w:t>id</w:t>
      </w:r>
      <w:r w:rsidR="0097773A">
        <w:t>）</w:t>
      </w:r>
      <w:r w:rsidR="00007492">
        <w:rPr>
          <w:rFonts w:hint="eastAsia"/>
        </w:rPr>
        <w:t>、类型（</w:t>
      </w:r>
      <w:r w:rsidR="00007492">
        <w:rPr>
          <w:rFonts w:hint="eastAsia"/>
        </w:rPr>
        <w:t>type</w:t>
      </w:r>
      <w:r w:rsidR="00007492">
        <w:rPr>
          <w:rFonts w:hint="eastAsia"/>
        </w:rPr>
        <w:t>）、</w:t>
      </w:r>
      <w:r w:rsidR="00007492">
        <w:t>约束（</w:t>
      </w:r>
      <w:r w:rsidR="00007492">
        <w:rPr>
          <w:rFonts w:hint="eastAsia"/>
        </w:rPr>
        <w:t>constr</w:t>
      </w:r>
      <w:r w:rsidR="00007492">
        <w:t>aints</w:t>
      </w:r>
      <w:r w:rsidR="00007492">
        <w:rPr>
          <w:rFonts w:hint="eastAsia"/>
        </w:rPr>
        <w:t>、</w:t>
      </w:r>
      <w:r w:rsidR="00007492">
        <w:rPr>
          <w:rFonts w:hint="eastAsia"/>
        </w:rPr>
        <w:t>condition</w:t>
      </w:r>
      <w:r w:rsidR="00007492">
        <w:t>）</w:t>
      </w:r>
      <w:r w:rsidR="00007492">
        <w:rPr>
          <w:rFonts w:hint="eastAsia"/>
        </w:rPr>
        <w:t>、前继</w:t>
      </w:r>
      <w:r w:rsidR="00007492">
        <w:t>节点集合（</w:t>
      </w:r>
      <w:r w:rsidR="00007492">
        <w:rPr>
          <w:rFonts w:hint="eastAsia"/>
        </w:rPr>
        <w:t>before</w:t>
      </w:r>
      <w:r w:rsidR="00007492">
        <w:t>Nodes</w:t>
      </w:r>
      <w:r w:rsidR="00007492">
        <w:t>）</w:t>
      </w:r>
      <w:r w:rsidR="00007492">
        <w:rPr>
          <w:rFonts w:hint="eastAsia"/>
        </w:rPr>
        <w:t>及</w:t>
      </w:r>
      <w:r w:rsidR="00007492">
        <w:t>后继节点集合（</w:t>
      </w:r>
      <w:r w:rsidR="00007492">
        <w:t>afterNodes</w:t>
      </w:r>
      <w:r w:rsidR="00007492">
        <w:t>）</w:t>
      </w:r>
      <w:r w:rsidR="00007492">
        <w:rPr>
          <w:rFonts w:hint="eastAsia"/>
        </w:rPr>
        <w:t>属性。</w:t>
      </w:r>
      <w:r w:rsidR="00007492">
        <w:rPr>
          <w:rFonts w:hint="eastAsia"/>
        </w:rPr>
        <w:t>Constr</w:t>
      </w:r>
      <w:r w:rsidR="00007492">
        <w:t>aints</w:t>
      </w:r>
      <w:r w:rsidR="00007492">
        <w:rPr>
          <w:rFonts w:hint="eastAsia"/>
        </w:rPr>
        <w:t>类定义某个节点</w:t>
      </w:r>
      <w:r w:rsidR="00007492">
        <w:t>的</w:t>
      </w:r>
      <w:r w:rsidR="00007492">
        <w:rPr>
          <w:rFonts w:hint="eastAsia"/>
        </w:rPr>
        <w:t>参数关系约束（</w:t>
      </w:r>
      <w:r w:rsidR="00007492">
        <w:rPr>
          <w:rFonts w:hint="eastAsia"/>
        </w:rPr>
        <w:t>paraRelation</w:t>
      </w:r>
      <w:r w:rsidR="00007492">
        <w:rPr>
          <w:rFonts w:hint="eastAsia"/>
        </w:rPr>
        <w:t>）、调用约束（</w:t>
      </w:r>
      <w:r w:rsidR="00007492">
        <w:rPr>
          <w:rFonts w:hint="eastAsia"/>
        </w:rPr>
        <w:t>invokeOp</w:t>
      </w:r>
      <w:r w:rsidR="00007492">
        <w:rPr>
          <w:rFonts w:hint="eastAsia"/>
        </w:rPr>
        <w:t>）、顺序约束（</w:t>
      </w:r>
      <w:r w:rsidR="00007492">
        <w:rPr>
          <w:rFonts w:hint="eastAsia"/>
        </w:rPr>
        <w:t>preOp</w:t>
      </w:r>
      <w:r w:rsidR="00007492">
        <w:rPr>
          <w:rFonts w:hint="eastAsia"/>
        </w:rPr>
        <w:t>）及重复调用约束（</w:t>
      </w:r>
      <w:r w:rsidR="00007492">
        <w:rPr>
          <w:rFonts w:hint="eastAsia"/>
        </w:rPr>
        <w:t>Iteration</w:t>
      </w:r>
      <w:r w:rsidR="00007492">
        <w:rPr>
          <w:rFonts w:hint="eastAsia"/>
        </w:rPr>
        <w:t>）。</w:t>
      </w:r>
      <w:r w:rsidR="00007492">
        <w:t>C</w:t>
      </w:r>
      <w:r w:rsidR="00007492">
        <w:rPr>
          <w:rFonts w:hint="eastAsia"/>
        </w:rPr>
        <w:t>ondition</w:t>
      </w:r>
      <w:r w:rsidR="00007492">
        <w:rPr>
          <w:rFonts w:hint="eastAsia"/>
        </w:rPr>
        <w:t>类</w:t>
      </w:r>
      <w:r w:rsidR="00656C03">
        <w:rPr>
          <w:rFonts w:hint="eastAsia"/>
        </w:rPr>
        <w:t>存储节点</w:t>
      </w:r>
      <w:r w:rsidR="00656C03">
        <w:t>执行所需参数名称</w:t>
      </w:r>
      <w:r w:rsidR="00656C03">
        <w:rPr>
          <w:rFonts w:hint="eastAsia"/>
        </w:rPr>
        <w:t>（</w:t>
      </w:r>
      <w:r w:rsidR="00656C03">
        <w:rPr>
          <w:rFonts w:hint="eastAsia"/>
        </w:rPr>
        <w:t>name</w:t>
      </w:r>
      <w:r w:rsidR="00656C03">
        <w:rPr>
          <w:rFonts w:hint="eastAsia"/>
        </w:rPr>
        <w:t>）、</w:t>
      </w:r>
      <w:r w:rsidR="00656C03">
        <w:t>类型</w:t>
      </w:r>
      <w:r w:rsidR="00656C03">
        <w:rPr>
          <w:rFonts w:hint="eastAsia"/>
        </w:rPr>
        <w:t>（</w:t>
      </w:r>
      <w:r w:rsidR="00656C03">
        <w:rPr>
          <w:rFonts w:hint="eastAsia"/>
        </w:rPr>
        <w:t>type</w:t>
      </w:r>
      <w:r w:rsidR="00656C03">
        <w:rPr>
          <w:rFonts w:hint="eastAsia"/>
        </w:rPr>
        <w:t>）</w:t>
      </w:r>
      <w:r w:rsidR="00656C03">
        <w:t>及限制</w:t>
      </w:r>
      <w:r w:rsidR="00656C03">
        <w:rPr>
          <w:rFonts w:hint="eastAsia"/>
        </w:rPr>
        <w:t>（</w:t>
      </w:r>
      <w:r w:rsidR="00656C03" w:rsidRPr="009C742B">
        <w:t>maxExclusive</w:t>
      </w:r>
      <w:r w:rsidR="00656C03">
        <w:rPr>
          <w:rFonts w:hint="eastAsia"/>
        </w:rPr>
        <w:t>、</w:t>
      </w:r>
      <w:r w:rsidR="00656C03" w:rsidRPr="009C742B">
        <w:t>minExclusive</w:t>
      </w:r>
      <w:r w:rsidR="00656C03">
        <w:rPr>
          <w:rFonts w:hint="eastAsia"/>
        </w:rPr>
        <w:t>、</w:t>
      </w:r>
      <w:r w:rsidR="00656C03" w:rsidRPr="009C742B">
        <w:t>maxInclusive</w:t>
      </w:r>
      <w:r w:rsidR="00656C03">
        <w:rPr>
          <w:rFonts w:hint="eastAsia"/>
        </w:rPr>
        <w:t>、</w:t>
      </w:r>
      <w:r w:rsidR="00656C03" w:rsidRPr="009C742B">
        <w:t>minInclusive</w:t>
      </w:r>
      <w:r w:rsidR="00656C03">
        <w:rPr>
          <w:rFonts w:hint="eastAsia"/>
        </w:rPr>
        <w:t>、</w:t>
      </w:r>
      <w:r w:rsidR="00656C03" w:rsidRPr="009C742B">
        <w:t>pattern</w:t>
      </w:r>
      <w:r w:rsidR="00656C03">
        <w:rPr>
          <w:rFonts w:hint="eastAsia"/>
        </w:rPr>
        <w:t>、</w:t>
      </w:r>
      <w:r w:rsidR="00656C03" w:rsidRPr="005A4C6D">
        <w:rPr>
          <w:rFonts w:hint="eastAsia"/>
        </w:rPr>
        <w:t>enumeration</w:t>
      </w:r>
      <w:r w:rsidR="00656C03">
        <w:rPr>
          <w:rFonts w:hint="eastAsia"/>
        </w:rPr>
        <w:t>）</w:t>
      </w:r>
      <w:r w:rsidR="007026B3">
        <w:rPr>
          <w:rFonts w:hint="eastAsia"/>
        </w:rPr>
        <w:t>。</w:t>
      </w:r>
    </w:p>
    <w:p w:rsidR="0053370B" w:rsidRPr="00007492" w:rsidRDefault="0053370B" w:rsidP="002B3515">
      <w:pPr>
        <w:pStyle w:val="u5"/>
        <w:spacing w:before="24" w:after="24"/>
        <w:ind w:firstLine="480"/>
      </w:pPr>
      <w:r>
        <w:rPr>
          <w:rFonts w:hint="eastAsia"/>
        </w:rPr>
        <w:t>图</w:t>
      </w:r>
      <w:r>
        <w:rPr>
          <w:rFonts w:hint="eastAsia"/>
        </w:rPr>
        <w:t>3</w:t>
      </w:r>
      <w:r>
        <w:t>-8</w:t>
      </w:r>
      <w:r>
        <w:rPr>
          <w:rFonts w:hint="eastAsia"/>
        </w:rPr>
        <w:t>显示了图</w:t>
      </w:r>
      <w:r>
        <w:rPr>
          <w:rFonts w:hint="eastAsia"/>
        </w:rPr>
        <w:t>3</w:t>
      </w:r>
      <w:r>
        <w:t>-6</w:t>
      </w:r>
      <w:r>
        <w:rPr>
          <w:rFonts w:hint="eastAsia"/>
        </w:rPr>
        <w:t>停车</w:t>
      </w:r>
      <w:r>
        <w:t>计费服务</w:t>
      </w:r>
      <w:r>
        <w:rPr>
          <w:rFonts w:hint="eastAsia"/>
        </w:rPr>
        <w:t>的扩展</w:t>
      </w:r>
      <w:r>
        <w:rPr>
          <w:rFonts w:hint="eastAsia"/>
        </w:rPr>
        <w:t>WSDL</w:t>
      </w:r>
      <w:r>
        <w:rPr>
          <w:rFonts w:hint="eastAsia"/>
        </w:rPr>
        <w:t>的行为</w:t>
      </w:r>
      <w:r>
        <w:t>模型</w:t>
      </w:r>
      <w:r>
        <w:rPr>
          <w:rFonts w:hint="eastAsia"/>
        </w:rPr>
        <w:t>，模型</w:t>
      </w:r>
      <w:r>
        <w:t>节点</w:t>
      </w:r>
      <w:r>
        <w:rPr>
          <w:rFonts w:hint="eastAsia"/>
        </w:rPr>
        <w:t>用白色</w:t>
      </w:r>
      <w:r w:rsidRPr="00146DC7">
        <w:rPr>
          <w:rFonts w:hint="eastAsia"/>
        </w:rPr>
        <w:t>顶点</w:t>
      </w:r>
      <w:r>
        <w:rPr>
          <w:rFonts w:hint="eastAsia"/>
        </w:rPr>
        <w:t>表示</w:t>
      </w:r>
      <w:r>
        <w:t>，</w:t>
      </w:r>
      <w:r>
        <w:rPr>
          <w:rFonts w:hint="eastAsia"/>
        </w:rPr>
        <w:t>内部</w:t>
      </w:r>
      <w:r>
        <w:t>为节点标号</w:t>
      </w:r>
      <w:r>
        <w:rPr>
          <w:rFonts w:hint="eastAsia"/>
        </w:rPr>
        <w:t>；边</w:t>
      </w:r>
      <w:r>
        <w:t>用黑色箭头表示，箭头</w:t>
      </w:r>
      <w:r>
        <w:rPr>
          <w:rFonts w:hint="eastAsia"/>
        </w:rPr>
        <w:t>初始</w:t>
      </w:r>
      <w:r>
        <w:t>为边的</w:t>
      </w:r>
      <w:r>
        <w:rPr>
          <w:rFonts w:hint="eastAsia"/>
        </w:rPr>
        <w:t>起始</w:t>
      </w:r>
      <w:r>
        <w:t>点，指向</w:t>
      </w:r>
      <w:r>
        <w:rPr>
          <w:rFonts w:hint="eastAsia"/>
        </w:rPr>
        <w:t>为</w:t>
      </w:r>
      <w:r>
        <w:t>边</w:t>
      </w:r>
      <w:r>
        <w:rPr>
          <w:rFonts w:hint="eastAsia"/>
        </w:rPr>
        <w:t>的</w:t>
      </w:r>
      <w:r>
        <w:rPr>
          <w:rFonts w:cs="Times New Roman" w:hint="eastAsia"/>
        </w:rPr>
        <w:t>终端点。</w:t>
      </w:r>
      <w:r>
        <w:t>图</w:t>
      </w:r>
      <w:r>
        <w:rPr>
          <w:rFonts w:hint="eastAsia"/>
        </w:rPr>
        <w:t>3</w:t>
      </w:r>
      <w:r>
        <w:t>-9</w:t>
      </w:r>
      <w:r>
        <w:rPr>
          <w:rFonts w:hint="eastAsia"/>
        </w:rPr>
        <w:t>显示了</w:t>
      </w:r>
      <w:r>
        <w:t>行为模型中</w:t>
      </w:r>
      <w:r>
        <w:rPr>
          <w:rFonts w:hint="eastAsia"/>
        </w:rPr>
        <w:t>请求节点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oMath>
      <w:r w:rsidRPr="007E088D">
        <w:rPr>
          <w:rFonts w:hint="eastAsia"/>
        </w:rPr>
        <w:t>的</w:t>
      </w:r>
      <w:r>
        <w:rPr>
          <w:rFonts w:hint="eastAsia"/>
        </w:rPr>
        <w:t>行为约束。</w:t>
      </w:r>
    </w:p>
    <w:p w:rsidR="00E75AB4" w:rsidRDefault="0027641A" w:rsidP="00547E5D">
      <w:pPr>
        <w:pStyle w:val="u5"/>
        <w:spacing w:before="24" w:after="24"/>
        <w:ind w:firstLineChars="0" w:firstLine="0"/>
        <w:jc w:val="center"/>
      </w:pPr>
      <w:r w:rsidRPr="0027641A">
        <w:rPr>
          <w:noProof/>
        </w:rPr>
        <w:lastRenderedPageBreak/>
        <w:drawing>
          <wp:inline distT="0" distB="0" distL="0" distR="0" wp14:anchorId="2E412DEF" wp14:editId="158BED1D">
            <wp:extent cx="3376800" cy="262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3095" r="3482"/>
                    <a:stretch/>
                  </pic:blipFill>
                  <pic:spPr bwMode="auto">
                    <a:xfrm>
                      <a:off x="0" y="0"/>
                      <a:ext cx="3376800" cy="2620800"/>
                    </a:xfrm>
                    <a:prstGeom prst="rect">
                      <a:avLst/>
                    </a:prstGeom>
                    <a:noFill/>
                    <a:ln>
                      <a:noFill/>
                    </a:ln>
                    <a:extLst>
                      <a:ext uri="{53640926-AAD7-44D8-BBD7-CCE9431645EC}">
                        <a14:shadowObscured xmlns:a14="http://schemas.microsoft.com/office/drawing/2010/main"/>
                      </a:ext>
                    </a:extLst>
                  </pic:spPr>
                </pic:pic>
              </a:graphicData>
            </a:graphic>
          </wp:inline>
        </w:drawing>
      </w:r>
    </w:p>
    <w:p w:rsidR="00547E5D" w:rsidRPr="00A7277E" w:rsidRDefault="00547E5D" w:rsidP="00587C20">
      <w:pPr>
        <w:pStyle w:val="ub"/>
        <w:spacing w:before="120" w:after="360"/>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87C20" w:rsidRDefault="00587C20" w:rsidP="00587C20">
      <w:pPr>
        <w:pStyle w:val="u5"/>
        <w:spacing w:before="24" w:after="24"/>
        <w:ind w:firstLineChars="83" w:firstLine="199"/>
        <w:jc w:val="center"/>
      </w:pPr>
      <w:r>
        <w:rPr>
          <w:noProof/>
        </w:rPr>
        <w:drawing>
          <wp:inline distT="0" distB="0" distL="0" distR="0" wp14:anchorId="3414295C" wp14:editId="04836E44">
            <wp:extent cx="3834000" cy="2221200"/>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4000" cy="2221200"/>
                    </a:xfrm>
                    <a:prstGeom prst="rect">
                      <a:avLst/>
                    </a:prstGeom>
                    <a:noFill/>
                  </pic:spPr>
                </pic:pic>
              </a:graphicData>
            </a:graphic>
          </wp:inline>
        </w:drawing>
      </w:r>
    </w:p>
    <w:p w:rsidR="00B05BDA" w:rsidRDefault="00B05BDA" w:rsidP="00587C20">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8</w:t>
      </w:r>
      <w:r>
        <w:fldChar w:fldCharType="end"/>
      </w:r>
      <w:r>
        <w:t xml:space="preserve"> </w:t>
      </w:r>
      <w:r>
        <w:rPr>
          <w:rFonts w:hint="eastAsia"/>
        </w:rPr>
        <w:t>例</w:t>
      </w:r>
      <w:r>
        <w:rPr>
          <w:rFonts w:hint="eastAsia"/>
        </w:rPr>
        <w:t>3</w:t>
      </w:r>
      <w:r>
        <w:t>-1</w:t>
      </w:r>
      <w:r w:rsidR="00EB262B" w:rsidRPr="00EB262B">
        <w:rPr>
          <w:rFonts w:hint="eastAsia"/>
        </w:rPr>
        <w:t>停车计费服务</w:t>
      </w:r>
      <w:r>
        <w:t>行为模型图</w:t>
      </w:r>
    </w:p>
    <w:p w:rsidR="007E088D" w:rsidRDefault="00017569" w:rsidP="00017569">
      <w:pPr>
        <w:pStyle w:val="u5"/>
        <w:spacing w:before="24" w:after="24"/>
        <w:ind w:firstLineChars="0" w:firstLine="0"/>
        <w:jc w:val="center"/>
      </w:pPr>
      <w:r>
        <w:rPr>
          <w:noProof/>
        </w:rPr>
        <w:drawing>
          <wp:inline distT="0" distB="0" distL="0" distR="0" wp14:anchorId="69609EF0">
            <wp:extent cx="4258800" cy="2181600"/>
            <wp:effectExtent l="0" t="0" r="889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8800" cy="2181600"/>
                    </a:xfrm>
                    <a:prstGeom prst="rect">
                      <a:avLst/>
                    </a:prstGeom>
                    <a:noFill/>
                  </pic:spPr>
                </pic:pic>
              </a:graphicData>
            </a:graphic>
          </wp:inline>
        </w:drawing>
      </w:r>
    </w:p>
    <w:p w:rsidR="00017569" w:rsidRDefault="00595C22" w:rsidP="00595C2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9</w:t>
      </w:r>
      <w:r>
        <w:fldChar w:fldCharType="end"/>
      </w:r>
      <w:r>
        <w:t xml:space="preserve"> </w:t>
      </w:r>
      <w:r>
        <w:rPr>
          <w:rFonts w:hint="eastAsia"/>
        </w:rPr>
        <w:t>节点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5</m:t>
            </m:r>
          </m:sub>
        </m:sSub>
      </m:oMath>
      <w:r>
        <w:rPr>
          <w:rFonts w:hint="eastAsia"/>
        </w:rPr>
        <w:t>行为约束</w:t>
      </w:r>
    </w:p>
    <w:p w:rsidR="00851C04" w:rsidRDefault="00C7375D" w:rsidP="001C0CF5">
      <w:pPr>
        <w:pStyle w:val="u5"/>
        <w:spacing w:before="24" w:after="24"/>
        <w:ind w:firstLine="480"/>
        <w:rPr>
          <w:rFonts w:cs="Times New Roman"/>
        </w:rPr>
      </w:pPr>
      <w:r>
        <w:rPr>
          <w:rFonts w:cs="Times New Roman" w:hint="eastAsia"/>
        </w:rPr>
        <w:lastRenderedPageBreak/>
        <w:t>根据</w:t>
      </w:r>
      <w:r>
        <w:rPr>
          <w:rFonts w:cs="Times New Roman"/>
        </w:rPr>
        <w:t>定义有：</w:t>
      </w:r>
    </w:p>
    <w:p w:rsidR="00FE39E4" w:rsidRPr="00FE39E4" w:rsidRDefault="00C7375D" w:rsidP="00136D40">
      <w:pPr>
        <w:pStyle w:val="u5"/>
        <w:numPr>
          <w:ilvl w:val="0"/>
          <w:numId w:val="68"/>
        </w:numPr>
        <w:spacing w:before="24" w:after="24"/>
        <w:ind w:firstLineChars="0"/>
        <w:jc w:val="left"/>
        <w:rPr>
          <w:rFonts w:cs="Times New Roman"/>
          <w:b/>
        </w:rPr>
      </w:pPr>
      <w:r w:rsidRPr="00FE39E4">
        <w:rPr>
          <w:b/>
          <w:i/>
        </w:rPr>
        <w:t>WSBM=&lt;N</w:t>
      </w:r>
      <w:r w:rsidRPr="00FE39E4">
        <w:rPr>
          <w:rFonts w:hint="eastAsia"/>
          <w:b/>
          <w:i/>
        </w:rPr>
        <w:t>,</w:t>
      </w:r>
      <w:r w:rsidRPr="00FE39E4">
        <w:rPr>
          <w:b/>
          <w:i/>
        </w:rPr>
        <w:t>D,V</w:t>
      </w:r>
      <w:r w:rsidRPr="00FE39E4">
        <w:rPr>
          <w:rFonts w:hint="eastAsia"/>
          <w:b/>
          <w:i/>
        </w:rPr>
        <w:t xml:space="preserve">, </w:t>
      </w:r>
      <w:r w:rsidRPr="00FE39E4">
        <w:rPr>
          <w:b/>
          <w:i/>
        </w:rPr>
        <w:t>E&gt;</w:t>
      </w:r>
      <w:r w:rsidRPr="00FE39E4">
        <w:rPr>
          <w:rFonts w:hint="eastAsia"/>
          <w:b/>
          <w:i/>
        </w:rPr>
        <w:t>，</w:t>
      </w:r>
      <w:r w:rsidRPr="00FE39E4">
        <w:rPr>
          <w:b/>
        </w:rPr>
        <w:t>其中</w:t>
      </w:r>
      <w:r w:rsidRPr="00FE39E4">
        <w:rPr>
          <w:rFonts w:hint="eastAsia"/>
          <w:b/>
        </w:rPr>
        <w:t>：</w:t>
      </w:r>
      <w:r w:rsidRPr="00FE39E4">
        <w:rPr>
          <w:rFonts w:hint="eastAsia"/>
          <w:b/>
        </w:rPr>
        <w:t>N=ParkingFeeCalculator</w:t>
      </w:r>
      <w:r w:rsidRPr="00FE39E4">
        <w:rPr>
          <w:rFonts w:hint="eastAsia"/>
          <w:b/>
        </w:rPr>
        <w:t>；</w:t>
      </w:r>
      <w:r w:rsidRPr="00FE39E4">
        <w:rPr>
          <w:rFonts w:hint="eastAsia"/>
          <w:b/>
        </w:rPr>
        <w:t>D=2018-01-31</w:t>
      </w:r>
      <w:r w:rsidRPr="00FE39E4">
        <w:rPr>
          <w:rFonts w:hint="eastAsia"/>
          <w:b/>
        </w:rPr>
        <w:t>；</w:t>
      </w:r>
      <w:r w:rsidR="00FE39E4" w:rsidRPr="00FE39E4">
        <w:rPr>
          <w:rFonts w:cs="Times New Roman"/>
          <w:b/>
        </w:rPr>
        <w:t>V={</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FE39E4" w:rsidRPr="00FE39E4">
        <w:rPr>
          <w:rFonts w:cs="Times New Roman"/>
          <w:b/>
        </w:rPr>
        <w:t>}</w:t>
      </w:r>
      <w:r w:rsidR="00FE39E4" w:rsidRPr="00FE39E4">
        <w:rPr>
          <w:rFonts w:cs="Times New Roman" w:hint="eastAsia"/>
          <w:b/>
        </w:rPr>
        <w:t>；</w:t>
      </w:r>
      <w:r w:rsidR="00FE39E4" w:rsidRPr="00FE39E4">
        <w:rPr>
          <w:rFonts w:cs="Times New Roman"/>
          <w:b/>
        </w:rPr>
        <w:t>E={</w:t>
      </w:r>
      <m:oMath>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8</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9</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11</m:t>
            </m:r>
          </m:sub>
        </m:sSub>
      </m:oMath>
      <w:r w:rsidR="00FE39E4" w:rsidRPr="00FE39E4">
        <w:rPr>
          <w:rFonts w:cs="Times New Roman"/>
          <w:b/>
        </w:rPr>
        <w:t>}</w:t>
      </w:r>
      <w:r w:rsidR="00FE39E4" w:rsidRPr="00FE39E4">
        <w:rPr>
          <w:rFonts w:cs="Times New Roman"/>
          <w:b/>
        </w:rPr>
        <w:t>；</w:t>
      </w:r>
    </w:p>
    <w:p w:rsidR="00FE39E4" w:rsidRPr="00FE39E4" w:rsidRDefault="00FE39E4"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FE39E4">
        <w:rPr>
          <w:b/>
        </w:rPr>
        <w:t>其中</w:t>
      </w:r>
      <w:r w:rsidR="008C18E9" w:rsidRPr="008C18E9">
        <w:rPr>
          <w:rFonts w:hint="eastAsia"/>
          <w:b/>
        </w:rPr>
        <w:t>N=Start</w:t>
      </w:r>
      <w:r w:rsidR="008C18E9" w:rsidRPr="008C18E9">
        <w:rPr>
          <w:rFonts w:hint="eastAsia"/>
          <w:b/>
        </w:rPr>
        <w:t>；</w:t>
      </w:r>
      <w:r w:rsidR="008C18E9" w:rsidRPr="008C18E9">
        <w:rPr>
          <w:rFonts w:hint="eastAsia"/>
          <w:b/>
        </w:rPr>
        <w:t>I=0</w:t>
      </w:r>
      <w:r w:rsidR="008C18E9" w:rsidRPr="008C18E9">
        <w:rPr>
          <w:rFonts w:hint="eastAsia"/>
          <w:b/>
        </w:rPr>
        <w:t>；</w:t>
      </w:r>
      <w:r w:rsidR="008C18E9" w:rsidRPr="008C18E9">
        <w:rPr>
          <w:rFonts w:hint="eastAsia"/>
          <w:b/>
        </w:rPr>
        <w:t>C=null</w:t>
      </w:r>
      <w:r w:rsidR="008C18E9" w:rsidRPr="008C18E9">
        <w:rPr>
          <w:rFonts w:hint="eastAsia"/>
          <w:b/>
        </w:rPr>
        <w:t>；</w:t>
      </w:r>
      <w:r w:rsidR="008C18E9" w:rsidRPr="008C18E9">
        <w:rPr>
          <w:rFonts w:hint="eastAsia"/>
          <w:b/>
        </w:rPr>
        <w:t>B=null</w:t>
      </w:r>
      <w:r w:rsidR="008C18E9" w:rsidRPr="008C18E9">
        <w:rPr>
          <w:rFonts w:hint="eastAsia"/>
          <w:b/>
        </w:rPr>
        <w:t>；</w:t>
      </w:r>
      <w:r w:rsidR="008C18E9" w:rsidRPr="008C18E9">
        <w:rPr>
          <w:rFonts w:hint="eastAsia"/>
          <w:b/>
        </w:rPr>
        <w:t>A=</w:t>
      </w:r>
      <w:r w:rsidR="008C18E9">
        <w:rPr>
          <w:rFonts w:hint="eastAsia"/>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oMath>
      <w:r w:rsidR="008C18E9">
        <w:rPr>
          <w:rFonts w:hint="eastAsia"/>
          <w:b/>
        </w:rPr>
        <w:t>}</w:t>
      </w:r>
      <w:r w:rsidR="008C18E9">
        <w:rPr>
          <w:rFonts w:hint="eastAsia"/>
          <w:b/>
        </w:rPr>
        <w:t>；</w:t>
      </w:r>
      <w:r w:rsidR="008C18E9" w:rsidRPr="008C18E9">
        <w:rPr>
          <w:rFonts w:hint="eastAsia"/>
          <w:b/>
        </w:rPr>
        <w:t>T=Start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sidRPr="008C18E9">
        <w:rPr>
          <w:b/>
        </w:rPr>
        <w:t>preNode</w:t>
      </w:r>
      <w:r w:rsid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=nextNode(</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Pr>
          <w:rFonts w:hint="eastAsia"/>
          <w:b/>
        </w:rPr>
        <w:t>；</w:t>
      </w:r>
      <w:r w:rsidR="008C18E9" w:rsidRPr="008C18E9">
        <w:rPr>
          <w:b/>
        </w:rPr>
        <w:t>Correlation</w:t>
      </w:r>
      <w:r w:rsidR="008C18E9">
        <w:rPr>
          <w:b/>
        </w:rPr>
        <w:t>(</w:t>
      </w:r>
      <m:oMath>
        <m:sSub>
          <m:sSubPr>
            <m:ctrlPr>
              <w:rPr>
                <w:rFonts w:ascii="Cambria Math" w:hAnsi="Cambria Math"/>
                <w:b/>
              </w:rPr>
            </m:ctrlPr>
          </m:sSubPr>
          <m:e>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r>
              <m:rPr>
                <m:sty m:val="b"/>
              </m:rPr>
              <w:rPr>
                <w:rFonts w:ascii="Cambria Math" w:hAnsi="Cambria Math" w:hint="eastAsia"/>
              </w:rPr>
              <m:t>,</m:t>
            </m:r>
            <m:r>
              <m:rPr>
                <m:sty m:val="bi"/>
              </m:rPr>
              <w:rPr>
                <w:rFonts w:ascii="Cambria Math" w:hAnsi="Cambria Math"/>
              </w:rPr>
              <m:t>v</m:t>
            </m:r>
          </m:e>
          <m:sub>
            <m:r>
              <m:rPr>
                <m:sty m:val="bi"/>
              </m:rPr>
              <w:rPr>
                <w:rFonts w:ascii="Cambria Math" w:hAnsi="Cambria Math"/>
              </w:rPr>
              <m:t>1</m:t>
            </m:r>
          </m:sub>
        </m:sSub>
      </m:oMath>
      <w:r w:rsidR="008C18E9">
        <w:rPr>
          <w:b/>
        </w:rPr>
        <w:t>);</w:t>
      </w:r>
    </w:p>
    <w:p w:rsidR="00FE39E4" w:rsidRPr="00527AF4" w:rsidRDefault="00FE39E4"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00527AF4" w:rsidRPr="00527AF4">
        <w:rPr>
          <w:rFonts w:hint="eastAsia"/>
          <w:b/>
        </w:rPr>
        <w:t>其中</w:t>
      </w:r>
      <w:r w:rsidR="00DB6F8E" w:rsidRPr="00DB6F8E">
        <w:rPr>
          <w:rFonts w:hint="eastAsia"/>
          <w:b/>
        </w:rPr>
        <w:t>N=login</w:t>
      </w:r>
      <w:r w:rsidR="00DB6F8E" w:rsidRPr="00DB6F8E">
        <w:rPr>
          <w:rFonts w:hint="eastAsia"/>
          <w:b/>
        </w:rPr>
        <w:t>；</w:t>
      </w:r>
      <w:r w:rsidR="00DB6F8E" w:rsidRPr="00DB6F8E">
        <w:rPr>
          <w:rFonts w:hint="eastAsia"/>
          <w:b/>
        </w:rPr>
        <w:t>I=2</w:t>
      </w:r>
      <w:r w:rsidR="00DB6F8E" w:rsidRPr="00DB6F8E">
        <w:rPr>
          <w:rFonts w:hint="eastAsia"/>
          <w:b/>
        </w:rPr>
        <w:t>；</w:t>
      </w:r>
      <w:r w:rsidR="00DB6F8E" w:rsidRPr="00DB6F8E">
        <w:rPr>
          <w:rFonts w:hint="eastAsia"/>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oMath>
      <w:r w:rsidR="00DB6F8E">
        <w:rPr>
          <w:b/>
        </w:rPr>
        <w:t>}</w:t>
      </w:r>
      <w:r w:rsid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oMath>
      <w:r w:rsidR="00DB6F8E">
        <w:rPr>
          <w:b/>
        </w:rPr>
        <w:t>}</w:t>
      </w:r>
      <w:r w:rsidR="00DB6F8E">
        <w:rPr>
          <w:rFonts w:hint="eastAsia"/>
          <w:b/>
        </w:rPr>
        <w:t>；</w:t>
      </w:r>
      <w:r w:rsidR="00DB6F8E" w:rsidRPr="00DB6F8E">
        <w:rPr>
          <w:rFonts w:hint="eastAsia"/>
          <w:b/>
        </w:rPr>
        <w:t>T=Req</w:t>
      </w:r>
      <w:r w:rsidR="00DB6F8E">
        <w:rPr>
          <w:rFonts w:hint="eastAsia"/>
          <w:b/>
        </w:rPr>
        <w:t>；</w:t>
      </w:r>
      <w:r w:rsidR="00293FB7">
        <w:rPr>
          <w:rFonts w:hint="eastAsia"/>
          <w:b/>
        </w:rPr>
        <w:t>该</w:t>
      </w:r>
      <w:r w:rsidR="00293FB7">
        <w:rPr>
          <w:b/>
        </w:rPr>
        <w:t>节点</w:t>
      </w:r>
      <w:r w:rsidR="00D31D7B">
        <w:rPr>
          <w:rFonts w:hint="eastAsia"/>
          <w:b/>
        </w:rPr>
        <w:t>行为</w:t>
      </w:r>
      <w:r w:rsidR="00293FB7">
        <w:rPr>
          <w:b/>
        </w:rPr>
        <w:t>约束如图</w:t>
      </w:r>
      <w:r w:rsidR="00D31D7B">
        <w:rPr>
          <w:rFonts w:hint="eastAsia"/>
          <w:b/>
        </w:rPr>
        <w:t>3</w:t>
      </w:r>
      <w:r w:rsidR="00D31D7B">
        <w:rPr>
          <w:b/>
        </w:rPr>
        <w:t>-9</w:t>
      </w:r>
      <w:r w:rsidR="00D31D7B">
        <w:rPr>
          <w:rFonts w:hint="eastAsia"/>
          <w:b/>
        </w:rPr>
        <w:t>所示，由图</w:t>
      </w:r>
      <w:r w:rsidR="00D31D7B">
        <w:rPr>
          <w:rFonts w:hint="eastAsia"/>
          <w:b/>
        </w:rPr>
        <w:t>3</w:t>
      </w:r>
      <w:r w:rsidR="00D31D7B">
        <w:rPr>
          <w:b/>
        </w:rPr>
        <w:t>-6 a)</w:t>
      </w:r>
      <w:r w:rsidR="00D31D7B">
        <w:rPr>
          <w:b/>
        </w:rPr>
        <w:t>参数</w:t>
      </w:r>
      <w:r w:rsidR="00D31D7B">
        <w:rPr>
          <w:rFonts w:hint="eastAsia"/>
          <w:b/>
        </w:rPr>
        <w:t>范围约束</w:t>
      </w:r>
      <w:r w:rsidR="00D31D7B">
        <w:rPr>
          <w:b/>
        </w:rPr>
        <w:t>与图</w:t>
      </w:r>
      <w:r w:rsidR="00D31D7B">
        <w:rPr>
          <w:rFonts w:hint="eastAsia"/>
          <w:b/>
        </w:rPr>
        <w:t>3-6</w:t>
      </w:r>
      <w:r w:rsidR="00D31D7B">
        <w:rPr>
          <w:b/>
        </w:rPr>
        <w:t xml:space="preserve"> </w:t>
      </w:r>
      <w:r w:rsidR="00D31D7B">
        <w:rPr>
          <w:rFonts w:hint="eastAsia"/>
          <w:b/>
        </w:rPr>
        <w:t>b)</w:t>
      </w:r>
      <w:r w:rsidR="00D31D7B">
        <w:rPr>
          <w:b/>
        </w:rPr>
        <w:t xml:space="preserve"> login</w:t>
      </w:r>
      <w:r w:rsidR="00D31D7B">
        <w:rPr>
          <w:b/>
        </w:rPr>
        <w:t>操作</w:t>
      </w:r>
      <w:r w:rsidR="00D31D7B" w:rsidRPr="00D31D7B">
        <w:rPr>
          <w:b/>
        </w:rPr>
        <w:t>documentation</w:t>
      </w:r>
      <w:r w:rsidR="00D31D7B">
        <w:rPr>
          <w:rFonts w:hint="eastAsia"/>
          <w:b/>
        </w:rPr>
        <w:t>标签内容</w:t>
      </w:r>
      <w:r w:rsidR="00D31D7B">
        <w:rPr>
          <w:b/>
        </w:rPr>
        <w:t>解析</w:t>
      </w:r>
      <w:r w:rsidR="00D31D7B">
        <w:rPr>
          <w:rFonts w:hint="eastAsia"/>
          <w:b/>
        </w:rPr>
        <w:t>；</w:t>
      </w:r>
    </w:p>
    <w:p w:rsidR="00527AF4" w:rsidRPr="00527AF4" w:rsidRDefault="006D1740"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527AF4">
        <w:rPr>
          <w:rFonts w:hint="eastAsia"/>
          <w:b/>
        </w:rPr>
        <w:t>其中</w:t>
      </w:r>
      <w:r w:rsidR="00DB6F8E" w:rsidRPr="00DB6F8E">
        <w:rPr>
          <w:rFonts w:hint="eastAsia"/>
          <w:b/>
        </w:rPr>
        <w:t>N=loginResponse_succ</w:t>
      </w:r>
      <w:r w:rsidR="00DB6F8E" w:rsidRPr="00DB6F8E">
        <w:rPr>
          <w:rFonts w:hint="eastAsia"/>
          <w:b/>
        </w:rPr>
        <w:t>；</w:t>
      </w:r>
      <w:r w:rsidR="00DB6F8E" w:rsidRPr="00DB6F8E">
        <w:rPr>
          <w:rFonts w:hint="eastAsia"/>
          <w:b/>
        </w:rPr>
        <w:t>I=3</w:t>
      </w:r>
      <w:r w:rsidR="00DB6F8E" w:rsidRPr="00DB6F8E">
        <w:rPr>
          <w:rFonts w:hint="eastAsia"/>
          <w:b/>
        </w:rPr>
        <w:t>；</w:t>
      </w:r>
      <w:r w:rsidR="00DB6F8E" w:rsidRPr="00DB6F8E">
        <w:rPr>
          <w:rFonts w:hint="eastAsia"/>
          <w:b/>
        </w:rPr>
        <w:t>C</w:t>
      </w:r>
      <w:r w:rsidR="006749FE">
        <w:rPr>
          <w:b/>
        </w:rPr>
        <w:t>=null</w:t>
      </w:r>
      <w:r w:rsidR="00DB6F8E">
        <w:rPr>
          <w:rFonts w:hint="eastAsia"/>
          <w:b/>
        </w:rPr>
        <w:t>；</w:t>
      </w:r>
      <w:r w:rsidR="00DB6F8E" w:rsidRPr="00DB6F8E">
        <w:rPr>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oMath>
      <w:r w:rsidR="00DB6F8E">
        <w:rPr>
          <w:b/>
        </w:rPr>
        <w:t>}</w:t>
      </w:r>
      <w:r w:rsidR="00DB6F8E" w:rsidRP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DB6F8E">
        <w:rPr>
          <w:b/>
        </w:rPr>
        <w:t>}</w:t>
      </w:r>
      <w:r w:rsidR="00DB6F8E" w:rsidRPr="00DB6F8E">
        <w:rPr>
          <w:rFonts w:hint="eastAsia"/>
          <w:b/>
        </w:rPr>
        <w:t>；</w:t>
      </w:r>
      <w:r w:rsidR="00DB6F8E" w:rsidRPr="00DB6F8E">
        <w:rPr>
          <w:rFonts w:hint="eastAsia"/>
          <w:b/>
        </w:rPr>
        <w:t>T=Res</w:t>
      </w:r>
      <w:r w:rsidR="00DB6F8E">
        <w:rPr>
          <w:rFonts w:hint="eastAsia"/>
          <w:b/>
        </w:rPr>
        <w:t>；</w:t>
      </w:r>
    </w:p>
    <w:p w:rsidR="009E378F" w:rsidRDefault="00222B1E" w:rsidP="0053370B">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w:t>
      </w:r>
      <w:r w:rsidR="000E29D9">
        <w:t>10</w:t>
      </w:r>
      <w:r>
        <w:rPr>
          <w:rFonts w:hint="eastAsia"/>
        </w:rPr>
        <w:t>所示</w:t>
      </w:r>
      <w:r>
        <w:t>算法</w:t>
      </w:r>
    </w:p>
    <w:tbl>
      <w:tblPr>
        <w:tblStyle w:val="afff1"/>
        <w:tblW w:w="0" w:type="auto"/>
        <w:tblLook w:val="04A0" w:firstRow="1" w:lastRow="0" w:firstColumn="1" w:lastColumn="0" w:noHBand="0" w:noVBand="1"/>
      </w:tblPr>
      <w:tblGrid>
        <w:gridCol w:w="8153"/>
      </w:tblGrid>
      <w:tr w:rsidR="007D44E2" w:rsidTr="007D44E2">
        <w:tc>
          <w:tcPr>
            <w:tcW w:w="8153" w:type="dxa"/>
          </w:tcPr>
          <w:p w:rsidR="007D44E2" w:rsidRPr="00816BB6" w:rsidRDefault="007D44E2" w:rsidP="002C555E">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002C555E">
              <w:rPr>
                <w:rFonts w:eastAsia="仿宋" w:hint="eastAsia"/>
                <w:kern w:val="0"/>
                <w:szCs w:val="21"/>
              </w:rPr>
              <w:t>扩展</w:t>
            </w:r>
            <w:r w:rsidRPr="00816BB6">
              <w:rPr>
                <w:rFonts w:eastAsia="仿宋"/>
                <w:kern w:val="0"/>
                <w:szCs w:val="21"/>
              </w:rPr>
              <w:t>WSDL</w:t>
            </w:r>
            <w:r w:rsidRPr="00816BB6">
              <w:rPr>
                <w:rFonts w:eastAsia="仿宋"/>
                <w:kern w:val="0"/>
                <w:szCs w:val="21"/>
              </w:rPr>
              <w:t>生成服务行为模型算法</w:t>
            </w:r>
          </w:p>
        </w:tc>
      </w:tr>
      <w:tr w:rsidR="007D44E2" w:rsidRPr="0087094C" w:rsidTr="007D44E2">
        <w:tc>
          <w:tcPr>
            <w:tcW w:w="8153" w:type="dxa"/>
          </w:tcPr>
          <w:p w:rsidR="007D44E2" w:rsidRDefault="007D44E2" w:rsidP="007D44E2">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874A5D">
              <w:rPr>
                <w:rFonts w:eastAsia="仿宋"/>
                <w:i/>
                <w:kern w:val="0"/>
                <w:szCs w:val="21"/>
              </w:rPr>
              <w:t>EX-WSDL</w:t>
            </w:r>
            <w:r>
              <w:rPr>
                <w:rFonts w:eastAsia="仿宋"/>
                <w:kern w:val="0"/>
                <w:szCs w:val="21"/>
              </w:rPr>
              <w:t xml:space="preserve">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7D44E2" w:rsidRDefault="007D44E2" w:rsidP="007D44E2">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74A5D">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7D44E2" w:rsidRDefault="007D44E2" w:rsidP="007D44E2">
            <w:pPr>
              <w:rPr>
                <w:szCs w:val="21"/>
              </w:rPr>
            </w:pPr>
            <w:r w:rsidRPr="00523AFD">
              <w:rPr>
                <w:rFonts w:hint="eastAsia"/>
                <w:szCs w:val="21"/>
              </w:rPr>
              <w:t xml:space="preserve">PROCEDURE </w:t>
            </w:r>
            <w:r w:rsidRPr="00523AFD">
              <w:rPr>
                <w:szCs w:val="21"/>
              </w:rPr>
              <w:t>C</w:t>
            </w:r>
            <w:r w:rsidRPr="00523AFD">
              <w:rPr>
                <w:rFonts w:hint="eastAsia"/>
                <w:szCs w:val="21"/>
              </w:rPr>
              <w:t>onvert(</w:t>
            </w:r>
            <w:r w:rsidRPr="00874A5D">
              <w:rPr>
                <w:rFonts w:eastAsia="仿宋"/>
                <w:i/>
                <w:kern w:val="0"/>
                <w:szCs w:val="21"/>
              </w:rPr>
              <w:t>EX-WSDL</w:t>
            </w:r>
            <w:r w:rsidRPr="00874A5D">
              <w:rPr>
                <w:rFonts w:hint="eastAsia"/>
                <w:i/>
                <w:szCs w:val="21"/>
              </w:rPr>
              <w:t>, G</w:t>
            </w:r>
            <w:r w:rsidRPr="00523AFD">
              <w:rPr>
                <w:rFonts w:hint="eastAsia"/>
                <w:szCs w:val="21"/>
              </w:rPr>
              <w:t>)</w:t>
            </w:r>
          </w:p>
          <w:p w:rsidR="007D44E2" w:rsidRDefault="007D44E2" w:rsidP="007D44E2">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874A5D">
              <w:rPr>
                <w:rFonts w:eastAsia="仿宋"/>
                <w:i/>
                <w:kern w:val="0"/>
                <w:szCs w:val="21"/>
              </w:rPr>
              <w:t>EX-WSDL</w:t>
            </w:r>
            <w:r>
              <w:rPr>
                <w:rFonts w:eastAsia="仿宋" w:hint="eastAsia"/>
                <w:kern w:val="0"/>
                <w:szCs w:val="21"/>
              </w:rPr>
              <w:t xml:space="preserve">,get Service </w:t>
            </w:r>
            <w:r>
              <w:rPr>
                <w:rFonts w:eastAsia="仿宋"/>
                <w:kern w:val="0"/>
                <w:szCs w:val="21"/>
              </w:rPr>
              <w:t>name (</w:t>
            </w:r>
            <w:r w:rsidRPr="00874A5D">
              <w:rPr>
                <w:rFonts w:eastAsia="仿宋"/>
                <w:i/>
                <w:kern w:val="0"/>
                <w:szCs w:val="21"/>
              </w:rPr>
              <w:t>sn</w:t>
            </w:r>
            <w:r>
              <w:rPr>
                <w:rFonts w:eastAsia="仿宋"/>
                <w:kern w:val="0"/>
                <w:szCs w:val="21"/>
              </w:rPr>
              <w:t xml:space="preserve">), </w:t>
            </w:r>
            <w:r w:rsidRPr="00354AF6">
              <w:rPr>
                <w:rFonts w:eastAsia="仿宋"/>
                <w:kern w:val="0"/>
                <w:szCs w:val="21"/>
              </w:rPr>
              <w:t xml:space="preserve">valid </w:t>
            </w:r>
            <w:r>
              <w:rPr>
                <w:rFonts w:eastAsia="仿宋"/>
                <w:kern w:val="0"/>
                <w:szCs w:val="21"/>
              </w:rPr>
              <w:t>time (</w:t>
            </w:r>
            <w:r w:rsidRPr="00874A5D">
              <w:rPr>
                <w:rFonts w:eastAsia="仿宋"/>
                <w:i/>
                <w:kern w:val="0"/>
                <w:szCs w:val="21"/>
              </w:rPr>
              <w:t>vt</w:t>
            </w:r>
            <w:r>
              <w:rPr>
                <w:rFonts w:eastAsia="仿宋"/>
                <w:kern w:val="0"/>
                <w:szCs w:val="21"/>
              </w:rPr>
              <w:t xml:space="preserve">) and </w:t>
            </w:r>
            <w:r w:rsidRPr="00354AF6">
              <w:rPr>
                <w:rFonts w:eastAsia="仿宋"/>
                <w:kern w:val="0"/>
                <w:szCs w:val="21"/>
              </w:rPr>
              <w:t>Operation set</w:t>
            </w:r>
            <w:r>
              <w:rPr>
                <w:rFonts w:eastAsia="仿宋"/>
                <w:kern w:val="0"/>
                <w:szCs w:val="21"/>
              </w:rPr>
              <w:t xml:space="preserve"> (</w:t>
            </w:r>
            <w:r w:rsidRPr="00874A5D">
              <w:rPr>
                <w:rFonts w:eastAsia="仿宋"/>
                <w:i/>
                <w:kern w:val="0"/>
                <w:szCs w:val="21"/>
              </w:rPr>
              <w:t>OpSet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Initialize </w:t>
            </w:r>
            <w:r w:rsidRPr="00874A5D">
              <w:rPr>
                <w:rFonts w:hint="eastAsia"/>
                <w:i/>
                <w:szCs w:val="21"/>
              </w:rPr>
              <w:t>G</w:t>
            </w:r>
            <w:r w:rsidR="00874A5D">
              <w:rPr>
                <w:i/>
                <w:szCs w:val="21"/>
              </w:rPr>
              <w:t>,</w:t>
            </w:r>
            <w:r w:rsidR="00874A5D">
              <w:rPr>
                <w:szCs w:val="21"/>
              </w:rPr>
              <w:t xml:space="preserve"> </w:t>
            </w:r>
            <w:r w:rsidRPr="00874A5D">
              <w:rPr>
                <w:rFonts w:eastAsia="仿宋"/>
                <w:i/>
                <w:kern w:val="0"/>
                <w:szCs w:val="21"/>
              </w:rPr>
              <w:t>Nodes</w:t>
            </w:r>
            <w:r w:rsidR="00874A5D" w:rsidRPr="00874A5D">
              <w:rPr>
                <w:rFonts w:ascii="仿宋" w:eastAsia="仿宋" w:hAnsi="仿宋" w:hint="eastAsia"/>
                <w:kern w:val="0"/>
                <w:szCs w:val="21"/>
              </w:rPr>
              <w:t>←</w:t>
            </w:r>
            <w:r w:rsidRPr="00FD6FF7">
              <w:rPr>
                <w:rFonts w:eastAsia="MS Mincho"/>
                <w:kern w:val="0"/>
                <w:szCs w:val="21"/>
              </w:rPr>
              <w:t>Ø</w:t>
            </w:r>
            <w:r>
              <w:rPr>
                <w:kern w:val="0"/>
                <w:szCs w:val="21"/>
              </w:rPr>
              <w:t xml:space="preserve">; </w:t>
            </w:r>
            <w:r w:rsidRPr="00874A5D">
              <w:rPr>
                <w:i/>
                <w:kern w:val="0"/>
                <w:szCs w:val="21"/>
              </w:rPr>
              <w:t>Edges</w:t>
            </w:r>
            <w:r w:rsidR="00874A5D" w:rsidRPr="00874A5D">
              <w:rPr>
                <w:rFonts w:ascii="仿宋" w:eastAsia="仿宋" w:hAnsi="仿宋" w:hint="eastAsia"/>
                <w:kern w:val="0"/>
                <w:szCs w:val="21"/>
              </w:rPr>
              <w:t>←</w:t>
            </w:r>
            <w:r w:rsidRPr="00FD6FF7">
              <w:rPr>
                <w:rFonts w:eastAsia="MS Mincho"/>
                <w:kern w:val="0"/>
                <w:szCs w:val="21"/>
              </w:rPr>
              <w:t>Ø</w:t>
            </w:r>
            <w:r>
              <w:rPr>
                <w:rFonts w:eastAsia="MS Mincho"/>
                <w:kern w:val="0"/>
                <w:szCs w:val="21"/>
              </w:rPr>
              <w:t xml:space="preserve">; </w:t>
            </w:r>
            <w:r w:rsidRPr="00874A5D">
              <w:rPr>
                <w:rFonts w:eastAsia="MS Mincho"/>
                <w:i/>
                <w:kern w:val="0"/>
                <w:szCs w:val="21"/>
              </w:rPr>
              <w:t>G.name</w:t>
            </w:r>
            <w:r w:rsidR="00874A5D" w:rsidRPr="00874A5D">
              <w:rPr>
                <w:rFonts w:ascii="仿宋" w:eastAsia="仿宋" w:hAnsi="仿宋" w:hint="eastAsia"/>
                <w:kern w:val="0"/>
                <w:szCs w:val="21"/>
              </w:rPr>
              <w:t>←</w:t>
            </w:r>
            <w:r w:rsidRPr="00874A5D">
              <w:rPr>
                <w:rFonts w:eastAsia="仿宋"/>
                <w:i/>
                <w:kern w:val="0"/>
                <w:szCs w:val="21"/>
              </w:rPr>
              <w:t>sn</w:t>
            </w:r>
            <w:r>
              <w:rPr>
                <w:rFonts w:eastAsia="仿宋"/>
                <w:kern w:val="0"/>
                <w:szCs w:val="21"/>
              </w:rPr>
              <w:t xml:space="preserve">; </w:t>
            </w:r>
            <w:r w:rsidRPr="00874A5D">
              <w:rPr>
                <w:rFonts w:eastAsia="仿宋"/>
                <w:i/>
                <w:kern w:val="0"/>
                <w:szCs w:val="21"/>
              </w:rPr>
              <w:t>G.endTime</w:t>
            </w:r>
            <w:r w:rsidR="00874A5D" w:rsidRPr="00874A5D">
              <w:rPr>
                <w:rFonts w:ascii="仿宋" w:eastAsia="仿宋" w:hAnsi="仿宋" w:hint="eastAsia"/>
                <w:kern w:val="0"/>
                <w:szCs w:val="21"/>
              </w:rPr>
              <w:t>←</w:t>
            </w:r>
            <w:r w:rsidRPr="00874A5D">
              <w:rPr>
                <w:rFonts w:eastAsia="仿宋"/>
                <w:i/>
                <w:kern w:val="0"/>
                <w:szCs w:val="21"/>
              </w:rPr>
              <w:t>vt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Add </w:t>
            </w:r>
            <w:r w:rsidR="00874A5D">
              <w:rPr>
                <w:rFonts w:eastAsia="仿宋"/>
                <w:kern w:val="0"/>
                <w:szCs w:val="21"/>
              </w:rPr>
              <w:t xml:space="preserve">a </w:t>
            </w:r>
            <w:r w:rsidRPr="00874A5D">
              <w:rPr>
                <w:rFonts w:eastAsia="仿宋" w:hint="eastAsia"/>
                <w:kern w:val="0"/>
                <w:szCs w:val="21"/>
              </w:rPr>
              <w:t>Start</w:t>
            </w:r>
            <w:r>
              <w:rPr>
                <w:rFonts w:eastAsia="仿宋" w:hint="eastAsia"/>
                <w:kern w:val="0"/>
                <w:szCs w:val="21"/>
              </w:rPr>
              <w:t xml:space="preserve"> </w:t>
            </w:r>
            <w:r w:rsidR="00874A5D">
              <w:rPr>
                <w:rFonts w:eastAsia="仿宋"/>
                <w:kern w:val="0"/>
                <w:szCs w:val="21"/>
              </w:rPr>
              <w:t xml:space="preserve">type </w:t>
            </w:r>
            <w:r>
              <w:rPr>
                <w:rFonts w:eastAsia="仿宋" w:hint="eastAsia"/>
                <w:kern w:val="0"/>
                <w:szCs w:val="21"/>
              </w:rPr>
              <w:t>node</w:t>
            </w:r>
            <w:r w:rsidR="00874A5D">
              <w:rPr>
                <w:rFonts w:eastAsia="仿宋"/>
                <w:kern w:val="0"/>
                <w:szCs w:val="21"/>
              </w:rPr>
              <w:t xml:space="preserve"> </w:t>
            </w:r>
            <w:r w:rsidR="00874A5D" w:rsidRPr="00874A5D">
              <w:rPr>
                <w:rFonts w:eastAsia="仿宋"/>
                <w:i/>
                <w:kern w:val="0"/>
                <w:szCs w:val="21"/>
              </w:rPr>
              <w:t>start</w:t>
            </w:r>
            <w:r>
              <w:rPr>
                <w:rFonts w:eastAsia="仿宋"/>
                <w:kern w:val="0"/>
                <w:szCs w:val="21"/>
              </w:rPr>
              <w:t xml:space="preserve">, </w:t>
            </w:r>
            <w:r w:rsidR="00874A5D">
              <w:rPr>
                <w:rFonts w:eastAsia="仿宋"/>
                <w:kern w:val="0"/>
                <w:szCs w:val="21"/>
              </w:rPr>
              <w:t xml:space="preserve">a </w:t>
            </w:r>
            <w:r>
              <w:rPr>
                <w:rFonts w:eastAsia="仿宋" w:hint="eastAsia"/>
                <w:kern w:val="0"/>
                <w:szCs w:val="21"/>
              </w:rPr>
              <w:t xml:space="preserve">Init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sidRPr="00874A5D">
              <w:rPr>
                <w:rFonts w:eastAsia="仿宋"/>
                <w:i/>
                <w:kern w:val="0"/>
                <w:szCs w:val="21"/>
              </w:rPr>
              <w:t>i</w:t>
            </w:r>
            <w:r w:rsidR="00874A5D" w:rsidRPr="00874A5D">
              <w:rPr>
                <w:rFonts w:eastAsia="仿宋" w:hint="eastAsia"/>
                <w:i/>
                <w:kern w:val="0"/>
                <w:szCs w:val="21"/>
              </w:rPr>
              <w:t>nit</w:t>
            </w:r>
            <w:r w:rsidR="00874A5D">
              <w:rPr>
                <w:rFonts w:eastAsia="仿宋" w:hint="eastAsia"/>
                <w:kern w:val="0"/>
                <w:szCs w:val="21"/>
              </w:rPr>
              <w:t xml:space="preserve"> </w:t>
            </w:r>
            <w:r>
              <w:rPr>
                <w:rFonts w:eastAsia="仿宋" w:hint="eastAsia"/>
                <w:kern w:val="0"/>
                <w:szCs w:val="21"/>
              </w:rPr>
              <w:t xml:space="preserve">and </w:t>
            </w:r>
            <w:r w:rsidR="00874A5D">
              <w:rPr>
                <w:rFonts w:eastAsia="仿宋"/>
                <w:kern w:val="0"/>
                <w:szCs w:val="21"/>
              </w:rPr>
              <w:t xml:space="preserve">a </w:t>
            </w:r>
            <w:r>
              <w:rPr>
                <w:rFonts w:eastAsia="仿宋" w:hint="eastAsia"/>
                <w:kern w:val="0"/>
                <w:szCs w:val="21"/>
              </w:rPr>
              <w:t xml:space="preserve">End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Pr>
                <w:rFonts w:eastAsia="仿宋"/>
                <w:i/>
                <w:kern w:val="0"/>
                <w:szCs w:val="21"/>
              </w:rPr>
              <w:t>e</w:t>
            </w:r>
            <w:r w:rsidR="00874A5D" w:rsidRPr="00874A5D">
              <w:rPr>
                <w:rFonts w:eastAsia="仿宋" w:hint="eastAsia"/>
                <w:i/>
                <w:kern w:val="0"/>
                <w:szCs w:val="21"/>
              </w:rPr>
              <w:t>nd</w:t>
            </w:r>
            <w:r w:rsidR="00874A5D">
              <w:rPr>
                <w:rFonts w:eastAsia="仿宋" w:hint="eastAsia"/>
                <w:kern w:val="0"/>
                <w:szCs w:val="21"/>
              </w:rPr>
              <w:t xml:space="preserve"> </w:t>
            </w:r>
            <w:r>
              <w:rPr>
                <w:rFonts w:eastAsia="仿宋" w:hint="eastAsia"/>
                <w:kern w:val="0"/>
                <w:szCs w:val="21"/>
              </w:rPr>
              <w:t xml:space="preserve">to </w:t>
            </w:r>
            <w:r w:rsidRPr="00874A5D">
              <w:rPr>
                <w:rFonts w:eastAsia="仿宋"/>
                <w:i/>
                <w:kern w:val="0"/>
                <w:szCs w:val="21"/>
              </w:rPr>
              <w:t>Nodes</w:t>
            </w:r>
            <w:r>
              <w:rPr>
                <w:rFonts w:eastAsia="仿宋"/>
                <w:kern w:val="0"/>
                <w:szCs w:val="21"/>
              </w:rPr>
              <w:t>.</w:t>
            </w:r>
            <w:r>
              <w:rPr>
                <w:rFonts w:eastAsia="仿宋" w:hint="eastAsia"/>
                <w:kern w:val="0"/>
                <w:szCs w:val="21"/>
              </w:rPr>
              <w:t xml:space="preserve"> </w:t>
            </w:r>
            <w:r w:rsidR="00874A5D">
              <w:rPr>
                <w:rFonts w:eastAsia="仿宋"/>
                <w:kern w:val="0"/>
                <w:szCs w:val="21"/>
              </w:rPr>
              <w:t xml:space="preserve"> </w:t>
            </w:r>
            <w:r w:rsidR="00874A5D" w:rsidRPr="00874A5D">
              <w:rPr>
                <w:rFonts w:eastAsia="仿宋"/>
                <w:i/>
                <w:kern w:val="0"/>
                <w:szCs w:val="21"/>
              </w:rPr>
              <w:t>s</w:t>
            </w:r>
            <w:r w:rsidRPr="00874A5D">
              <w:rPr>
                <w:rFonts w:eastAsia="仿宋"/>
                <w:i/>
                <w:kern w:val="0"/>
                <w:szCs w:val="21"/>
              </w:rPr>
              <w:t>tart</w:t>
            </w:r>
            <w:r w:rsidR="00874A5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874A5D">
              <w:rPr>
                <w:rFonts w:eastAsia="仿宋"/>
                <w:i/>
                <w:kern w:val="0"/>
                <w:szCs w:val="21"/>
              </w:rPr>
              <w:t>i</w:t>
            </w:r>
            <w:r w:rsidRPr="00874A5D">
              <w:rPr>
                <w:rFonts w:eastAsia="仿宋"/>
                <w:i/>
                <w:kern w:val="0"/>
                <w:szCs w:val="21"/>
              </w:rPr>
              <w:t>nit</w:t>
            </w:r>
            <w:r>
              <w:rPr>
                <w:rFonts w:eastAsia="仿宋"/>
                <w:kern w:val="0"/>
                <w:szCs w:val="21"/>
              </w:rPr>
              <w:t xml:space="preserve">), </w:t>
            </w:r>
            <w:r w:rsidR="00874A5D" w:rsidRPr="00874A5D">
              <w:rPr>
                <w:rFonts w:eastAsia="仿宋"/>
                <w:i/>
                <w:kern w:val="0"/>
                <w:szCs w:val="21"/>
              </w:rPr>
              <w:t>i</w:t>
            </w:r>
            <w:r w:rsidRPr="00874A5D">
              <w:rPr>
                <w:rFonts w:eastAsia="仿宋"/>
                <w:i/>
                <w:kern w:val="0"/>
                <w:szCs w:val="21"/>
              </w:rPr>
              <w:t>nit</w:t>
            </w:r>
            <w:r w:rsidR="00874A5D" w:rsidRPr="00874A5D">
              <w:rPr>
                <w:rFonts w:ascii="仿宋" w:eastAsia="仿宋" w:hAnsi="仿宋" w:hint="eastAsia"/>
                <w:kern w:val="0"/>
                <w:szCs w:val="21"/>
              </w:rPr>
              <w:t>←</w:t>
            </w:r>
            <w:r>
              <w:rPr>
                <w:rFonts w:eastAsia="仿宋"/>
                <w:kern w:val="0"/>
                <w:szCs w:val="21"/>
              </w:rPr>
              <w:t>next</w:t>
            </w:r>
            <w:r w:rsidRPr="00747A5B">
              <w:rPr>
                <w:rFonts w:eastAsia="仿宋"/>
                <w:kern w:val="0"/>
                <w:szCs w:val="21"/>
              </w:rPr>
              <w:t>Node</w:t>
            </w:r>
            <w:r>
              <w:rPr>
                <w:rFonts w:eastAsia="仿宋"/>
                <w:kern w:val="0"/>
                <w:szCs w:val="21"/>
              </w:rPr>
              <w:t>(</w:t>
            </w:r>
            <w:r w:rsidR="00874A5D" w:rsidRPr="00874A5D">
              <w:rPr>
                <w:rFonts w:eastAsia="仿宋"/>
                <w:i/>
                <w:kern w:val="0"/>
                <w:szCs w:val="21"/>
              </w:rPr>
              <w:t>s</w:t>
            </w:r>
            <w:r w:rsidRPr="00874A5D">
              <w:rPr>
                <w:rFonts w:eastAsia="仿宋"/>
                <w:i/>
                <w:kern w:val="0"/>
                <w:szCs w:val="21"/>
              </w:rPr>
              <w:t>tart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244EDD">
              <w:rPr>
                <w:rFonts w:eastAsia="仿宋"/>
                <w:kern w:val="0"/>
                <w:szCs w:val="21"/>
              </w:rPr>
              <w:t>o</w:t>
            </w:r>
            <w:r w:rsidR="00244EDD" w:rsidRPr="00354AF6">
              <w:rPr>
                <w:rFonts w:eastAsia="仿宋"/>
                <w:kern w:val="0"/>
                <w:szCs w:val="21"/>
              </w:rPr>
              <w:t>peration</w:t>
            </w:r>
            <w:r w:rsidR="00244EDD" w:rsidRPr="003E7415">
              <w:rPr>
                <w:rFonts w:eastAsia="仿宋"/>
                <w:i/>
                <w:kern w:val="0"/>
                <w:szCs w:val="21"/>
              </w:rPr>
              <w:t xml:space="preserve"> </w:t>
            </w:r>
            <w:r w:rsidRPr="003E7415">
              <w:rPr>
                <w:rFonts w:eastAsia="仿宋"/>
                <w:i/>
                <w:kern w:val="0"/>
                <w:szCs w:val="21"/>
              </w:rPr>
              <w:t>op</w:t>
            </w:r>
            <w:r w:rsidRPr="00816BB6">
              <w:rPr>
                <w:rFonts w:eastAsia="仿宋"/>
                <w:kern w:val="0"/>
                <w:szCs w:val="21"/>
              </w:rPr>
              <w:t xml:space="preserve"> in </w:t>
            </w:r>
            <w:r w:rsidRPr="003E7415">
              <w:rPr>
                <w:rFonts w:eastAsia="仿宋"/>
                <w:i/>
                <w:kern w:val="0"/>
                <w:szCs w:val="21"/>
              </w:rPr>
              <w:t>OpSet</w:t>
            </w:r>
            <w:r w:rsidRPr="00816BB6">
              <w:rPr>
                <w:rFonts w:eastAsia="仿宋"/>
                <w:kern w:val="0"/>
                <w:szCs w:val="21"/>
              </w:rPr>
              <w:t xml:space="preserve"> </w:t>
            </w:r>
            <w:r w:rsidRPr="00816BB6">
              <w:rPr>
                <w:rFonts w:eastAsia="仿宋"/>
                <w:b/>
                <w:kern w:val="0"/>
                <w:szCs w:val="21"/>
              </w:rPr>
              <w:t>do</w:t>
            </w:r>
          </w:p>
          <w:p w:rsidR="007D44E2" w:rsidRPr="004447F6"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00B64075">
              <w:rPr>
                <w:rFonts w:eastAsia="仿宋"/>
                <w:kern w:val="0"/>
                <w:szCs w:val="21"/>
              </w:rPr>
              <w:t>Add</w:t>
            </w:r>
            <w:r w:rsidR="00C80F69">
              <w:rPr>
                <w:rFonts w:eastAsia="仿宋"/>
                <w:kern w:val="0"/>
                <w:szCs w:val="21"/>
              </w:rPr>
              <w:t xml:space="preserve"> </w:t>
            </w:r>
            <w:r w:rsidR="00B64075">
              <w:rPr>
                <w:rFonts w:eastAsia="仿宋"/>
                <w:kern w:val="0"/>
                <w:szCs w:val="21"/>
              </w:rPr>
              <w:t>R</w:t>
            </w:r>
            <w:r>
              <w:rPr>
                <w:rFonts w:eastAsia="仿宋"/>
                <w:kern w:val="0"/>
                <w:szCs w:val="21"/>
              </w:rPr>
              <w:t xml:space="preserve">eq </w:t>
            </w:r>
            <w:r w:rsidR="00B64075">
              <w:rPr>
                <w:rFonts w:eastAsia="仿宋"/>
                <w:kern w:val="0"/>
                <w:szCs w:val="21"/>
              </w:rPr>
              <w:t xml:space="preserve">type </w:t>
            </w:r>
            <w:r w:rsidRPr="004447F6">
              <w:rPr>
                <w:rFonts w:eastAsia="仿宋"/>
                <w:kern w:val="0"/>
                <w:szCs w:val="21"/>
              </w:rPr>
              <w:t>node</w:t>
            </w:r>
            <w:r w:rsidR="00B64075">
              <w:rPr>
                <w:rFonts w:eastAsia="仿宋"/>
                <w:kern w:val="0"/>
                <w:szCs w:val="21"/>
              </w:rPr>
              <w:t xml:space="preserve"> </w:t>
            </w:r>
            <w:r w:rsidR="00B64075" w:rsidRPr="00B64075">
              <w:rPr>
                <w:rFonts w:eastAsia="仿宋"/>
                <w:i/>
                <w:kern w:val="0"/>
                <w:szCs w:val="21"/>
              </w:rPr>
              <w:t>req</w:t>
            </w:r>
            <w:r w:rsidRPr="004447F6">
              <w:rPr>
                <w:rFonts w:eastAsia="仿宋"/>
                <w:kern w:val="0"/>
                <w:szCs w:val="21"/>
              </w:rPr>
              <w:t xml:space="preserve">, </w:t>
            </w:r>
            <w:r>
              <w:rPr>
                <w:rFonts w:eastAsia="仿宋"/>
                <w:kern w:val="0"/>
                <w:szCs w:val="21"/>
              </w:rPr>
              <w:t>set its</w:t>
            </w:r>
            <w:r w:rsidRPr="004447F6">
              <w:rPr>
                <w:rFonts w:eastAsia="仿宋"/>
                <w:kern w:val="0"/>
                <w:szCs w:val="21"/>
              </w:rPr>
              <w:t xml:space="preserve"> </w:t>
            </w:r>
            <w:r w:rsidRPr="007D44E2">
              <w:rPr>
                <w:rFonts w:eastAsia="仿宋"/>
                <w:kern w:val="0"/>
                <w:szCs w:val="21"/>
              </w:rPr>
              <w:t>attribute</w:t>
            </w:r>
            <w:r>
              <w:rPr>
                <w:rFonts w:eastAsia="仿宋"/>
                <w:kern w:val="0"/>
                <w:szCs w:val="21"/>
              </w:rPr>
              <w:t>s and</w:t>
            </w:r>
            <w:r w:rsidRPr="007D44E2">
              <w:rPr>
                <w:rFonts w:eastAsia="仿宋"/>
                <w:kern w:val="0"/>
                <w:szCs w:val="21"/>
              </w:rPr>
              <w:t xml:space="preserve"> </w:t>
            </w:r>
            <w:r w:rsidRPr="004447F6">
              <w:rPr>
                <w:rFonts w:eastAsia="仿宋"/>
                <w:kern w:val="0"/>
                <w:szCs w:val="21"/>
              </w:rPr>
              <w:t>constraint</w:t>
            </w:r>
            <w:r>
              <w:rPr>
                <w:rFonts w:eastAsia="仿宋"/>
                <w:kern w:val="0"/>
                <w:szCs w:val="21"/>
              </w:rPr>
              <w:t>s</w:t>
            </w:r>
            <w:r w:rsidRPr="004447F6">
              <w:rPr>
                <w:rFonts w:eastAsia="仿宋"/>
                <w:kern w:val="0"/>
                <w:szCs w:val="21"/>
              </w:rPr>
              <w:t xml:space="preserve"> </w:t>
            </w:r>
            <w:r>
              <w:rPr>
                <w:rFonts w:eastAsia="仿宋"/>
                <w:kern w:val="0"/>
                <w:szCs w:val="21"/>
              </w:rPr>
              <w:t>p</w:t>
            </w:r>
            <w:r w:rsidRPr="00354AF6">
              <w:rPr>
                <w:rFonts w:eastAsia="仿宋"/>
                <w:kern w:val="0"/>
                <w:szCs w:val="21"/>
              </w:rPr>
              <w:t>arse</w:t>
            </w:r>
            <w:r>
              <w:rPr>
                <w:rFonts w:eastAsia="仿宋"/>
                <w:kern w:val="0"/>
                <w:szCs w:val="21"/>
              </w:rPr>
              <w:t>d</w:t>
            </w:r>
            <w:r w:rsidRPr="004447F6">
              <w:rPr>
                <w:rFonts w:eastAsia="仿宋"/>
                <w:kern w:val="0"/>
                <w:szCs w:val="21"/>
              </w:rPr>
              <w:t xml:space="preserve"> </w:t>
            </w:r>
            <w:r w:rsidR="00B64075">
              <w:rPr>
                <w:rFonts w:eastAsia="仿宋"/>
                <w:kern w:val="0"/>
                <w:szCs w:val="21"/>
              </w:rPr>
              <w:t xml:space="preserve">from </w:t>
            </w:r>
            <w:r w:rsidRPr="00B64075">
              <w:rPr>
                <w:rFonts w:eastAsia="仿宋"/>
                <w:i/>
                <w:kern w:val="0"/>
                <w:szCs w:val="21"/>
              </w:rPr>
              <w:t>op</w:t>
            </w:r>
            <w:r w:rsidRPr="004447F6">
              <w:rPr>
                <w:rFonts w:eastAsia="仿宋"/>
                <w:kern w:val="0"/>
                <w:szCs w:val="21"/>
              </w:rPr>
              <w:t>;</w:t>
            </w:r>
          </w:p>
          <w:p w:rsidR="007D44E2" w:rsidRDefault="00C80F69" w:rsidP="007D44E2">
            <w:pPr>
              <w:pStyle w:val="afff9"/>
              <w:numPr>
                <w:ilvl w:val="3"/>
                <w:numId w:val="16"/>
              </w:numPr>
              <w:ind w:firstLineChars="0"/>
              <w:rPr>
                <w:rFonts w:eastAsia="仿宋"/>
                <w:kern w:val="0"/>
                <w:szCs w:val="21"/>
              </w:rPr>
            </w:pPr>
            <w:r>
              <w:rPr>
                <w:rFonts w:eastAsia="仿宋"/>
                <w:kern w:val="0"/>
                <w:szCs w:val="21"/>
              </w:rPr>
              <w:t xml:space="preserve">    </w:t>
            </w:r>
            <w:r w:rsidR="00B64075">
              <w:rPr>
                <w:rFonts w:eastAsia="仿宋"/>
                <w:kern w:val="0"/>
                <w:szCs w:val="21"/>
              </w:rPr>
              <w:t>Add</w:t>
            </w:r>
            <w:r>
              <w:rPr>
                <w:rFonts w:eastAsia="仿宋"/>
                <w:kern w:val="0"/>
                <w:szCs w:val="21"/>
              </w:rPr>
              <w:t xml:space="preserve"> </w:t>
            </w:r>
            <w:r w:rsidR="00B64075">
              <w:rPr>
                <w:rFonts w:eastAsia="仿宋"/>
                <w:kern w:val="0"/>
                <w:szCs w:val="21"/>
              </w:rPr>
              <w:t>R</w:t>
            </w:r>
            <w:r w:rsidR="007D44E2">
              <w:rPr>
                <w:rFonts w:eastAsia="仿宋"/>
                <w:kern w:val="0"/>
                <w:szCs w:val="21"/>
              </w:rPr>
              <w:t xml:space="preserve">es </w:t>
            </w:r>
            <w:r w:rsidR="00B64075">
              <w:rPr>
                <w:rFonts w:eastAsia="仿宋"/>
                <w:kern w:val="0"/>
                <w:szCs w:val="21"/>
              </w:rPr>
              <w:t xml:space="preserve">type </w:t>
            </w:r>
            <w:r w:rsidR="007D44E2">
              <w:rPr>
                <w:rFonts w:eastAsia="仿宋"/>
                <w:kern w:val="0"/>
                <w:szCs w:val="21"/>
              </w:rPr>
              <w:t>node</w:t>
            </w:r>
            <w:r w:rsidR="00B64075">
              <w:rPr>
                <w:rFonts w:eastAsia="仿宋"/>
                <w:kern w:val="0"/>
                <w:szCs w:val="21"/>
              </w:rPr>
              <w:t xml:space="preserve"> </w:t>
            </w:r>
            <w:r w:rsidR="00B64075" w:rsidRPr="00B64075">
              <w:rPr>
                <w:rFonts w:eastAsia="仿宋"/>
                <w:i/>
                <w:kern w:val="0"/>
                <w:szCs w:val="21"/>
              </w:rPr>
              <w:t>res</w:t>
            </w:r>
            <w:r w:rsidR="007D44E2">
              <w:rPr>
                <w:rFonts w:eastAsia="仿宋"/>
                <w:kern w:val="0"/>
                <w:szCs w:val="21"/>
              </w:rPr>
              <w:t>, set its</w:t>
            </w:r>
            <w:r w:rsidR="007D44E2" w:rsidRPr="004447F6">
              <w:rPr>
                <w:rFonts w:eastAsia="仿宋"/>
                <w:kern w:val="0"/>
                <w:szCs w:val="21"/>
              </w:rPr>
              <w:t xml:space="preserve"> </w:t>
            </w:r>
            <w:r w:rsidR="007D44E2" w:rsidRPr="007D44E2">
              <w:rPr>
                <w:rFonts w:eastAsia="仿宋"/>
                <w:kern w:val="0"/>
                <w:szCs w:val="21"/>
              </w:rPr>
              <w:t>attribute</w:t>
            </w:r>
            <w:r w:rsidR="007D44E2">
              <w:rPr>
                <w:rFonts w:eastAsia="仿宋"/>
                <w:kern w:val="0"/>
                <w:szCs w:val="21"/>
              </w:rPr>
              <w:t>s and</w:t>
            </w:r>
            <w:r w:rsidR="007D44E2" w:rsidRPr="007D44E2">
              <w:rPr>
                <w:rFonts w:eastAsia="仿宋"/>
                <w:kern w:val="0"/>
                <w:szCs w:val="21"/>
              </w:rPr>
              <w:t xml:space="preserve"> </w:t>
            </w:r>
            <w:r w:rsidR="007D44E2" w:rsidRPr="004447F6">
              <w:rPr>
                <w:rFonts w:eastAsia="仿宋"/>
                <w:kern w:val="0"/>
                <w:szCs w:val="21"/>
              </w:rPr>
              <w:t>constraint</w:t>
            </w:r>
            <w:r w:rsidR="007D44E2">
              <w:rPr>
                <w:rFonts w:eastAsia="仿宋"/>
                <w:kern w:val="0"/>
                <w:szCs w:val="21"/>
              </w:rPr>
              <w:t>s</w:t>
            </w:r>
            <w:r w:rsidR="007D44E2" w:rsidRPr="004447F6">
              <w:rPr>
                <w:rFonts w:eastAsia="仿宋"/>
                <w:kern w:val="0"/>
                <w:szCs w:val="21"/>
              </w:rPr>
              <w:t xml:space="preserve"> </w:t>
            </w:r>
            <w:r w:rsidR="007D44E2">
              <w:rPr>
                <w:rFonts w:eastAsia="仿宋"/>
                <w:kern w:val="0"/>
                <w:szCs w:val="21"/>
              </w:rPr>
              <w:t>p</w:t>
            </w:r>
            <w:r w:rsidR="007D44E2" w:rsidRPr="00354AF6">
              <w:rPr>
                <w:rFonts w:eastAsia="仿宋"/>
                <w:kern w:val="0"/>
                <w:szCs w:val="21"/>
              </w:rPr>
              <w:t>arse</w:t>
            </w:r>
            <w:r w:rsidR="007D44E2">
              <w:rPr>
                <w:rFonts w:eastAsia="仿宋"/>
                <w:kern w:val="0"/>
                <w:szCs w:val="21"/>
              </w:rPr>
              <w:t>d</w:t>
            </w:r>
            <w:r w:rsidR="007D44E2" w:rsidRPr="004447F6">
              <w:rPr>
                <w:rFonts w:eastAsia="仿宋"/>
                <w:kern w:val="0"/>
                <w:szCs w:val="21"/>
              </w:rPr>
              <w:t xml:space="preserve"> </w:t>
            </w:r>
            <w:r w:rsidR="007D44E2">
              <w:rPr>
                <w:rFonts w:eastAsia="仿宋"/>
                <w:kern w:val="0"/>
                <w:szCs w:val="21"/>
              </w:rPr>
              <w:t xml:space="preserve">from </w:t>
            </w:r>
            <w:r w:rsidR="007D44E2" w:rsidRPr="00B64075">
              <w:rPr>
                <w:rFonts w:eastAsia="仿宋"/>
                <w:i/>
                <w:kern w:val="0"/>
                <w:szCs w:val="21"/>
              </w:rPr>
              <w:t>op</w:t>
            </w:r>
            <w:r w:rsidR="007D44E2" w:rsidRPr="004447F6">
              <w:rPr>
                <w:rFonts w:eastAsia="仿宋"/>
                <w:kern w:val="0"/>
                <w:szCs w:val="21"/>
              </w:rPr>
              <w:t>;</w:t>
            </w:r>
          </w:p>
          <w:p w:rsidR="007D44E2" w:rsidRDefault="007D44E2" w:rsidP="002701A2">
            <w:pPr>
              <w:pStyle w:val="afff9"/>
              <w:numPr>
                <w:ilvl w:val="3"/>
                <w:numId w:val="16"/>
              </w:numPr>
              <w:ind w:firstLineChars="0"/>
              <w:rPr>
                <w:rFonts w:eastAsia="仿宋"/>
                <w:kern w:val="0"/>
                <w:szCs w:val="21"/>
              </w:rPr>
            </w:pPr>
            <w:r>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w:t>
            </w:r>
            <w:r w:rsidR="002701A2" w:rsidRPr="00B64075">
              <w:rPr>
                <w:rFonts w:eastAsia="仿宋"/>
                <w:i/>
                <w:kern w:val="0"/>
                <w:szCs w:val="21"/>
              </w:rPr>
              <w:t xml:space="preserve"> req</w:t>
            </w:r>
            <w:r w:rsidR="002701A2">
              <w:rPr>
                <w:rFonts w:eastAsia="仿宋"/>
                <w:kern w:val="0"/>
                <w:szCs w:val="21"/>
              </w:rPr>
              <w:t xml:space="preserve"> and </w:t>
            </w:r>
            <w:r w:rsidR="002701A2" w:rsidRPr="00B64075">
              <w:rPr>
                <w:rFonts w:eastAsia="仿宋"/>
                <w:i/>
                <w:kern w:val="0"/>
                <w:szCs w:val="21"/>
              </w:rPr>
              <w:t>res</w:t>
            </w:r>
            <w:r w:rsidR="00B64075">
              <w:rPr>
                <w:rFonts w:eastAsia="仿宋"/>
                <w:kern w:val="0"/>
                <w:szCs w:val="21"/>
              </w:rPr>
              <w:t>;</w:t>
            </w:r>
          </w:p>
          <w:p w:rsidR="007D44E2" w:rsidRPr="0087094C" w:rsidRDefault="007D44E2" w:rsidP="007D44E2">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sidRPr="00244EDD">
              <w:rPr>
                <w:rFonts w:ascii="CMBX10" w:hAnsi="CMBX10" w:cs="CMBX10" w:hint="eastAsia"/>
                <w:i/>
                <w:kern w:val="0"/>
                <w:sz w:val="20"/>
                <w:szCs w:val="20"/>
              </w:rPr>
              <w:t xml:space="preserve">Iteration </w:t>
            </w:r>
            <w:r w:rsidRPr="00503E2E">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00224E65">
              <w:rPr>
                <w:rFonts w:eastAsia="仿宋"/>
                <w:kern w:val="0"/>
                <w:szCs w:val="21"/>
              </w:rPr>
              <w:t>Add</w:t>
            </w:r>
            <w:r w:rsidR="00224E65" w:rsidRPr="002701A2">
              <w:rPr>
                <w:rFonts w:eastAsia="仿宋"/>
                <w:kern w:val="0"/>
                <w:szCs w:val="21"/>
              </w:rPr>
              <w:t xml:space="preserve"> </w:t>
            </w:r>
            <w:r w:rsidR="00224E65">
              <w:rPr>
                <w:rFonts w:eastAsia="仿宋"/>
                <w:kern w:val="0"/>
                <w:szCs w:val="21"/>
              </w:rPr>
              <w:t>the</w:t>
            </w:r>
            <w:r w:rsidR="00224E65" w:rsidRPr="002701A2">
              <w:rPr>
                <w:rFonts w:eastAsia="仿宋"/>
                <w:kern w:val="0"/>
                <w:szCs w:val="21"/>
              </w:rPr>
              <w:t xml:space="preserve"> correlation</w:t>
            </w:r>
            <w:r w:rsidR="00224E65">
              <w:rPr>
                <w:rFonts w:eastAsia="仿宋"/>
                <w:kern w:val="0"/>
                <w:szCs w:val="21"/>
              </w:rPr>
              <w:t xml:space="preserve"> between </w:t>
            </w:r>
            <w:r w:rsidR="00D924AE" w:rsidRPr="00244EDD">
              <w:rPr>
                <w:rFonts w:eastAsia="仿宋"/>
                <w:i/>
                <w:kern w:val="0"/>
                <w:szCs w:val="21"/>
              </w:rPr>
              <w:t>res</w:t>
            </w:r>
            <w:r w:rsidR="00D924AE">
              <w:rPr>
                <w:rFonts w:eastAsia="仿宋"/>
                <w:kern w:val="0"/>
                <w:szCs w:val="21"/>
              </w:rPr>
              <w:t xml:space="preserve"> </w:t>
            </w:r>
            <w:r w:rsidR="00224E65">
              <w:rPr>
                <w:rFonts w:eastAsia="仿宋"/>
                <w:kern w:val="0"/>
                <w:szCs w:val="21"/>
              </w:rPr>
              <w:t>and</w:t>
            </w:r>
            <w:r w:rsidR="00D924AE">
              <w:rPr>
                <w:rFonts w:eastAsia="仿宋"/>
                <w:kern w:val="0"/>
                <w:szCs w:val="21"/>
              </w:rPr>
              <w:t xml:space="preserve"> </w:t>
            </w:r>
            <w:r w:rsidR="00D924AE" w:rsidRPr="00244EDD">
              <w:rPr>
                <w:rFonts w:eastAsia="仿宋"/>
                <w:i/>
                <w:kern w:val="0"/>
                <w:szCs w:val="21"/>
              </w:rPr>
              <w:t>req</w:t>
            </w:r>
            <w:r w:rsidR="00244EDD">
              <w:rPr>
                <w:rFonts w:eastAsia="仿宋"/>
                <w:kern w:val="0"/>
                <w:szCs w:val="21"/>
              </w:rPr>
              <w:t>;</w:t>
            </w:r>
          </w:p>
          <w:p w:rsidR="007D44E2" w:rsidRPr="00E94FB9"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7D44E2" w:rsidRDefault="007D44E2" w:rsidP="007D44E2">
            <w:pPr>
              <w:pStyle w:val="afff9"/>
              <w:numPr>
                <w:ilvl w:val="3"/>
                <w:numId w:val="16"/>
              </w:numPr>
              <w:ind w:firstLineChars="0"/>
              <w:rPr>
                <w:rFonts w:eastAsia="仿宋"/>
                <w:kern w:val="0"/>
                <w:szCs w:val="21"/>
              </w:rPr>
            </w:pPr>
            <w:r w:rsidRPr="0068743B">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w:t>
            </w:r>
            <w:r w:rsidR="002701A2" w:rsidRPr="00244EDD">
              <w:rPr>
                <w:rFonts w:eastAsia="仿宋"/>
                <w:i/>
                <w:kern w:val="0"/>
                <w:szCs w:val="21"/>
              </w:rPr>
              <w:t>res</w:t>
            </w:r>
            <w:r w:rsidR="002701A2">
              <w:rPr>
                <w:rFonts w:eastAsia="仿宋"/>
                <w:kern w:val="0"/>
                <w:szCs w:val="21"/>
              </w:rPr>
              <w:t xml:space="preserve"> and </w:t>
            </w:r>
            <w:r w:rsidR="00244EDD" w:rsidRPr="00244EDD">
              <w:rPr>
                <w:rFonts w:eastAsia="仿宋"/>
                <w:i/>
                <w:kern w:val="0"/>
                <w:szCs w:val="21"/>
              </w:rPr>
              <w:t>e</w:t>
            </w:r>
            <w:r w:rsidR="002701A2" w:rsidRPr="00244EDD">
              <w:rPr>
                <w:rFonts w:eastAsia="仿宋"/>
                <w:i/>
                <w:kern w:val="0"/>
                <w:szCs w:val="21"/>
              </w:rPr>
              <w:t>nd</w:t>
            </w:r>
            <w:r w:rsidR="00244EDD">
              <w:rPr>
                <w:rFonts w:eastAsia="仿宋"/>
                <w:kern w:val="0"/>
                <w:szCs w:val="21"/>
              </w:rPr>
              <w:t>;</w:t>
            </w:r>
          </w:p>
          <w:p w:rsidR="007D44E2" w:rsidRPr="00995C04" w:rsidRDefault="007D44E2" w:rsidP="007D44E2">
            <w:pPr>
              <w:pStyle w:val="afff9"/>
              <w:numPr>
                <w:ilvl w:val="3"/>
                <w:numId w:val="16"/>
              </w:numPr>
              <w:ind w:firstLineChars="0"/>
              <w:rPr>
                <w:rFonts w:eastAsia="仿宋"/>
                <w:kern w:val="0"/>
                <w:szCs w:val="21"/>
              </w:rPr>
            </w:pPr>
            <w:r w:rsidRPr="0068743B">
              <w:rPr>
                <w:rFonts w:eastAsia="仿宋"/>
                <w:b/>
                <w:kern w:val="0"/>
                <w:szCs w:val="21"/>
              </w:rPr>
              <w:t>end for</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Pr="00244EDD">
              <w:rPr>
                <w:rFonts w:eastAsia="仿宋"/>
                <w:kern w:val="0"/>
                <w:szCs w:val="21"/>
              </w:rPr>
              <w:t>node</w:t>
            </w:r>
            <w:r w:rsidRPr="00816BB6">
              <w:rPr>
                <w:rFonts w:eastAsia="仿宋"/>
                <w:kern w:val="0"/>
                <w:szCs w:val="21"/>
              </w:rPr>
              <w:t xml:space="preserve"> </w:t>
            </w:r>
            <w:r w:rsidR="00244EDD" w:rsidRPr="00244EDD">
              <w:rPr>
                <w:rFonts w:eastAsia="仿宋"/>
                <w:i/>
                <w:kern w:val="0"/>
                <w:szCs w:val="21"/>
              </w:rPr>
              <w:t>n</w:t>
            </w:r>
            <w:r w:rsidR="00244EDD">
              <w:rPr>
                <w:rFonts w:eastAsia="仿宋"/>
                <w:kern w:val="0"/>
                <w:szCs w:val="21"/>
              </w:rPr>
              <w:t xml:space="preserve"> </w:t>
            </w:r>
            <w:r w:rsidRPr="00816BB6">
              <w:rPr>
                <w:rFonts w:eastAsia="仿宋"/>
                <w:kern w:val="0"/>
                <w:szCs w:val="21"/>
              </w:rPr>
              <w:t xml:space="preserve">in </w:t>
            </w:r>
            <w:r w:rsidRPr="00244EDD">
              <w:rPr>
                <w:rFonts w:eastAsia="仿宋"/>
                <w:i/>
                <w:kern w:val="0"/>
                <w:szCs w:val="21"/>
              </w:rPr>
              <w:t>Nodes</w:t>
            </w:r>
            <w:r w:rsidRPr="00816BB6">
              <w:rPr>
                <w:rFonts w:eastAsia="仿宋"/>
                <w:kern w:val="0"/>
                <w:szCs w:val="21"/>
              </w:rPr>
              <w:t xml:space="preserve"> </w:t>
            </w:r>
            <w:r w:rsidRPr="00816BB6">
              <w:rPr>
                <w:rFonts w:eastAsia="仿宋"/>
                <w:b/>
                <w:kern w:val="0"/>
                <w:szCs w:val="21"/>
              </w:rPr>
              <w:t>do</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 xml:space="preserve">    if </w:t>
            </w:r>
            <w:r w:rsidR="00244EDD" w:rsidRPr="00244EDD">
              <w:rPr>
                <w:rFonts w:eastAsia="仿宋"/>
                <w:i/>
                <w:kern w:val="0"/>
                <w:szCs w:val="21"/>
              </w:rPr>
              <w:t>n.</w:t>
            </w:r>
            <w:r w:rsidRPr="00244EDD">
              <w:rPr>
                <w:rFonts w:eastAsia="仿宋"/>
                <w:i/>
                <w:kern w:val="0"/>
                <w:szCs w:val="21"/>
              </w:rPr>
              <w:t>typ</w:t>
            </w:r>
            <w:r w:rsidRPr="00244EDD">
              <w:rPr>
                <w:rFonts w:eastAsia="仿宋"/>
                <w:b/>
                <w:i/>
                <w:kern w:val="0"/>
                <w:szCs w:val="21"/>
              </w:rPr>
              <w:t>e</w:t>
            </w:r>
            <w:r w:rsidR="00244EDD">
              <w:rPr>
                <w:rFonts w:eastAsia="仿宋"/>
                <w:b/>
                <w:i/>
                <w:kern w:val="0"/>
                <w:szCs w:val="21"/>
              </w:rPr>
              <w:t xml:space="preserve"> </w:t>
            </w:r>
            <w:r>
              <w:rPr>
                <w:rFonts w:eastAsia="仿宋"/>
                <w:b/>
                <w:kern w:val="0"/>
                <w:szCs w:val="21"/>
              </w:rPr>
              <w:t>=</w:t>
            </w:r>
            <w:r>
              <w:rPr>
                <w:rFonts w:eastAsia="仿宋"/>
                <w:kern w:val="0"/>
                <w:szCs w:val="21"/>
              </w:rPr>
              <w:t xml:space="preserve"> </w:t>
            </w:r>
            <w:r w:rsidR="00244EDD">
              <w:rPr>
                <w:rFonts w:eastAsia="仿宋"/>
                <w:kern w:val="0"/>
                <w:szCs w:val="21"/>
              </w:rPr>
              <w:t>R</w:t>
            </w:r>
            <w:r>
              <w:rPr>
                <w:rFonts w:eastAsia="仿宋"/>
                <w:kern w:val="0"/>
                <w:szCs w:val="21"/>
              </w:rPr>
              <w:t xml:space="preserve">eq </w:t>
            </w:r>
            <w:r w:rsidRPr="00E94FB9">
              <w:rPr>
                <w:rFonts w:eastAsia="仿宋"/>
                <w:b/>
                <w:kern w:val="0"/>
                <w:szCs w:val="21"/>
              </w:rPr>
              <w:t>then</w:t>
            </w:r>
          </w:p>
          <w:p w:rsidR="007D44E2" w:rsidRPr="0087094C" w:rsidRDefault="007D44E2" w:rsidP="007D44E2">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244EDD">
              <w:rPr>
                <w:rFonts w:ascii="CMBX10" w:hAnsi="CMBX10" w:cs="CMBX10" w:hint="eastAsia"/>
                <w:i/>
                <w:kern w:val="0"/>
                <w:sz w:val="20"/>
                <w:szCs w:val="20"/>
              </w:rPr>
              <w:t>preOp</w:t>
            </w:r>
            <w:r w:rsidRPr="00244EDD">
              <w:rPr>
                <w:rFonts w:ascii="CMBX10" w:hAnsi="CMBX10" w:cs="CMBX10"/>
                <w:i/>
                <w:kern w:val="0"/>
                <w:sz w:val="20"/>
                <w:szCs w:val="20"/>
              </w:rPr>
              <w:t xml:space="preserve"> </w:t>
            </w:r>
            <w:r w:rsidRPr="00503E2E">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w:t>
            </w:r>
            <w:r w:rsidR="00244EDD" w:rsidRPr="00244EDD">
              <w:rPr>
                <w:rFonts w:eastAsia="仿宋"/>
                <w:i/>
                <w:kern w:val="0"/>
                <w:szCs w:val="21"/>
              </w:rPr>
              <w:t>i</w:t>
            </w:r>
            <w:r w:rsidRPr="00244EDD">
              <w:rPr>
                <w:rFonts w:eastAsia="仿宋"/>
                <w:i/>
                <w:kern w:val="0"/>
                <w:szCs w:val="21"/>
              </w:rPr>
              <w:t>nit</w:t>
            </w:r>
            <w:r w:rsidR="00244ED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244EDD" w:rsidRPr="00244EDD">
              <w:rPr>
                <w:rFonts w:eastAsia="仿宋"/>
                <w:i/>
                <w:kern w:val="0"/>
                <w:szCs w:val="21"/>
              </w:rPr>
              <w:t>n</w:t>
            </w:r>
            <w:r>
              <w:rPr>
                <w:rFonts w:eastAsia="仿宋"/>
                <w:kern w:val="0"/>
                <w:szCs w:val="21"/>
              </w:rPr>
              <w:t xml:space="preserve">), </w:t>
            </w:r>
            <w:r w:rsidR="00244EDD" w:rsidRPr="00244EDD">
              <w:rPr>
                <w:rFonts w:eastAsia="仿宋"/>
                <w:i/>
                <w:kern w:val="0"/>
                <w:szCs w:val="21"/>
              </w:rPr>
              <w:t>n</w:t>
            </w:r>
            <w:r w:rsidR="00244EDD" w:rsidRPr="00874A5D">
              <w:rPr>
                <w:rFonts w:ascii="仿宋" w:eastAsia="仿宋" w:hAnsi="仿宋" w:hint="eastAsia"/>
                <w:kern w:val="0"/>
                <w:szCs w:val="21"/>
              </w:rPr>
              <w:t>←</w:t>
            </w:r>
            <w:r>
              <w:rPr>
                <w:rFonts w:eastAsia="仿宋"/>
                <w:kern w:val="0"/>
                <w:szCs w:val="21"/>
              </w:rPr>
              <w:t>nextNode(</w:t>
            </w:r>
            <w:r w:rsidR="00244EDD" w:rsidRPr="00244EDD">
              <w:rPr>
                <w:rFonts w:eastAsia="仿宋"/>
                <w:i/>
                <w:kern w:val="0"/>
                <w:szCs w:val="21"/>
              </w:rPr>
              <w:t>i</w:t>
            </w:r>
            <w:r w:rsidRPr="00244EDD">
              <w:rPr>
                <w:rFonts w:eastAsia="仿宋"/>
                <w:i/>
                <w:kern w:val="0"/>
                <w:szCs w:val="21"/>
              </w:rPr>
              <w:t>nit</w:t>
            </w:r>
            <w:r>
              <w:rPr>
                <w:rFonts w:eastAsia="仿宋"/>
                <w:kern w:val="0"/>
                <w:szCs w:val="21"/>
              </w:rPr>
              <w:t>);</w:t>
            </w:r>
          </w:p>
          <w:p w:rsidR="007D44E2" w:rsidRPr="00202130"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w:t>
            </w:r>
            <w:r w:rsidRPr="00503E2E">
              <w:rPr>
                <w:rFonts w:eastAsia="仿宋"/>
                <w:i/>
                <w:kern w:val="0"/>
                <w:szCs w:val="21"/>
              </w:rPr>
              <w:t xml:space="preserve">preOp </w:t>
            </w:r>
            <w:r w:rsidRPr="00503E2E">
              <w:rPr>
                <w:rFonts w:eastAsia="仿宋"/>
                <w:kern w:val="0"/>
                <w:szCs w:val="21"/>
              </w:rPr>
              <w:t>constraint</w:t>
            </w:r>
            <w:r w:rsidR="002701A2">
              <w:rPr>
                <w:rFonts w:eastAsia="仿宋"/>
                <w:kern w:val="0"/>
                <w:szCs w:val="21"/>
              </w:rPr>
              <w:t>;</w:t>
            </w:r>
          </w:p>
          <w:p w:rsidR="002701A2" w:rsidRDefault="002701A2" w:rsidP="007D44E2">
            <w:pPr>
              <w:pStyle w:val="afff9"/>
              <w:numPr>
                <w:ilvl w:val="3"/>
                <w:numId w:val="16"/>
              </w:numPr>
              <w:ind w:firstLineChars="0"/>
              <w:rPr>
                <w:rFonts w:eastAsia="仿宋"/>
                <w:kern w:val="0"/>
                <w:szCs w:val="21"/>
              </w:rPr>
            </w:pPr>
            <w:r>
              <w:rPr>
                <w:rFonts w:eastAsia="仿宋"/>
                <w:kern w:val="0"/>
                <w:szCs w:val="21"/>
              </w:rPr>
              <w:t xml:space="preserve">            Set the</w:t>
            </w:r>
            <w:r w:rsidRPr="002701A2">
              <w:rPr>
                <w:rFonts w:eastAsia="仿宋"/>
                <w:kern w:val="0"/>
                <w:szCs w:val="21"/>
              </w:rPr>
              <w:t xml:space="preserve"> correlation</w:t>
            </w:r>
            <w:r>
              <w:rPr>
                <w:rFonts w:eastAsia="仿宋"/>
                <w:kern w:val="0"/>
                <w:szCs w:val="21"/>
              </w:rPr>
              <w:t xml:space="preserve"> between </w:t>
            </w:r>
            <w:r w:rsidRPr="004447F6">
              <w:rPr>
                <w:rFonts w:eastAsia="仿宋"/>
                <w:kern w:val="0"/>
                <w:szCs w:val="21"/>
              </w:rPr>
              <w:t>node</w:t>
            </w:r>
            <w:r>
              <w:rPr>
                <w:rFonts w:eastAsia="仿宋"/>
                <w:kern w:val="0"/>
                <w:szCs w:val="21"/>
              </w:rPr>
              <w:t xml:space="preserve">s in this </w:t>
            </w:r>
            <w:r w:rsidRPr="00202130">
              <w:rPr>
                <w:rFonts w:eastAsia="仿宋"/>
                <w:kern w:val="0"/>
                <w:szCs w:val="21"/>
              </w:rPr>
              <w:t>constraint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7D44E2" w:rsidRPr="00D233AA" w:rsidRDefault="007D44E2" w:rsidP="007D44E2">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rsidR="007D44E2" w:rsidRPr="0068743B" w:rsidRDefault="007D44E2" w:rsidP="007D44E2">
            <w:pPr>
              <w:pStyle w:val="afff9"/>
              <w:numPr>
                <w:ilvl w:val="3"/>
                <w:numId w:val="16"/>
              </w:numPr>
              <w:ind w:firstLineChars="0"/>
              <w:rPr>
                <w:rFonts w:eastAsia="仿宋"/>
                <w:b/>
                <w:kern w:val="0"/>
                <w:szCs w:val="21"/>
              </w:rPr>
            </w:pPr>
            <w:r w:rsidRPr="0068743B">
              <w:rPr>
                <w:rFonts w:eastAsia="仿宋"/>
                <w:b/>
                <w:kern w:val="0"/>
                <w:szCs w:val="21"/>
              </w:rPr>
              <w:t>end for</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w:t>
            </w:r>
            <w:r w:rsidR="00503E2E" w:rsidRPr="00503E2E">
              <w:rPr>
                <w:rFonts w:eastAsia="仿宋"/>
                <w:i/>
                <w:kern w:val="0"/>
                <w:szCs w:val="21"/>
              </w:rPr>
              <w:t>n</w:t>
            </w:r>
            <w:r w:rsidR="00503E2E">
              <w:rPr>
                <w:rFonts w:eastAsia="仿宋"/>
                <w:kern w:val="0"/>
                <w:szCs w:val="21"/>
              </w:rPr>
              <w:t xml:space="preserve"> </w:t>
            </w:r>
            <w:r w:rsidRPr="0087094C">
              <w:rPr>
                <w:rFonts w:eastAsia="仿宋"/>
                <w:kern w:val="0"/>
                <w:szCs w:val="21"/>
              </w:rPr>
              <w:t xml:space="preserve">in Nodes </w:t>
            </w:r>
            <w:r w:rsidRPr="0087094C">
              <w:rPr>
                <w:rFonts w:eastAsia="仿宋"/>
                <w:b/>
                <w:kern w:val="0"/>
                <w:szCs w:val="21"/>
              </w:rPr>
              <w:t>do</w:t>
            </w:r>
          </w:p>
          <w:p w:rsidR="007D44E2" w:rsidRPr="0087094C"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Pr="00503E2E">
              <w:rPr>
                <w:rFonts w:eastAsia="仿宋"/>
                <w:i/>
                <w:kern w:val="0"/>
                <w:szCs w:val="21"/>
              </w:rPr>
              <w:t>fnode</w:t>
            </w:r>
            <w:r w:rsidRPr="0087094C">
              <w:rPr>
                <w:rFonts w:eastAsia="仿宋"/>
                <w:kern w:val="0"/>
                <w:szCs w:val="21"/>
              </w:rPr>
              <w:t xml:space="preserve"> in </w:t>
            </w:r>
            <w:r>
              <w:rPr>
                <w:rFonts w:eastAsia="仿宋"/>
                <w:kern w:val="0"/>
                <w:szCs w:val="21"/>
              </w:rPr>
              <w:t>nextNode(</w:t>
            </w:r>
            <w:r w:rsidR="00503E2E" w:rsidRPr="00503E2E">
              <w:rPr>
                <w:rFonts w:eastAsia="仿宋"/>
                <w:i/>
                <w:kern w:val="0"/>
                <w:szCs w:val="21"/>
              </w:rPr>
              <w:t>n</w:t>
            </w:r>
            <w:r>
              <w:rPr>
                <w:rFonts w:eastAsia="仿宋"/>
                <w:kern w:val="0"/>
                <w:szCs w:val="21"/>
              </w:rPr>
              <w:t xml:space="preserve">) </w:t>
            </w:r>
            <w:r w:rsidRPr="0087094C">
              <w:rPr>
                <w:rFonts w:eastAsia="仿宋"/>
                <w:kern w:val="0"/>
                <w:szCs w:val="21"/>
              </w:rPr>
              <w:t>do</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 xml:space="preserve">Add </w:t>
            </w:r>
            <w:r w:rsidRPr="00503E2E">
              <w:rPr>
                <w:rFonts w:eastAsia="仿宋"/>
                <w:i/>
                <w:kern w:val="0"/>
                <w:szCs w:val="21"/>
              </w:rPr>
              <w:t>edge</w:t>
            </w:r>
            <w:r w:rsidRPr="0087094C">
              <w:rPr>
                <w:rFonts w:eastAsia="仿宋"/>
                <w:kern w:val="0"/>
                <w:szCs w:val="21"/>
              </w:rPr>
              <w:t xml:space="preserve"> to </w:t>
            </w:r>
            <w:r w:rsidRPr="00503E2E">
              <w:rPr>
                <w:rFonts w:eastAsia="仿宋"/>
                <w:i/>
                <w:kern w:val="0"/>
                <w:szCs w:val="21"/>
              </w:rPr>
              <w:t>Edges</w:t>
            </w:r>
            <w:r>
              <w:rPr>
                <w:rFonts w:eastAsia="仿宋"/>
                <w:kern w:val="0"/>
                <w:szCs w:val="21"/>
              </w:rPr>
              <w:t xml:space="preserve">, set </w:t>
            </w:r>
            <w:r w:rsidR="002701A2">
              <w:rPr>
                <w:rFonts w:eastAsia="仿宋"/>
                <w:kern w:val="0"/>
                <w:szCs w:val="21"/>
              </w:rPr>
              <w:t xml:space="preserve">its </w:t>
            </w:r>
            <w:r w:rsidR="002701A2" w:rsidRPr="007D44E2">
              <w:rPr>
                <w:rFonts w:eastAsia="仿宋"/>
                <w:kern w:val="0"/>
                <w:szCs w:val="21"/>
              </w:rPr>
              <w:t>attribute</w:t>
            </w:r>
            <w:r w:rsidR="002701A2">
              <w:rPr>
                <w:rFonts w:eastAsia="仿宋"/>
                <w:kern w:val="0"/>
                <w:szCs w:val="21"/>
              </w:rPr>
              <w:t>s</w:t>
            </w:r>
            <w:r>
              <w:rPr>
                <w:rFonts w:eastAsia="仿宋"/>
                <w:kern w:val="0"/>
                <w:szCs w:val="21"/>
              </w:rPr>
              <w:t>;</w:t>
            </w:r>
          </w:p>
          <w:p w:rsidR="007D44E2" w:rsidRPr="0087094C" w:rsidRDefault="007D44E2" w:rsidP="007D44E2">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7D44E2" w:rsidRPr="00F47947" w:rsidRDefault="007D44E2" w:rsidP="007D44E2">
            <w:pPr>
              <w:pStyle w:val="afff9"/>
              <w:numPr>
                <w:ilvl w:val="3"/>
                <w:numId w:val="16"/>
              </w:numPr>
              <w:ind w:firstLineChars="0"/>
              <w:rPr>
                <w:rFonts w:eastAsia="仿宋"/>
                <w:kern w:val="0"/>
                <w:szCs w:val="21"/>
              </w:rPr>
            </w:pPr>
            <w:r w:rsidRPr="0087094C">
              <w:rPr>
                <w:rFonts w:eastAsia="仿宋"/>
                <w:b/>
                <w:kern w:val="0"/>
                <w:szCs w:val="21"/>
              </w:rPr>
              <w:t>end for</w:t>
            </w:r>
          </w:p>
          <w:p w:rsidR="00F47947" w:rsidRPr="00F47947" w:rsidRDefault="00F47947" w:rsidP="00F47947">
            <w:pPr>
              <w:rPr>
                <w:rFonts w:eastAsia="仿宋"/>
                <w:kern w:val="0"/>
                <w:szCs w:val="21"/>
              </w:rPr>
            </w:pPr>
            <w:r w:rsidRPr="00F47947">
              <w:rPr>
                <w:rFonts w:hint="eastAsia"/>
                <w:szCs w:val="21"/>
              </w:rPr>
              <w:t>END PROCEDURE</w:t>
            </w:r>
          </w:p>
        </w:tc>
      </w:tr>
    </w:tbl>
    <w:p w:rsidR="00365D67" w:rsidRDefault="000E29D9" w:rsidP="00F73B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10</w:t>
      </w:r>
      <w:r>
        <w:fldChar w:fldCharType="end"/>
      </w:r>
      <w:r w:rsidR="00A123D7">
        <w:t xml:space="preserve"> Web</w:t>
      </w:r>
      <w:r w:rsidR="00A123D7" w:rsidRPr="00A7277E">
        <w:t>服务行为模型</w:t>
      </w:r>
      <w:r w:rsidR="00A123D7" w:rsidRPr="00A7277E">
        <w:rPr>
          <w:rFonts w:hint="eastAsia"/>
        </w:rPr>
        <w:t>生成</w:t>
      </w:r>
      <w:r w:rsidR="00A123D7" w:rsidRPr="00A7277E">
        <w:t>算法</w:t>
      </w:r>
    </w:p>
    <w:p w:rsidR="005167FC" w:rsidRDefault="00AF2CF1" w:rsidP="00E41B09">
      <w:pPr>
        <w:pStyle w:val="u5"/>
        <w:spacing w:before="24" w:after="24"/>
        <w:ind w:firstLine="480"/>
      </w:pPr>
      <w:r>
        <w:rPr>
          <w:rFonts w:hint="eastAsia"/>
        </w:rPr>
        <w:lastRenderedPageBreak/>
        <w:t>以</w:t>
      </w:r>
      <w:r w:rsidR="00B726D2" w:rsidRPr="00AF2CF1">
        <w:rPr>
          <w:rFonts w:hint="eastAsia"/>
        </w:rPr>
        <w:t>图</w:t>
      </w:r>
      <w:r w:rsidR="00B726D2" w:rsidRPr="00AF2CF1">
        <w:rPr>
          <w:rFonts w:hint="eastAsia"/>
        </w:rPr>
        <w:t>3</w:t>
      </w:r>
      <w:r w:rsidR="00B726D2" w:rsidRPr="00AF2CF1">
        <w:t>-6</w:t>
      </w:r>
      <w:r w:rsidR="00B726D2" w:rsidRPr="00AF2CF1">
        <w:rPr>
          <w:rFonts w:hint="eastAsia"/>
        </w:rPr>
        <w:t>所示扩展</w:t>
      </w:r>
      <w:r w:rsidR="00B726D2" w:rsidRPr="00AF2CF1">
        <w:rPr>
          <w:rFonts w:hint="eastAsia"/>
        </w:rPr>
        <w:t>WSDL</w:t>
      </w:r>
      <w:r>
        <w:rPr>
          <w:rFonts w:hint="eastAsia"/>
        </w:rPr>
        <w:t>转换</w:t>
      </w:r>
      <w:r>
        <w:t>为</w:t>
      </w:r>
      <w:r>
        <w:rPr>
          <w:rFonts w:hint="eastAsia"/>
        </w:rPr>
        <w:t>图</w:t>
      </w:r>
      <w:r>
        <w:rPr>
          <w:rFonts w:hint="eastAsia"/>
        </w:rPr>
        <w:t>3</w:t>
      </w:r>
      <w:r>
        <w:t>-8</w:t>
      </w:r>
      <w:r>
        <w:rPr>
          <w:rFonts w:hint="eastAsia"/>
        </w:rPr>
        <w:t>所示</w:t>
      </w:r>
      <w:r>
        <w:t>行为模型</w:t>
      </w:r>
      <w:r>
        <w:rPr>
          <w:rFonts w:hint="eastAsia"/>
        </w:rPr>
        <w:t>的</w:t>
      </w:r>
      <w:r>
        <w:t>过程</w:t>
      </w:r>
      <w:r>
        <w:rPr>
          <w:rFonts w:hint="eastAsia"/>
        </w:rPr>
        <w:t>为例</w:t>
      </w:r>
      <w:r w:rsidR="00D34970" w:rsidRPr="00AF2CF1">
        <w:rPr>
          <w:rFonts w:hint="eastAsia"/>
        </w:rPr>
        <w:t>，描述</w:t>
      </w:r>
      <w:r w:rsidR="00D34970" w:rsidRPr="00AF2CF1">
        <w:t>该算法执行</w:t>
      </w:r>
      <w:r w:rsidR="00D34970" w:rsidRPr="00AF2CF1">
        <w:rPr>
          <w:rFonts w:hint="eastAsia"/>
        </w:rPr>
        <w:t>过程。</w:t>
      </w:r>
      <w:r w:rsidR="00037716">
        <w:rPr>
          <w:rFonts w:hint="eastAsia"/>
        </w:rPr>
        <w:t>该</w:t>
      </w:r>
      <w:r w:rsidR="00037716" w:rsidRPr="009C6CA4">
        <w:rPr>
          <w:rFonts w:hint="eastAsia"/>
        </w:rPr>
        <w:t>算法</w:t>
      </w:r>
      <w:r w:rsidR="00037716">
        <w:rPr>
          <w:rFonts w:hint="eastAsia"/>
        </w:rPr>
        <w:t>由</w:t>
      </w:r>
      <w:r w:rsidR="0053484F">
        <w:rPr>
          <w:rFonts w:hint="eastAsia"/>
        </w:rPr>
        <w:t>四</w:t>
      </w:r>
      <w:r w:rsidR="00037716">
        <w:t>个</w:t>
      </w:r>
      <w:r w:rsidR="00037716">
        <w:rPr>
          <w:rFonts w:hint="eastAsia"/>
        </w:rPr>
        <w:t>主要</w:t>
      </w:r>
      <w:r w:rsidR="00037716">
        <w:t>步骤组成</w:t>
      </w:r>
      <w:r w:rsidR="00037716">
        <w:rPr>
          <w:rFonts w:hint="eastAsia"/>
        </w:rPr>
        <w:t>：</w:t>
      </w:r>
    </w:p>
    <w:p w:rsidR="00D34970" w:rsidRPr="006E08E7" w:rsidRDefault="00D34970" w:rsidP="00136D40">
      <w:pPr>
        <w:pStyle w:val="u5"/>
        <w:numPr>
          <w:ilvl w:val="0"/>
          <w:numId w:val="69"/>
        </w:numPr>
        <w:spacing w:before="24" w:after="24"/>
        <w:ind w:firstLineChars="0"/>
      </w:pPr>
      <w:r>
        <w:rPr>
          <w:rFonts w:hint="eastAsia"/>
        </w:rPr>
        <w:t>初始化（</w:t>
      </w:r>
      <w:r>
        <w:rPr>
          <w:rFonts w:hint="eastAsia"/>
        </w:rPr>
        <w:t>1</w:t>
      </w:r>
      <w:r>
        <w:t>-3</w:t>
      </w:r>
      <w:r>
        <w:rPr>
          <w:rFonts w:hint="eastAsia"/>
        </w:rPr>
        <w:t>）</w:t>
      </w:r>
      <w:r w:rsidR="00F652DD">
        <w:rPr>
          <w:rFonts w:hint="eastAsia"/>
        </w:rPr>
        <w:t>：</w:t>
      </w:r>
      <w:r>
        <w:rPr>
          <w:rFonts w:hint="eastAsia"/>
        </w:rPr>
        <w:t>初始化一个行为模型</w:t>
      </w:r>
      <w:r>
        <w:rPr>
          <w:rFonts w:hint="eastAsia"/>
        </w:rPr>
        <w:t>g</w:t>
      </w:r>
      <w:r>
        <w:rPr>
          <w:rFonts w:hint="eastAsia"/>
        </w:rPr>
        <w:t>（</w:t>
      </w:r>
      <w:r>
        <w:rPr>
          <w:rFonts w:hint="eastAsia"/>
        </w:rPr>
        <w:t>Nodes=Ø</w:t>
      </w:r>
      <w:r>
        <w:rPr>
          <w:rFonts w:hint="eastAsia"/>
        </w:rPr>
        <w:t>、</w:t>
      </w:r>
      <w:r>
        <w:rPr>
          <w:rFonts w:hint="eastAsia"/>
        </w:rPr>
        <w:t>Edges=Ø</w:t>
      </w:r>
      <w:r>
        <w:rPr>
          <w:rFonts w:hint="eastAsia"/>
        </w:rPr>
        <w:t>），将其名称属性设置为</w:t>
      </w:r>
      <w:r w:rsidR="006E08E7">
        <w:rPr>
          <w:rFonts w:hint="eastAsia"/>
        </w:rPr>
        <w:t>扩展</w:t>
      </w:r>
      <w:r>
        <w:rPr>
          <w:rFonts w:hint="eastAsia"/>
        </w:rPr>
        <w:t>WSDL UR</w:t>
      </w:r>
      <w:r w:rsidR="005C560F">
        <w:t>L</w:t>
      </w:r>
      <w:r>
        <w:rPr>
          <w:rFonts w:hint="eastAsia"/>
        </w:rPr>
        <w:t>中解析出的服务名称</w:t>
      </w:r>
      <w:r w:rsidR="006E08E7">
        <w:rPr>
          <w:rFonts w:hint="eastAsia"/>
        </w:rPr>
        <w:t>，</w:t>
      </w:r>
      <w:r>
        <w:rPr>
          <w:rFonts w:hint="eastAsia"/>
        </w:rPr>
        <w:t>将其有效时间设置为服务时效约束中的</w:t>
      </w:r>
      <w:r>
        <w:rPr>
          <w:rFonts w:hint="eastAsia"/>
        </w:rPr>
        <w:t>eTime</w:t>
      </w:r>
      <w:r w:rsidR="006E08E7">
        <w:rPr>
          <w:rFonts w:hint="eastAsia"/>
        </w:rPr>
        <w:t>。</w:t>
      </w:r>
      <w:r>
        <w:rPr>
          <w:rFonts w:hint="eastAsia"/>
        </w:rPr>
        <w:t>向</w:t>
      </w:r>
      <w:r>
        <w:rPr>
          <w:rFonts w:hint="eastAsia"/>
        </w:rPr>
        <w:t>Nodes</w:t>
      </w:r>
      <w:r>
        <w:rPr>
          <w:rFonts w:hint="eastAsia"/>
        </w:rPr>
        <w:t>中添加一个</w:t>
      </w:r>
      <w:r w:rsidR="00347EE0">
        <w:t>s</w:t>
      </w:r>
      <w:r>
        <w:rPr>
          <w:rFonts w:hint="eastAsia"/>
        </w:rPr>
        <w:t>tart</w:t>
      </w:r>
      <w:r w:rsidR="0053484F">
        <w:rPr>
          <w:rFonts w:hint="eastAsia"/>
        </w:rPr>
        <w:t>节点</w:t>
      </w:r>
      <w:r w:rsidR="00AC2560">
        <w:rPr>
          <w:rFonts w:hint="eastAsia"/>
        </w:rPr>
        <w:t>、</w:t>
      </w:r>
      <w:r w:rsidR="00347EE0">
        <w:t>i</w:t>
      </w:r>
      <w:r>
        <w:rPr>
          <w:rFonts w:hint="eastAsia"/>
        </w:rPr>
        <w:t>nit</w:t>
      </w:r>
      <w:r>
        <w:rPr>
          <w:rFonts w:hint="eastAsia"/>
        </w:rPr>
        <w:t>节点</w:t>
      </w:r>
      <w:r w:rsidR="0053484F">
        <w:rPr>
          <w:rFonts w:hint="eastAsia"/>
        </w:rPr>
        <w:t>与</w:t>
      </w:r>
      <w:r w:rsidR="00347EE0">
        <w:t>e</w:t>
      </w:r>
      <w:r w:rsidR="0053484F">
        <w:t>nd</w:t>
      </w:r>
      <w:r w:rsidR="0053484F">
        <w:t>节点</w:t>
      </w:r>
      <w:r w:rsidR="0053484F">
        <w:rPr>
          <w:rFonts w:hint="eastAsia"/>
        </w:rPr>
        <w:t>，并设置</w:t>
      </w:r>
      <w:r w:rsidR="0053484F">
        <w:t>节点属性</w:t>
      </w:r>
      <w:r w:rsidR="0053484F">
        <w:rPr>
          <w:rFonts w:hint="eastAsia"/>
        </w:rPr>
        <w:t>。</w:t>
      </w:r>
      <w:r>
        <w:rPr>
          <w:rFonts w:hint="eastAsia"/>
        </w:rPr>
        <w:t>将</w:t>
      </w:r>
      <w:r w:rsidR="00347EE0">
        <w:t>s</w:t>
      </w:r>
      <w:r>
        <w:rPr>
          <w:rFonts w:hint="eastAsia"/>
        </w:rPr>
        <w:t>tart</w:t>
      </w:r>
      <w:r>
        <w:rPr>
          <w:rFonts w:hint="eastAsia"/>
        </w:rPr>
        <w:t>节点添加进</w:t>
      </w:r>
      <w:r w:rsidR="00347EE0">
        <w:t>i</w:t>
      </w:r>
      <w:r>
        <w:rPr>
          <w:rFonts w:hint="eastAsia"/>
        </w:rPr>
        <w:t>nit</w:t>
      </w:r>
      <w:r>
        <w:rPr>
          <w:rFonts w:hint="eastAsia"/>
        </w:rPr>
        <w:t>节点的前继节点，</w:t>
      </w:r>
      <w:r w:rsidR="00347EE0">
        <w:t>i</w:t>
      </w:r>
      <w:r>
        <w:rPr>
          <w:rFonts w:hint="eastAsia"/>
        </w:rPr>
        <w:t>nit</w:t>
      </w:r>
      <w:r>
        <w:rPr>
          <w:rFonts w:hint="eastAsia"/>
        </w:rPr>
        <w:t>节点添加进</w:t>
      </w:r>
      <w:r w:rsidR="00347EE0">
        <w:t>s</w:t>
      </w:r>
      <w:r>
        <w:rPr>
          <w:rFonts w:hint="eastAsia"/>
        </w:rPr>
        <w:t>tart</w:t>
      </w:r>
      <w:r>
        <w:rPr>
          <w:rFonts w:hint="eastAsia"/>
        </w:rPr>
        <w:t>节点的后续节点</w:t>
      </w:r>
      <w:r w:rsidR="006E08E7">
        <w:rPr>
          <w:rFonts w:hint="eastAsia"/>
        </w:rPr>
        <w:t>。</w:t>
      </w:r>
      <w:r w:rsidR="009479B7" w:rsidRPr="004D5C00">
        <w:rPr>
          <w:rFonts w:hint="eastAsia"/>
        </w:rPr>
        <w:t>针对图</w:t>
      </w:r>
      <w:r w:rsidR="009479B7" w:rsidRPr="004D5C00">
        <w:rPr>
          <w:rFonts w:hint="eastAsia"/>
        </w:rPr>
        <w:t>3</w:t>
      </w:r>
      <w:r w:rsidR="009479B7" w:rsidRPr="004D5C00">
        <w:t>-6</w:t>
      </w:r>
      <w:r w:rsidR="006E08E7" w:rsidRPr="004D5C00">
        <w:rPr>
          <w:rFonts w:hint="eastAsia"/>
        </w:rPr>
        <w:t>有</w:t>
      </w:r>
      <w:r w:rsidR="009479B7" w:rsidRPr="004D5C00">
        <w:rPr>
          <w:rFonts w:hint="eastAsia"/>
        </w:rPr>
        <w:t>：</w:t>
      </w:r>
      <w:r w:rsidR="006E08E7" w:rsidRPr="004D5C00">
        <w:rPr>
          <w:rFonts w:cs="Times New Roman"/>
        </w:rPr>
        <w:t>g</w:t>
      </w:r>
      <w:r w:rsidR="006E08E7" w:rsidRPr="004D5C00">
        <w:rPr>
          <w:rFonts w:eastAsia="MS Mincho" w:cs="Times New Roman"/>
          <w:kern w:val="0"/>
          <w:szCs w:val="21"/>
        </w:rPr>
        <w:t>.name=</w:t>
      </w:r>
      <w:r w:rsidR="006E08E7" w:rsidRPr="004D5C00">
        <w:rPr>
          <w:rFonts w:eastAsia="仿宋" w:cs="Times New Roman"/>
          <w:kern w:val="0"/>
          <w:szCs w:val="21"/>
        </w:rPr>
        <w:t xml:space="preserve"> ParkingFeeCalculator</w:t>
      </w:r>
      <w:r w:rsidR="006E08E7" w:rsidRPr="004D5C00">
        <w:rPr>
          <w:rFonts w:eastAsia="仿宋" w:cs="Times New Roman"/>
          <w:kern w:val="0"/>
          <w:szCs w:val="21"/>
        </w:rPr>
        <w:t>；</w:t>
      </w:r>
      <w:r w:rsidR="006E08E7" w:rsidRPr="004D5C00">
        <w:rPr>
          <w:rFonts w:eastAsia="仿宋" w:cs="Times New Roman"/>
          <w:kern w:val="0"/>
          <w:szCs w:val="21"/>
        </w:rPr>
        <w:t>g.endTime=2018-01-31</w:t>
      </w:r>
      <w:r w:rsidR="00616577" w:rsidRPr="004D5C00">
        <w:rPr>
          <w:rFonts w:eastAsia="仿宋" w:cs="Times New Roman" w:hint="eastAsia"/>
          <w:kern w:val="0"/>
          <w:szCs w:val="21"/>
        </w:rPr>
        <w:t>；</w:t>
      </w:r>
      <w:r w:rsidR="006E08E7" w:rsidRPr="004D5C00">
        <w:rPr>
          <w:rFonts w:cs="Times New Roman"/>
        </w:rPr>
        <w:t>Edges=Ø</w:t>
      </w:r>
      <w:r w:rsidR="006E08E7" w:rsidRPr="004D5C00">
        <w:rPr>
          <w:rFonts w:cs="Times New Roman"/>
        </w:rPr>
        <w:t>，</w:t>
      </w:r>
      <w:r w:rsidR="001F1BE1" w:rsidRPr="001F1BE1">
        <w:rPr>
          <w:rFonts w:cs="Times New Roman"/>
        </w:rPr>
        <w:t>Nodes=</w:t>
      </w:r>
      <w:r w:rsidR="001F1BE1">
        <w:rPr>
          <w:rFonts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1F1BE1">
        <w:rPr>
          <w:rFonts w:cs="Times New Roman"/>
        </w:rPr>
        <w:t>}</w:t>
      </w:r>
      <w:r w:rsidR="001F1BE1">
        <w:rPr>
          <w:rFonts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.name=start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.id=0</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.type=Start</m:t>
        </m:r>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.name=init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.id=1</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.type=Init</m:t>
            </m:r>
            <m:r>
              <m:rPr>
                <m:sty m:val="p"/>
              </m:rPr>
              <w:rPr>
                <w:rFonts w:ascii="Cambria Math" w:hAnsi="Cambria Math" w:cs="Times New Roman"/>
              </w:rPr>
              <m:t>；</m:t>
            </m:r>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=preNode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=nextNode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e>
        </m:d>
      </m:oMath>
      <w:r w:rsidR="001A5F49">
        <w:rPr>
          <w:rFonts w:cs="Times New Roman" w:hint="eastAsia"/>
        </w:rPr>
        <w:t>。</w:t>
      </w:r>
    </w:p>
    <w:p w:rsidR="001928C3" w:rsidRDefault="006E08E7" w:rsidP="00136D40">
      <w:pPr>
        <w:pStyle w:val="u5"/>
        <w:numPr>
          <w:ilvl w:val="0"/>
          <w:numId w:val="69"/>
        </w:numPr>
        <w:spacing w:before="24" w:after="24"/>
        <w:ind w:firstLineChars="0"/>
        <w:rPr>
          <w:rFonts w:eastAsiaTheme="minorEastAsia" w:cs="Times New Roman"/>
        </w:rPr>
      </w:pPr>
      <w:r>
        <w:rPr>
          <w:rFonts w:hint="eastAsia"/>
        </w:rPr>
        <w:t>模型节点元素</w:t>
      </w:r>
      <w:r>
        <w:t>添加</w:t>
      </w:r>
      <w:r w:rsidR="007E17E1">
        <w:rPr>
          <w:rFonts w:hint="eastAsia"/>
        </w:rPr>
        <w:t>（</w:t>
      </w:r>
      <w:r w:rsidR="007E17E1">
        <w:rPr>
          <w:rFonts w:hint="eastAsia"/>
        </w:rPr>
        <w:t>4</w:t>
      </w:r>
      <w:r w:rsidR="007E17E1">
        <w:t>-1</w:t>
      </w:r>
      <w:r w:rsidR="00E865FC">
        <w:t>2</w:t>
      </w:r>
      <w:r w:rsidR="007E17E1">
        <w:rPr>
          <w:rFonts w:hint="eastAsia"/>
        </w:rPr>
        <w:t>）</w:t>
      </w:r>
      <w:r>
        <w:t>：</w:t>
      </w:r>
      <w:r w:rsidR="00901504" w:rsidRPr="00901504">
        <w:rPr>
          <w:rFonts w:hint="eastAsia"/>
        </w:rPr>
        <w:t>解析</w:t>
      </w:r>
      <w:r w:rsidR="00901504">
        <w:rPr>
          <w:rFonts w:hint="eastAsia"/>
        </w:rPr>
        <w:t>扩展</w:t>
      </w:r>
      <w:r w:rsidR="00901504" w:rsidRPr="00901504">
        <w:rPr>
          <w:rFonts w:hint="eastAsia"/>
        </w:rPr>
        <w:t>WSDL</w:t>
      </w:r>
      <w:r w:rsidR="00901504" w:rsidRPr="00901504">
        <w:rPr>
          <w:rFonts w:hint="eastAsia"/>
        </w:rPr>
        <w:t>，获取其全部操作集合</w:t>
      </w:r>
      <w:r w:rsidR="00901504" w:rsidRPr="00901504">
        <w:rPr>
          <w:rFonts w:hint="eastAsia"/>
        </w:rPr>
        <w:t>OpSet</w:t>
      </w:r>
      <w:r w:rsidR="00836D1A">
        <w:rPr>
          <w:rFonts w:hint="eastAsia"/>
        </w:rPr>
        <w:t>。</w:t>
      </w:r>
      <w:r w:rsidR="00901504">
        <w:t>针对该集合中的每个操作</w:t>
      </w:r>
      <w:r w:rsidR="00901504">
        <w:t>op</w:t>
      </w:r>
      <w:r w:rsidR="00901504">
        <w:rPr>
          <w:rFonts w:hint="eastAsia"/>
        </w:rPr>
        <w:t>，向</w:t>
      </w:r>
      <w:r w:rsidR="00901504">
        <w:rPr>
          <w:rFonts w:hint="eastAsia"/>
        </w:rPr>
        <w:t>Nodes</w:t>
      </w:r>
      <w:r w:rsidR="00901504">
        <w:rPr>
          <w:rFonts w:hint="eastAsia"/>
        </w:rPr>
        <w:t>中添加</w:t>
      </w:r>
      <w:r w:rsidR="00092A8C">
        <w:rPr>
          <w:rFonts w:hint="eastAsia"/>
        </w:rPr>
        <w:t>该操作</w:t>
      </w:r>
      <w:r w:rsidR="00092A8C">
        <w:t>相关的请求节点与响应节点</w:t>
      </w:r>
      <w:r w:rsidR="00836D1A">
        <w:rPr>
          <w:rFonts w:hint="eastAsia"/>
        </w:rPr>
        <w:t>并</w:t>
      </w:r>
      <w:r w:rsidR="00836D1A">
        <w:t>设置节点</w:t>
      </w:r>
      <w:r w:rsidR="00836D1A">
        <w:rPr>
          <w:rFonts w:hint="eastAsia"/>
        </w:rPr>
        <w:t>属性</w:t>
      </w:r>
      <w:r w:rsidR="0053484F">
        <w:rPr>
          <w:rFonts w:hint="eastAsia"/>
        </w:rPr>
        <w:t>；</w:t>
      </w:r>
      <w:r w:rsidR="00836D1A">
        <w:rPr>
          <w:rFonts w:hint="eastAsia"/>
        </w:rPr>
        <w:t>解析操作</w:t>
      </w:r>
      <w:r w:rsidR="00836D1A">
        <w:t>S</w:t>
      </w:r>
      <w:r w:rsidR="00836D1A" w:rsidRPr="00B727E1">
        <w:t>chema</w:t>
      </w:r>
      <w:r w:rsidR="00836D1A">
        <w:rPr>
          <w:rFonts w:hint="eastAsia"/>
        </w:rPr>
        <w:t>各式设置</w:t>
      </w:r>
      <w:r w:rsidR="00995C04">
        <w:t>请求</w:t>
      </w:r>
      <w:r w:rsidR="00836D1A">
        <w:rPr>
          <w:rFonts w:hint="eastAsia"/>
        </w:rPr>
        <w:t>节点</w:t>
      </w:r>
      <w:r w:rsidR="00836D1A">
        <w:t>参数</w:t>
      </w:r>
      <w:r w:rsidR="00836D1A">
        <w:rPr>
          <w:rFonts w:hint="eastAsia"/>
        </w:rPr>
        <w:t>范围约束</w:t>
      </w:r>
      <w:r w:rsidR="0053484F">
        <w:rPr>
          <w:rFonts w:hint="eastAsia"/>
        </w:rPr>
        <w:t>，解析</w:t>
      </w:r>
      <w:r w:rsidR="0053484F">
        <w:t>操作</w:t>
      </w:r>
      <w:r w:rsidR="0053484F" w:rsidRPr="0053484F">
        <w:rPr>
          <w:rFonts w:hint="eastAsia"/>
        </w:rPr>
        <w:t>documentation</w:t>
      </w:r>
      <w:r w:rsidR="0053484F" w:rsidRPr="0053484F">
        <w:rPr>
          <w:rFonts w:hint="eastAsia"/>
        </w:rPr>
        <w:t>标签内容</w:t>
      </w:r>
      <w:r w:rsidR="0053484F">
        <w:rPr>
          <w:rFonts w:hint="eastAsia"/>
        </w:rPr>
        <w:t>设置</w:t>
      </w:r>
      <w:r w:rsidR="00995C04">
        <w:t>请求</w:t>
      </w:r>
      <w:r w:rsidR="0053484F">
        <w:t>节点</w:t>
      </w:r>
      <w:r w:rsidR="0053484F">
        <w:rPr>
          <w:rFonts w:hint="eastAsia"/>
        </w:rPr>
        <w:t>其他</w:t>
      </w:r>
      <w:r w:rsidR="0053484F">
        <w:t>行为约束</w:t>
      </w:r>
      <w:r w:rsidR="0053484F">
        <w:rPr>
          <w:rFonts w:hint="eastAsia"/>
        </w:rPr>
        <w:t>；</w:t>
      </w:r>
      <w:r w:rsidR="00995C04">
        <w:rPr>
          <w:rFonts w:hint="eastAsia"/>
        </w:rPr>
        <w:t>建立</w:t>
      </w:r>
      <w:r w:rsidR="00995C04">
        <w:t>请求节点与响应节点</w:t>
      </w:r>
      <w:r w:rsidR="00995C04">
        <w:rPr>
          <w:rFonts w:hint="eastAsia"/>
        </w:rPr>
        <w:t>前后继关系</w:t>
      </w:r>
      <w:r w:rsidR="00001F84">
        <w:rPr>
          <w:rFonts w:hint="eastAsia"/>
        </w:rPr>
        <w:t>、</w:t>
      </w:r>
      <w:r w:rsidR="00001F84">
        <w:t>响应节点与结束节点前后继关系</w:t>
      </w:r>
      <w:r w:rsidR="009479B7">
        <w:rPr>
          <w:rFonts w:hint="eastAsia"/>
        </w:rPr>
        <w:t>。</w:t>
      </w:r>
      <w:r w:rsidR="009479B7" w:rsidRPr="0067072A">
        <w:rPr>
          <w:rFonts w:cs="Times New Roman"/>
        </w:rPr>
        <w:t>针对图</w:t>
      </w:r>
      <w:r w:rsidR="009479B7" w:rsidRPr="0067072A">
        <w:rPr>
          <w:rFonts w:cs="Times New Roman"/>
        </w:rPr>
        <w:t>3-6</w:t>
      </w:r>
      <w:r w:rsidR="009479B7" w:rsidRPr="0067072A">
        <w:rPr>
          <w:rFonts w:cs="Times New Roman"/>
        </w:rPr>
        <w:t>有：</w:t>
      </w:r>
      <w:r w:rsidR="00616577" w:rsidRPr="0067072A">
        <w:rPr>
          <w:rFonts w:cs="Times New Roman"/>
        </w:rPr>
        <w:t>停车计费服务提供</w:t>
      </w:r>
      <w:r w:rsidR="00616577" w:rsidRPr="0067072A">
        <w:rPr>
          <w:rFonts w:asciiTheme="minorEastAsia" w:eastAsiaTheme="minorEastAsia" w:hAnsiTheme="minorEastAsia" w:cs="Times New Roman"/>
        </w:rPr>
        <w:t>“</w:t>
      </w:r>
      <w:r w:rsidR="00616577" w:rsidRPr="0067072A">
        <w:rPr>
          <w:rFonts w:eastAsiaTheme="minorEastAsia" w:cs="Times New Roman"/>
        </w:rPr>
        <w:t>login</w:t>
      </w:r>
      <w:r w:rsidR="00616577" w:rsidRPr="0067072A">
        <w:rPr>
          <w:rFonts w:asciiTheme="minorEastAsia" w:eastAsiaTheme="minorEastAsia" w:hAnsiTheme="minorEastAsia" w:cs="Times New Roman"/>
        </w:rPr>
        <w:t>”</w:t>
      </w:r>
      <w:r w:rsidR="00616577" w:rsidRPr="0067072A">
        <w:rPr>
          <w:rFonts w:eastAsiaTheme="minorEastAsia" w:cs="Times New Roman"/>
        </w:rPr>
        <w:t>与</w:t>
      </w:r>
      <w:r w:rsidR="00616577" w:rsidRPr="0067072A">
        <w:rPr>
          <w:rFonts w:asciiTheme="minorEastAsia" w:eastAsiaTheme="minorEastAsia" w:hAnsiTheme="minorEastAsia" w:cs="Times New Roman"/>
        </w:rPr>
        <w:t>“</w:t>
      </w:r>
      <w:r w:rsidR="00616577" w:rsidRPr="0067072A">
        <w:rPr>
          <w:rFonts w:cs="Times New Roman"/>
          <w:sz w:val="21"/>
        </w:rPr>
        <w:t>feeCalculate</w:t>
      </w:r>
      <w:r w:rsidR="00616577" w:rsidRPr="0067072A">
        <w:rPr>
          <w:rFonts w:asciiTheme="minorEastAsia" w:eastAsiaTheme="minorEastAsia" w:hAnsiTheme="minorEastAsia" w:cs="Times New Roman"/>
        </w:rPr>
        <w:t>”</w:t>
      </w:r>
      <w:r w:rsidR="00616577" w:rsidRPr="0067072A">
        <w:rPr>
          <w:rFonts w:eastAsiaTheme="minorEastAsia" w:cs="Times New Roman"/>
        </w:rPr>
        <w:t>操作</w:t>
      </w:r>
      <w:r w:rsidR="00E865FC">
        <w:rPr>
          <w:rFonts w:eastAsiaTheme="minorEastAsia" w:cs="Times New Roman" w:hint="eastAsia"/>
        </w:rPr>
        <w:t>。</w:t>
      </w:r>
      <w:r w:rsidR="0067072A">
        <w:rPr>
          <w:rFonts w:eastAsiaTheme="minorEastAsia" w:cs="Times New Roman" w:hint="eastAsia"/>
        </w:rPr>
        <w:t>针对“</w:t>
      </w:r>
      <w:r w:rsidR="0067072A">
        <w:rPr>
          <w:rFonts w:eastAsiaTheme="minorEastAsia" w:cs="Times New Roman" w:hint="eastAsia"/>
        </w:rPr>
        <w:t>login</w:t>
      </w:r>
      <w:r w:rsidR="0067072A">
        <w:rPr>
          <w:rFonts w:eastAsiaTheme="minorEastAsia" w:cs="Times New Roman" w:hint="eastAsia"/>
        </w:rPr>
        <w:t>”操作</w:t>
      </w:r>
      <w:r w:rsidR="0067072A">
        <w:rPr>
          <w:rFonts w:eastAsiaTheme="minorEastAsia" w:cs="Times New Roman"/>
        </w:rPr>
        <w:t>有：</w:t>
      </w:r>
      <w:r w:rsidR="00E62439">
        <w:rPr>
          <w:rFonts w:eastAsiaTheme="minorEastAsia" w:cs="Times New Roman" w:hint="eastAsia"/>
        </w:rPr>
        <w:t>添加请求</w:t>
      </w:r>
      <w:r w:rsidR="00E62439">
        <w:rPr>
          <w:rFonts w:eastAsiaTheme="minorEastAsia" w:cs="Times New Roman"/>
        </w:rPr>
        <w:t>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w:t>
      </w:r>
      <w:r w:rsidR="00E865FC" w:rsidRPr="00E865FC">
        <w:rPr>
          <w:rFonts w:eastAsiaTheme="minorEastAsia" w:cs="Times New Roman" w:hint="eastAsia"/>
        </w:rPr>
        <w:t>name=login</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.type=Req</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.id=2</w:t>
      </w:r>
      <w:r w:rsidR="00E865FC">
        <w:rPr>
          <w:rFonts w:eastAsiaTheme="minorEastAsia" w:cs="Times New Roman" w:hint="eastAsia"/>
        </w:rPr>
        <w:t>；</w:t>
      </w:r>
      <w:r w:rsidR="00E865FC" w:rsidRPr="00E865FC">
        <w:rPr>
          <w:rFonts w:eastAsiaTheme="minorEastAsia" w:cs="Times New Roman" w:hint="eastAsia"/>
        </w:rPr>
        <w:t>解析</w:t>
      </w:r>
      <w:r w:rsidR="00E865FC" w:rsidRPr="00E865FC">
        <w:rPr>
          <w:rFonts w:eastAsiaTheme="minorEastAsia" w:cs="Times New Roman" w:hint="eastAsia"/>
        </w:rPr>
        <w:t>login</w:t>
      </w:r>
      <w:r w:rsidR="00E865FC" w:rsidRPr="00E865FC">
        <w:rPr>
          <w:rFonts w:eastAsiaTheme="minorEastAsia" w:cs="Times New Roman" w:hint="eastAsia"/>
        </w:rPr>
        <w:t>操作的</w:t>
      </w:r>
      <w:r w:rsidR="00E865FC" w:rsidRPr="00E865FC">
        <w:rPr>
          <w:rFonts w:eastAsiaTheme="minorEastAsia" w:cs="Times New Roman" w:hint="eastAsia"/>
        </w:rPr>
        <w:t>documentation</w:t>
      </w:r>
      <w:r w:rsidR="00E865FC" w:rsidRPr="00E865FC">
        <w:rPr>
          <w:rFonts w:eastAsiaTheme="minorEastAsia" w:cs="Times New Roman" w:hint="eastAsia"/>
        </w:rPr>
        <w:t>标签内容获取</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的行为约束（如图</w:t>
      </w:r>
      <w:r w:rsidR="00E865FC" w:rsidRPr="00E865FC">
        <w:rPr>
          <w:rFonts w:eastAsiaTheme="minorEastAsia" w:cs="Times New Roman" w:hint="eastAsia"/>
        </w:rPr>
        <w:t>3-9</w:t>
      </w:r>
      <w:r w:rsidR="00E865FC" w:rsidRPr="00E865FC">
        <w:rPr>
          <w:rFonts w:eastAsiaTheme="minorEastAsia" w:cs="Times New Roman" w:hint="eastAsia"/>
        </w:rPr>
        <w:t>所示）；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.name=loginResponse_succ</w:t>
      </w:r>
      <w:r w:rsidR="00E865FC" w:rsidRPr="00E865FC">
        <w:rPr>
          <w:rFonts w:eastAsiaTheme="minorEastAsia" w:cs="Times New Roman" w:hint="eastAsia"/>
        </w:rPr>
        <w:t>；</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成功时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.type=Res</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.id=3</w:t>
      </w:r>
      <w:r w:rsidR="00E865FC" w:rsidRPr="00E865FC">
        <w:rPr>
          <w:rFonts w:eastAsiaTheme="minorEastAsia" w:cs="Times New Roman" w:hint="eastAsia"/>
        </w:rPr>
        <w:t>；由于“</w:t>
      </w:r>
      <w:r w:rsidR="00E865FC">
        <w:rPr>
          <w:rFonts w:eastAsiaTheme="minorEastAsia" w:cs="Times New Roman" w:hint="eastAsia"/>
        </w:rPr>
        <w:t>login</w:t>
      </w:r>
      <w:r w:rsidR="00E865FC" w:rsidRPr="00E865FC">
        <w:rPr>
          <w:rFonts w:eastAsiaTheme="minorEastAsia" w:cs="Times New Roman" w:hint="eastAsia"/>
        </w:rPr>
        <w:t>”</w:t>
      </w:r>
      <w:r w:rsidR="00E865FC">
        <w:rPr>
          <w:rFonts w:eastAsiaTheme="minorEastAsia" w:cs="Times New Roman" w:hint="eastAsia"/>
        </w:rPr>
        <w:t>操作</w:t>
      </w:r>
      <w:r w:rsidR="00E865FC">
        <w:rPr>
          <w:rFonts w:eastAsiaTheme="minorEastAsia" w:cs="Times New Roman"/>
        </w:rPr>
        <w:t>的重复调用约束为</w:t>
      </w:r>
      <w:r w:rsidR="00D924AE">
        <w:rPr>
          <w:rFonts w:eastAsiaTheme="minorEastAsia" w:cs="Times New Roman" w:hint="eastAsia"/>
        </w:rPr>
        <w:t>false</w:t>
      </w:r>
      <w:r w:rsidR="00D924AE">
        <w:rPr>
          <w:rFonts w:eastAsiaTheme="minorEastAsia" w:cs="Times New Roman" w:hint="eastAsia"/>
        </w:rPr>
        <w:t>，因此</w:t>
      </w:r>
      <w:r w:rsidR="00D924AE">
        <w:rPr>
          <w:rFonts w:eastAsiaTheme="minorEastAsia" w:cs="Times New Roman"/>
        </w:rPr>
        <w:t>当操作</w:t>
      </w:r>
      <w:r w:rsidR="00E62439">
        <w:rPr>
          <w:rFonts w:eastAsiaTheme="minorEastAsia" w:cs="Times New Roman"/>
        </w:rPr>
        <w:t>响应</w:t>
      </w:r>
      <w:r w:rsidR="00D924AE">
        <w:rPr>
          <w:rFonts w:eastAsiaTheme="minorEastAsia" w:cs="Times New Roman" w:hint="eastAsia"/>
        </w:rPr>
        <w:t>成功后</w:t>
      </w:r>
      <w:r w:rsidR="00D924AE">
        <w:rPr>
          <w:rFonts w:eastAsiaTheme="minorEastAsia" w:cs="Times New Roman"/>
        </w:rPr>
        <w:t>并不能</w:t>
      </w:r>
      <w:r w:rsidR="00D924AE">
        <w:rPr>
          <w:rFonts w:eastAsiaTheme="minorEastAsia" w:cs="Times New Roman" w:hint="eastAsia"/>
        </w:rPr>
        <w:t>直接</w:t>
      </w:r>
      <w:r w:rsidR="00D924AE">
        <w:rPr>
          <w:rFonts w:eastAsiaTheme="minorEastAsia" w:cs="Times New Roman"/>
        </w:rPr>
        <w:t>调用</w:t>
      </w:r>
      <w:r w:rsidR="00D924AE">
        <w:rPr>
          <w:rFonts w:eastAsiaTheme="minorEastAsia" w:cs="Times New Roman" w:hint="eastAsia"/>
        </w:rPr>
        <w:t>该操作，</w:t>
      </w:r>
      <w:r w:rsidR="00D924AE">
        <w:rPr>
          <w:rFonts w:eastAsiaTheme="minorEastAsia" w:cs="Times New Roman"/>
        </w:rPr>
        <w:t>因此</w:t>
      </w:r>
      <w:r w:rsidR="00E62439">
        <w:rPr>
          <w:rFonts w:eastAsiaTheme="minorEastAsia" w:cs="Times New Roman" w:hint="eastAsia"/>
        </w:rPr>
        <w:t>无需设置</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的</w:t>
      </w:r>
      <w:r w:rsidR="00E62439">
        <w:rPr>
          <w:rFonts w:eastAsiaTheme="minorEastAsia" w:cs="Times New Roman"/>
        </w:rPr>
        <w:t>前继</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失败时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sidRPr="00E865FC">
        <w:rPr>
          <w:rFonts w:eastAsiaTheme="minorEastAsia" w:cs="Times New Roman" w:hint="eastAsia"/>
        </w:rPr>
        <w:t>.type=Res</w:t>
      </w:r>
      <w:r w:rsidR="00E62439"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.id=</w:t>
      </w:r>
      <w:r w:rsidR="00E62439">
        <w:rPr>
          <w:rFonts w:eastAsiaTheme="minorEastAsia" w:cs="Times New Roman"/>
        </w:rPr>
        <w:t>4</w:t>
      </w:r>
      <w:r w:rsidR="00E62439" w:rsidRPr="00E865FC">
        <w:rPr>
          <w:rFonts w:eastAsiaTheme="minorEastAsia" w:cs="Times New Roman" w:hint="eastAsia"/>
        </w:rPr>
        <w:t>；</w:t>
      </w:r>
      <w:r w:rsidR="00E62439">
        <w:rPr>
          <w:rFonts w:eastAsiaTheme="minorEastAsia" w:cs="Times New Roman" w:hint="eastAsia"/>
        </w:rPr>
        <w:t>最后</w:t>
      </w:r>
      <w:r w:rsidR="001A5F49">
        <w:rPr>
          <w:rFonts w:eastAsiaTheme="minorEastAsia" w:cs="Times New Roman" w:hint="eastAsia"/>
        </w:rPr>
        <w:t>设置响应节点</w:t>
      </w:r>
      <w:r w:rsidR="001A5F49">
        <w:rPr>
          <w:rFonts w:eastAsiaTheme="minorEastAsia" w:cs="Times New Roman"/>
        </w:rPr>
        <w:t>与结束节点的相关</w:t>
      </w:r>
      <w:r w:rsidR="001A5F49">
        <w:rPr>
          <w:rFonts w:eastAsiaTheme="minorEastAsia" w:cs="Times New Roman" w:hint="eastAsia"/>
        </w:rPr>
        <w:t>性</w:t>
      </w:r>
      <w:r w:rsidR="001A5F49">
        <w:rPr>
          <w:rFonts w:eastAsiaTheme="minorEastAsia" w:cs="Times New Roman"/>
        </w:rPr>
        <w:t>，即</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BA671E">
        <w:rPr>
          <w:rFonts w:eastAsiaTheme="minorEastAsia" w:cs="Times New Roman" w:hint="eastAsia"/>
        </w:rPr>
        <w:t>)</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BA671E">
        <w:rPr>
          <w:rFonts w:eastAsiaTheme="minorEastAsia" w:cs="Times New Roman" w:hint="eastAsia"/>
        </w:rPr>
        <w:t>)</w:t>
      </w:r>
      <w:r w:rsidR="006D5B87">
        <w:rPr>
          <w:rFonts w:eastAsiaTheme="minorEastAsia" w:cs="Times New Roman" w:hint="eastAsia"/>
        </w:rPr>
        <w:t>。针对操作“</w:t>
      </w:r>
      <w:r w:rsidR="006D5B87" w:rsidRPr="006D5B87">
        <w:rPr>
          <w:rFonts w:eastAsiaTheme="minorEastAsia" w:cs="Times New Roman"/>
        </w:rPr>
        <w:t>feeCalculate</w:t>
      </w:r>
      <w:r w:rsidR="006D5B87">
        <w:rPr>
          <w:rFonts w:eastAsiaTheme="minorEastAsia" w:cs="Times New Roman" w:hint="eastAsia"/>
        </w:rPr>
        <w:t>”的</w:t>
      </w:r>
      <w:r w:rsidR="00083AA9">
        <w:rPr>
          <w:rFonts w:eastAsiaTheme="minorEastAsia" w:cs="Times New Roman" w:hint="eastAsia"/>
        </w:rPr>
        <w:t>处理</w:t>
      </w:r>
      <w:r w:rsidR="006D5B87">
        <w:rPr>
          <w:rFonts w:eastAsiaTheme="minorEastAsia" w:cs="Times New Roman"/>
        </w:rPr>
        <w:t>过程相同，</w:t>
      </w:r>
      <w:r w:rsidR="006D5B87">
        <w:rPr>
          <w:rFonts w:eastAsiaTheme="minorEastAsia" w:cs="Times New Roman" w:hint="eastAsia"/>
        </w:rPr>
        <w:t>不做赘述</w:t>
      </w:r>
      <w:r w:rsidR="006D5B87">
        <w:rPr>
          <w:rFonts w:eastAsiaTheme="minorEastAsia" w:cs="Times New Roman"/>
        </w:rPr>
        <w:t>。</w:t>
      </w:r>
      <w:r w:rsidR="001A5F49">
        <w:rPr>
          <w:rFonts w:eastAsiaTheme="minorEastAsia" w:cs="Times New Roman"/>
        </w:rPr>
        <w:t>此时</w:t>
      </w:r>
      <w:r w:rsidR="001A5F49">
        <w:rPr>
          <w:rFonts w:eastAsiaTheme="minorEastAsia" w:cs="Times New Roman" w:hint="eastAsia"/>
        </w:rPr>
        <w:t>N</w:t>
      </w:r>
      <w:r w:rsidR="001A5F49">
        <w:rPr>
          <w:rFonts w:eastAsiaTheme="minorEastAsia" w:cs="Times New Roman"/>
        </w:rPr>
        <w:t>ode</w:t>
      </w:r>
      <w:r w:rsidR="006E2E15">
        <w:rPr>
          <w:rFonts w:eastAsiaTheme="minorEastAsia" w:cs="Times New Roman"/>
        </w:rPr>
        <w:t>s</w:t>
      </w:r>
      <w:r w:rsidR="001A5F49">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7</m:t>
                </m:r>
              </m:sub>
            </m:sSub>
            <m:r>
              <m:rPr>
                <m:sty m:val="p"/>
              </m:rPr>
              <w:rPr>
                <w:rFonts w:ascii="Cambria Math" w:hAnsi="Cambria Math" w:cs="Times New Roman"/>
              </w:rPr>
              <m:t>,v</m:t>
            </m:r>
          </m:e>
          <m:sub>
            <m:r>
              <m:rPr>
                <m:sty m:val="p"/>
              </m:rPr>
              <w:rPr>
                <w:rFonts w:ascii="Cambria Math" w:hAnsi="Cambria Math" w:cs="Times New Roman"/>
              </w:rPr>
              <m:t>8</m:t>
            </m:r>
          </m:sub>
        </m:sSub>
      </m:oMath>
      <w:r w:rsidR="001A5F49">
        <w:rPr>
          <w:rFonts w:eastAsiaTheme="minorEastAsia" w:cs="Times New Roman"/>
        </w:rPr>
        <w:t>}</w:t>
      </w:r>
      <w:r w:rsidR="001A5F49">
        <w:rPr>
          <w:rFonts w:eastAsiaTheme="minorEastAsia" w:cs="Times New Roman" w:hint="eastAsia"/>
        </w:rPr>
        <w:t>。</w:t>
      </w:r>
    </w:p>
    <w:p w:rsidR="006E2E15" w:rsidRDefault="000C59A9" w:rsidP="00136D40">
      <w:pPr>
        <w:pStyle w:val="u5"/>
        <w:numPr>
          <w:ilvl w:val="0"/>
          <w:numId w:val="69"/>
        </w:numPr>
        <w:spacing w:before="24" w:after="24"/>
        <w:ind w:firstLineChars="0"/>
        <w:rPr>
          <w:rFonts w:eastAsiaTheme="minorEastAsia" w:cs="Times New Roman"/>
        </w:rPr>
      </w:pPr>
      <w:r w:rsidRPr="001928C3">
        <w:rPr>
          <w:rFonts w:hint="eastAsia"/>
        </w:rPr>
        <w:t>序列</w:t>
      </w:r>
      <w:r w:rsidR="0053484F">
        <w:t>关系建立</w:t>
      </w:r>
      <w:r w:rsidR="008566A8">
        <w:rPr>
          <w:rFonts w:hint="eastAsia"/>
        </w:rPr>
        <w:t>（</w:t>
      </w:r>
      <w:r w:rsidR="00001F84">
        <w:rPr>
          <w:rFonts w:hint="eastAsia"/>
        </w:rPr>
        <w:t>1</w:t>
      </w:r>
      <w:r w:rsidR="006D5B87">
        <w:t>3</w:t>
      </w:r>
      <w:r w:rsidR="00001F84">
        <w:t>-2</w:t>
      </w:r>
      <w:r w:rsidR="001928C3">
        <w:t>2</w:t>
      </w:r>
      <w:r w:rsidR="008566A8">
        <w:rPr>
          <w:rFonts w:hint="eastAsia"/>
        </w:rPr>
        <w:t>）</w:t>
      </w:r>
      <w:r w:rsidR="0053484F">
        <w:t>：针对</w:t>
      </w:r>
      <w:r w:rsidR="00001F84">
        <w:rPr>
          <w:rFonts w:hint="eastAsia"/>
        </w:rPr>
        <w:t>行为</w:t>
      </w:r>
      <w:r w:rsidR="00001F84">
        <w:t>模型</w:t>
      </w:r>
      <w:r w:rsidR="00001F84">
        <w:rPr>
          <w:rFonts w:hint="eastAsia"/>
        </w:rPr>
        <w:t>g</w:t>
      </w:r>
      <w:r w:rsidR="00001F84">
        <w:rPr>
          <w:rFonts w:hint="eastAsia"/>
        </w:rPr>
        <w:t>中所有类型</w:t>
      </w:r>
      <w:r w:rsidR="00001F84">
        <w:t>为请求</w:t>
      </w:r>
      <w:r w:rsidR="00001F84">
        <w:rPr>
          <w:rFonts w:hint="eastAsia"/>
        </w:rPr>
        <w:t>类型</w:t>
      </w:r>
      <w:r w:rsidR="00001F84">
        <w:t>的节点</w:t>
      </w:r>
      <w:r w:rsidR="0053484F">
        <w:rPr>
          <w:rFonts w:hint="eastAsia"/>
        </w:rPr>
        <w:t>，</w:t>
      </w:r>
      <w:r w:rsidR="00001F84">
        <w:rPr>
          <w:rFonts w:hint="eastAsia"/>
        </w:rPr>
        <w:t>解析</w:t>
      </w:r>
      <w:r w:rsidR="00001F84">
        <w:t>该节点</w:t>
      </w:r>
      <w:r w:rsidR="00C55D46">
        <w:rPr>
          <w:rFonts w:hint="eastAsia"/>
        </w:rPr>
        <w:t>顺序约束</w:t>
      </w:r>
      <w:r w:rsidR="00C55D46">
        <w:t>，建立</w:t>
      </w:r>
      <w:r w:rsidR="00C55D46">
        <w:rPr>
          <w:rFonts w:hint="eastAsia"/>
        </w:rPr>
        <w:t>与</w:t>
      </w:r>
      <w:r w:rsidR="00C55D46">
        <w:t>该</w:t>
      </w:r>
      <w:r w:rsidR="00C55D46">
        <w:rPr>
          <w:rFonts w:hint="eastAsia"/>
        </w:rPr>
        <w:t>顺序约束相关</w:t>
      </w:r>
      <w:r w:rsidR="00C55D46">
        <w:t>节点</w:t>
      </w:r>
      <w:r w:rsidR="00C55D46">
        <w:rPr>
          <w:rFonts w:hint="eastAsia"/>
        </w:rPr>
        <w:t>之间</w:t>
      </w:r>
      <w:r w:rsidR="00C55D46">
        <w:t>的前后继关系</w:t>
      </w:r>
      <w:r w:rsidR="0053484F">
        <w:rPr>
          <w:rFonts w:hint="eastAsia"/>
        </w:rPr>
        <w:t>。</w:t>
      </w:r>
      <w:r w:rsidR="007B037B">
        <w:rPr>
          <w:rFonts w:hint="eastAsia"/>
        </w:rPr>
        <w:t>若</w:t>
      </w:r>
      <w:r w:rsidR="007B037B">
        <w:t>该节点</w:t>
      </w:r>
      <w:r w:rsidR="007B037B">
        <w:rPr>
          <w:rFonts w:hint="eastAsia"/>
        </w:rPr>
        <w:t>无顺序</w:t>
      </w:r>
      <w:r w:rsidR="007B037B">
        <w:t>约束</w:t>
      </w:r>
      <w:r w:rsidR="007B037B">
        <w:rPr>
          <w:rFonts w:hint="eastAsia"/>
        </w:rPr>
        <w:t>，</w:t>
      </w:r>
      <w:r w:rsidR="007B037B">
        <w:t>则</w:t>
      </w:r>
      <w:r w:rsidR="007B037B">
        <w:rPr>
          <w:rFonts w:hint="eastAsia"/>
        </w:rPr>
        <w:t>建立</w:t>
      </w:r>
      <w:r w:rsidR="007B037B">
        <w:t>该节点与</w:t>
      </w:r>
      <w:r w:rsidR="00347EE0">
        <w:t>i</w:t>
      </w:r>
      <w:r w:rsidR="007B037B">
        <w:t>nit</w:t>
      </w:r>
      <w:r w:rsidR="007B037B">
        <w:t>节点的前后继关系。</w:t>
      </w:r>
      <w:r w:rsidR="007575B7">
        <w:rPr>
          <w:rFonts w:hint="eastAsia"/>
        </w:rPr>
        <w:t>针对</w:t>
      </w:r>
      <w:r w:rsidR="007575B7" w:rsidRPr="001928C3">
        <w:rPr>
          <w:rFonts w:eastAsiaTheme="minorEastAsia" w:cs="Times New Roman" w:hint="eastAsia"/>
        </w:rPr>
        <w:t>N</w:t>
      </w:r>
      <w:r w:rsidR="007575B7" w:rsidRPr="001928C3">
        <w:rPr>
          <w:rFonts w:eastAsiaTheme="minorEastAsia" w:cs="Times New Roman"/>
        </w:rPr>
        <w:t>ode</w:t>
      </w:r>
      <w:r w:rsidR="006E2E15">
        <w:rPr>
          <w:rFonts w:eastAsiaTheme="minorEastAsia" w:cs="Times New Roman"/>
        </w:rPr>
        <w:t>s</w:t>
      </w:r>
      <w:r w:rsidR="007575B7" w:rsidRPr="001928C3">
        <w:rPr>
          <w:rFonts w:eastAsiaTheme="minorEastAsia" w:cs="Times New Roman" w:hint="eastAsia"/>
        </w:rPr>
        <w:t>有</w:t>
      </w:r>
      <w:r w:rsidR="007575B7" w:rsidRPr="001928C3">
        <w:rPr>
          <w:rFonts w:eastAsiaTheme="minorEastAsia" w:cs="Times New Roman"/>
        </w:rPr>
        <w:t>请求类型节点集合</w:t>
      </w:r>
      <w:r w:rsidR="007575B7" w:rsidRPr="001928C3">
        <w:rPr>
          <w:rFonts w:eastAsiaTheme="minorEastAsia" w:cs="Times New Roman" w:hint="eastAsia"/>
        </w:rPr>
        <w:t>为</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rPr>
        <w:t>}</w:t>
      </w:r>
      <w:r w:rsidR="007575B7" w:rsidRPr="001928C3">
        <w:rPr>
          <w:rFonts w:eastAsiaTheme="minorEastAsia" w:cs="Times New Roman" w:hint="eastAsia"/>
        </w:rPr>
        <w:t>。由</w:t>
      </w:r>
      <w:r w:rsidR="007575B7" w:rsidRPr="001928C3">
        <w:rPr>
          <w:rFonts w:eastAsiaTheme="minorEastAsia" w:cs="Times New Roman"/>
        </w:rPr>
        <w:t>图</w:t>
      </w:r>
      <w:r w:rsidR="007575B7" w:rsidRPr="001928C3">
        <w:rPr>
          <w:rFonts w:eastAsiaTheme="minorEastAsia" w:cs="Times New Roman"/>
        </w:rPr>
        <w:t>3-6</w:t>
      </w:r>
      <w:r w:rsidR="007575B7" w:rsidRPr="001928C3">
        <w:rPr>
          <w:rFonts w:eastAsiaTheme="minorEastAsia" w:cs="Times New Roman" w:hint="eastAsia"/>
        </w:rPr>
        <w:t>可知</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无</w:t>
      </w:r>
      <w:r w:rsidR="007575B7" w:rsidRPr="001928C3">
        <w:rPr>
          <w:rFonts w:eastAsiaTheme="minorEastAsia" w:cs="Times New Roman"/>
        </w:rPr>
        <w:t>顺序约束</w:t>
      </w:r>
      <w:r w:rsidR="007575B7" w:rsidRPr="001928C3">
        <w:rPr>
          <w:rFonts w:eastAsiaTheme="minorEastAsia" w:cs="Times New Roman" w:hint="eastAsia"/>
        </w:rPr>
        <w:t>，</w:t>
      </w:r>
      <w:r w:rsidR="007575B7" w:rsidRPr="001928C3">
        <w:rPr>
          <w:rFonts w:eastAsiaTheme="minorEastAsia" w:cs="Times New Roman"/>
        </w:rPr>
        <w:t>因此建立</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与</w:t>
      </w:r>
      <w:r w:rsidR="007575B7" w:rsidRPr="001928C3">
        <w:rPr>
          <w:rFonts w:eastAsiaTheme="minorEastAsia" w:cs="Times New Roman"/>
        </w:rPr>
        <w:t>初始节点</w:t>
      </w:r>
      <w:r w:rsidR="007575B7" w:rsidRPr="001928C3">
        <w:rPr>
          <w:rFonts w:eastAsiaTheme="minorEastAsia" w:cs="Times New Roman" w:hint="eastAsia"/>
        </w:rPr>
        <w:t>I</w:t>
      </w:r>
      <w:r w:rsidR="007575B7" w:rsidRPr="001928C3">
        <w:rPr>
          <w:rFonts w:eastAsiaTheme="minorEastAsia" w:cs="Times New Roman"/>
        </w:rPr>
        <w:t>nit</w:t>
      </w:r>
      <w:r w:rsidR="007575B7" w:rsidRPr="001928C3">
        <w:rPr>
          <w:rFonts w:eastAsiaTheme="minorEastAsia" w:cs="Times New Roman"/>
        </w:rPr>
        <w:t>关系</w:t>
      </w:r>
      <w:r w:rsidR="007575B7" w:rsidRPr="001928C3">
        <w:rPr>
          <w:rFonts w:eastAsiaTheme="minorEastAsia" w:cs="Times New Roman" w:hint="eastAsia"/>
        </w:rPr>
        <w:t>，</w:t>
      </w:r>
      <w:r w:rsidR="007575B7" w:rsidRPr="001928C3">
        <w:rPr>
          <w:rFonts w:eastAsiaTheme="minorEastAsia" w:cs="Times New Roman"/>
        </w:rPr>
        <w:t>有</w:t>
      </w:r>
      <w:r w:rsidR="00347EE0">
        <w:rPr>
          <w:rFonts w:eastAsiaTheme="minorEastAsia" w:cs="Times New Roman"/>
        </w:rPr>
        <w:t>i</w:t>
      </w:r>
      <w:r w:rsidR="007575B7" w:rsidRPr="001928C3">
        <w:rPr>
          <w:rFonts w:eastAsiaTheme="minorEastAsia" w:cs="Times New Roman"/>
        </w:rPr>
        <w:t>nit=preNode(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=nextNode(</w:t>
      </w:r>
      <w:r w:rsidR="00347EE0">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hint="eastAsia"/>
        </w:rPr>
        <w:t>。解析</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hint="eastAsia"/>
        </w:rPr>
        <w:t>节点</w:t>
      </w:r>
      <w:r w:rsidR="007575B7" w:rsidRPr="001928C3">
        <w:rPr>
          <w:rFonts w:eastAsiaTheme="minorEastAsia" w:cs="Times New Roman"/>
        </w:rPr>
        <w:t>的</w:t>
      </w:r>
      <w:r w:rsidR="007575B7" w:rsidRPr="001928C3">
        <w:rPr>
          <w:rFonts w:eastAsiaTheme="minorEastAsia" w:cs="Times New Roman" w:hint="eastAsia"/>
        </w:rPr>
        <w:t>顺序</w:t>
      </w:r>
      <w:r w:rsidR="007575B7" w:rsidRPr="001928C3">
        <w:rPr>
          <w:rFonts w:eastAsiaTheme="minorEastAsia" w:cs="Times New Roman"/>
        </w:rPr>
        <w:t>约束</w:t>
      </w:r>
      <w:r w:rsidR="007575B7" w:rsidRPr="001928C3">
        <w:rPr>
          <w:rFonts w:asciiTheme="minorEastAsia" w:eastAsiaTheme="minorEastAsia" w:hAnsiTheme="minorEastAsia" w:cs="Times New Roman" w:hint="eastAsia"/>
        </w:rPr>
        <w:t>可知</w:t>
      </w:r>
      <w:r w:rsidR="001A5A4F" w:rsidRPr="001928C3">
        <w:rPr>
          <w:rFonts w:asciiTheme="minorEastAsia" w:eastAsiaTheme="minorEastAsia" w:hAnsi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31FB1"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31FB1"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13349" w:rsidRPr="001928C3">
        <w:rPr>
          <w:rFonts w:eastAsiaTheme="minorEastAsia" w:cs="Times New Roman"/>
        </w:rPr>
        <w:t>)</w:t>
      </w:r>
      <w:r w:rsidR="00213349"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1A5A4F"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1A5A4F"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213349" w:rsidRPr="001928C3">
        <w:rPr>
          <w:rFonts w:eastAsiaTheme="minorEastAsia" w:cs="Times New Roman"/>
        </w:rPr>
        <w:t>)</w:t>
      </w:r>
      <w:r w:rsidR="00213349" w:rsidRPr="001928C3">
        <w:rPr>
          <w:rFonts w:eastAsiaTheme="minorEastAsia" w:cs="Times New Roman" w:hint="eastAsia"/>
        </w:rPr>
        <w:t>，由此</w:t>
      </w:r>
      <w:r w:rsidR="00213349" w:rsidRPr="001928C3">
        <w:rPr>
          <w:rFonts w:eastAsiaTheme="minorEastAsia" w:cs="Times New Roman"/>
        </w:rPr>
        <w:t>建立相关节点间的前后继关系</w:t>
      </w:r>
      <w:r w:rsidR="00213349" w:rsidRPr="001928C3">
        <w:rPr>
          <w:rFonts w:eastAsiaTheme="minorEastAsia" w:cs="Times New Roman" w:hint="eastAsia"/>
        </w:rPr>
        <w:t>。</w:t>
      </w:r>
    </w:p>
    <w:p w:rsidR="00C735E0" w:rsidRPr="006E2E15" w:rsidRDefault="006E08E7" w:rsidP="00136D40">
      <w:pPr>
        <w:pStyle w:val="u5"/>
        <w:numPr>
          <w:ilvl w:val="0"/>
          <w:numId w:val="69"/>
        </w:numPr>
        <w:spacing w:before="24" w:after="24"/>
        <w:ind w:firstLineChars="0"/>
        <w:rPr>
          <w:rFonts w:eastAsiaTheme="minorEastAsia" w:cs="Times New Roman"/>
        </w:rPr>
      </w:pPr>
      <w:r>
        <w:rPr>
          <w:rFonts w:hint="eastAsia"/>
        </w:rPr>
        <w:t>模型边</w:t>
      </w:r>
      <w:r>
        <w:t>元素添加</w:t>
      </w:r>
      <w:r w:rsidR="007E17E1">
        <w:rPr>
          <w:rFonts w:hint="eastAsia"/>
        </w:rPr>
        <w:t>（</w:t>
      </w:r>
      <w:r w:rsidR="007E17E1">
        <w:rPr>
          <w:rFonts w:hint="eastAsia"/>
        </w:rPr>
        <w:t>2</w:t>
      </w:r>
      <w:r w:rsidR="001928C3">
        <w:t>3</w:t>
      </w:r>
      <w:r w:rsidR="007E17E1">
        <w:t>-2</w:t>
      </w:r>
      <w:r w:rsidR="001928C3">
        <w:t>7</w:t>
      </w:r>
      <w:r w:rsidR="007E17E1">
        <w:rPr>
          <w:rFonts w:hint="eastAsia"/>
        </w:rPr>
        <w:t>）</w:t>
      </w:r>
      <w:r>
        <w:rPr>
          <w:rFonts w:hint="eastAsia"/>
        </w:rPr>
        <w:t>：</w:t>
      </w:r>
      <w:r w:rsidR="00C55D46">
        <w:rPr>
          <w:rFonts w:hint="eastAsia"/>
        </w:rPr>
        <w:t>针对</w:t>
      </w:r>
      <w:r w:rsidR="00C55D46">
        <w:t>行为模型</w:t>
      </w:r>
      <w:r w:rsidR="00C55D46">
        <w:rPr>
          <w:rFonts w:hint="eastAsia"/>
        </w:rPr>
        <w:t>g</w:t>
      </w:r>
      <w:r w:rsidR="00C55D46">
        <w:t>节点</w:t>
      </w:r>
      <w:r w:rsidR="00C55D46">
        <w:rPr>
          <w:rFonts w:hint="eastAsia"/>
        </w:rPr>
        <w:t>集合</w:t>
      </w:r>
      <w:r w:rsidR="00C55D46">
        <w:rPr>
          <w:rFonts w:hint="eastAsia"/>
        </w:rPr>
        <w:t>Nodes</w:t>
      </w:r>
      <w:r w:rsidR="00C55D46">
        <w:rPr>
          <w:rFonts w:hint="eastAsia"/>
        </w:rPr>
        <w:t>中</w:t>
      </w:r>
      <w:r w:rsidR="00C55D46">
        <w:t>所有节点，</w:t>
      </w:r>
      <w:r w:rsidR="00C55D46">
        <w:rPr>
          <w:rFonts w:hint="eastAsia"/>
        </w:rPr>
        <w:t>遍历</w:t>
      </w:r>
      <w:r w:rsidR="00C55D46">
        <w:t>该节点</w:t>
      </w:r>
      <w:r w:rsidR="008D1A40">
        <w:rPr>
          <w:rFonts w:hint="eastAsia"/>
        </w:rPr>
        <w:t>所有</w:t>
      </w:r>
      <w:r w:rsidR="00C55D46">
        <w:t>后继节点，</w:t>
      </w:r>
      <w:r w:rsidR="008D1A40">
        <w:rPr>
          <w:rFonts w:hint="eastAsia"/>
        </w:rPr>
        <w:t>向</w:t>
      </w:r>
      <w:r w:rsidR="008D1A40">
        <w:rPr>
          <w:rFonts w:hint="eastAsia"/>
        </w:rPr>
        <w:t>E</w:t>
      </w:r>
      <w:r w:rsidR="008D1A40">
        <w:t>dges</w:t>
      </w:r>
      <w:r w:rsidR="008D1A40">
        <w:t>集合添加一条从</w:t>
      </w:r>
      <w:r w:rsidR="00347EE0">
        <w:rPr>
          <w:rFonts w:hint="eastAsia"/>
        </w:rPr>
        <w:t>该</w:t>
      </w:r>
      <w:r w:rsidR="008D1A40">
        <w:rPr>
          <w:rFonts w:hint="eastAsia"/>
        </w:rPr>
        <w:t>节点到其</w:t>
      </w:r>
      <w:r w:rsidR="008D1A40">
        <w:t>后继节点的边</w:t>
      </w:r>
      <w:r w:rsidR="008D1A40">
        <w:rPr>
          <w:rFonts w:hint="eastAsia"/>
        </w:rPr>
        <w:t>并</w:t>
      </w:r>
      <w:r w:rsidR="008D1A40">
        <w:t>设置</w:t>
      </w:r>
      <w:r w:rsidR="00C735E0">
        <w:rPr>
          <w:rFonts w:hint="eastAsia"/>
        </w:rPr>
        <w:t>其</w:t>
      </w:r>
      <w:r w:rsidR="008D1A40">
        <w:t>属性。</w:t>
      </w:r>
      <w:r w:rsidR="00C735E0">
        <w:rPr>
          <w:rFonts w:hint="eastAsia"/>
        </w:rPr>
        <w:t>如</w:t>
      </w:r>
      <w:r w:rsidR="00C735E0">
        <w:t>针对</w:t>
      </w:r>
      <w:r w:rsidR="00C735E0">
        <w:rPr>
          <w:rFonts w:hint="eastAsia"/>
        </w:rPr>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oMath>
      <w:r w:rsidR="00C735E0">
        <w:rPr>
          <w:rFonts w:hint="eastAsia"/>
        </w:rPr>
        <w:t>，其</w:t>
      </w:r>
      <w:r w:rsidR="00C735E0">
        <w:t>后继节点</w:t>
      </w:r>
      <w:r w:rsidR="00083AA9">
        <w:rPr>
          <w:rFonts w:hint="eastAsia"/>
        </w:rPr>
        <w:t>集合</w:t>
      </w:r>
      <w:r w:rsidR="00C735E0">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oMath>
      <w:r w:rsidR="00083AA9">
        <w:rPr>
          <w:rFonts w:hint="eastAsia"/>
        </w:rPr>
        <w:t>}</w:t>
      </w:r>
      <w:r w:rsidR="00C735E0">
        <w:rPr>
          <w:rFonts w:hint="eastAsia"/>
        </w:rPr>
        <w:t>，因此向</w:t>
      </w:r>
      <w:r w:rsidR="00C735E0">
        <w:rPr>
          <w:rFonts w:hint="eastAsia"/>
        </w:rPr>
        <w:t>E</w:t>
      </w:r>
      <w:r w:rsidR="00C735E0">
        <w:t>dge</w:t>
      </w:r>
      <w:r w:rsidR="006E2E15">
        <w:t>s</w:t>
      </w:r>
      <w:r w:rsidR="001C3AAB">
        <w:rPr>
          <w:rFonts w:hint="eastAsia"/>
        </w:rPr>
        <w:t>集合</w:t>
      </w:r>
      <w:r w:rsidR="001C3AAB">
        <w:t>添加</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w:r w:rsidR="001C3AAB">
        <w:t>from=0</w:t>
      </w:r>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.to=1</w:t>
      </w:r>
      <w:r w:rsidR="001C3AAB">
        <w:rPr>
          <w:rFonts w:hint="eastAsia"/>
        </w:rPr>
        <w:t>；</w:t>
      </w:r>
      <w:r w:rsidR="00083AA9">
        <w:rPr>
          <w:rFonts w:hint="eastAsia"/>
        </w:rPr>
        <w:t>针对</w:t>
      </w:r>
      <w:r w:rsidR="00083AA9">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083AA9">
        <w:rPr>
          <w:rFonts w:hint="eastAsia"/>
        </w:rPr>
        <w:t>，</w:t>
      </w:r>
      <w:r w:rsidR="00083AA9">
        <w:t>其后继节点</w:t>
      </w:r>
      <w:r w:rsidR="00083AA9">
        <w:rPr>
          <w:rFonts w:hint="eastAsia"/>
        </w:rPr>
        <w:t>集合</w:t>
      </w:r>
      <w:r w:rsidR="00083AA9">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083AA9">
        <w:rPr>
          <w:rFonts w:hint="eastAsia"/>
        </w:rPr>
        <w:t>}</w:t>
      </w:r>
      <w:r w:rsidR="00083AA9">
        <w:rPr>
          <w:rFonts w:hint="eastAsia"/>
        </w:rPr>
        <w:t>，</w:t>
      </w:r>
      <w:r w:rsidR="00083AA9">
        <w:t>因此向</w:t>
      </w:r>
      <w:r w:rsidR="00083AA9">
        <w:rPr>
          <w:rFonts w:hint="eastAsia"/>
        </w:rPr>
        <w:t>E</w:t>
      </w:r>
      <w:r w:rsidR="00083AA9">
        <w:t>dges</w:t>
      </w:r>
      <w:r w:rsidR="00083AA9">
        <w:rPr>
          <w:rFonts w:hint="eastAsia"/>
        </w:rPr>
        <w:t>集合</w:t>
      </w:r>
      <w:r w:rsidR="00083AA9">
        <w:t>添加</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83AA9">
        <w:rPr>
          <w:rFonts w:hint="eastAsia"/>
        </w:rPr>
        <w:t>}</w:t>
      </w:r>
      <w:r w:rsidR="00083AA9">
        <w:rPr>
          <w:rFonts w:hint="eastAsia"/>
        </w:rPr>
        <w:t>，其中</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.to=</w:t>
      </w:r>
      <w:r w:rsidR="00002921">
        <w:t>3</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.to=4</w:t>
      </w:r>
      <w:r w:rsidR="00002921">
        <w:rPr>
          <w:rFonts w:hint="eastAsia"/>
        </w:rPr>
        <w:t>；</w:t>
      </w:r>
      <w:r w:rsidR="00BB3696">
        <w:rPr>
          <w:rFonts w:hint="eastAsia"/>
        </w:rPr>
        <w:t>针对</w:t>
      </w:r>
      <w:r w:rsidR="00BB3696">
        <w:t>其余节点</w:t>
      </w:r>
      <w:r w:rsidR="00BB3696">
        <w:rPr>
          <w:rFonts w:hint="eastAsia"/>
        </w:rPr>
        <w:t>的</w:t>
      </w:r>
      <w:r w:rsidR="00BB3696">
        <w:t>处理</w:t>
      </w:r>
      <w:r w:rsidR="00BB3696">
        <w:rPr>
          <w:rFonts w:hint="eastAsia"/>
        </w:rPr>
        <w:t>过程</w:t>
      </w:r>
      <w:r w:rsidR="00BB3696">
        <w:t>相同。</w:t>
      </w:r>
      <w:r w:rsidR="005C3E6D">
        <w:rPr>
          <w:rFonts w:hint="eastAsia"/>
        </w:rPr>
        <w:t>此时</w:t>
      </w:r>
      <w:r w:rsidR="005C3E6D">
        <w:t>有，</w:t>
      </w:r>
      <w:r w:rsidR="005C3E6D">
        <w:rPr>
          <w:rFonts w:hint="eastAsia"/>
        </w:rPr>
        <w:t>E</w:t>
      </w:r>
      <w:r w:rsidR="005C3E6D">
        <w:t>dges={</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8</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11</m:t>
            </m:r>
          </m:sub>
        </m:sSub>
      </m:oMath>
      <w:r w:rsidR="005C3E6D">
        <w:t>}</w:t>
      </w:r>
      <w:r w:rsidR="005C3E6D">
        <w:rPr>
          <w:rFonts w:hint="eastAsia"/>
        </w:rPr>
        <w:t>。</w:t>
      </w:r>
    </w:p>
    <w:p w:rsidR="00B726D2" w:rsidRPr="00037716" w:rsidRDefault="00B726D2" w:rsidP="00C735E0">
      <w:pPr>
        <w:pStyle w:val="u5"/>
        <w:spacing w:before="24" w:after="24"/>
        <w:ind w:firstLine="480"/>
      </w:pPr>
      <w:r w:rsidRPr="00D35F6F">
        <w:rPr>
          <w:rFonts w:hint="eastAsia"/>
        </w:rPr>
        <w:t>根据</w:t>
      </w:r>
      <w:r w:rsidRPr="00D35F6F">
        <w:t>以上</w:t>
      </w:r>
      <w:r w:rsidR="008D1A40" w:rsidRPr="00D35F6F">
        <w:rPr>
          <w:rFonts w:hint="eastAsia"/>
        </w:rPr>
        <w:t>四个</w:t>
      </w:r>
      <w:r w:rsidRPr="00D35F6F">
        <w:t>步骤，</w:t>
      </w:r>
      <w:r w:rsidRPr="00D35F6F">
        <w:rPr>
          <w:rFonts w:hint="eastAsia"/>
        </w:rPr>
        <w:t>可生成停车计费服务的</w:t>
      </w:r>
      <w:r w:rsidRPr="00D35F6F">
        <w:rPr>
          <w:rFonts w:hint="eastAsia"/>
        </w:rPr>
        <w:t>W</w:t>
      </w:r>
      <w:r w:rsidRPr="00D35F6F">
        <w:t>eb</w:t>
      </w:r>
      <w:r w:rsidRPr="00D35F6F">
        <w:rPr>
          <w:rFonts w:hint="eastAsia"/>
        </w:rPr>
        <w:t>服务</w:t>
      </w:r>
      <w:r w:rsidRPr="00D35F6F">
        <w:t>行为模型</w:t>
      </w:r>
      <w:r w:rsidRPr="00D35F6F">
        <w:rPr>
          <w:rFonts w:hint="eastAsia"/>
        </w:rPr>
        <w:t>，</w:t>
      </w:r>
      <w:r w:rsidRPr="00D35F6F">
        <w:t>该模型如图</w:t>
      </w:r>
      <w:r w:rsidRPr="00D35F6F">
        <w:rPr>
          <w:rFonts w:hint="eastAsia"/>
        </w:rPr>
        <w:t>3</w:t>
      </w:r>
      <w:r w:rsidRPr="00D35F6F">
        <w:t>-8</w:t>
      </w:r>
      <w:r w:rsidRPr="00D35F6F">
        <w:t>。</w:t>
      </w:r>
    </w:p>
    <w:p w:rsidR="000B3474" w:rsidRDefault="0038474D" w:rsidP="000B3474">
      <w:pPr>
        <w:pStyle w:val="u2"/>
        <w:rPr>
          <w:b w:val="0"/>
          <w:bCs w:val="0"/>
        </w:rPr>
      </w:pPr>
      <w:bookmarkStart w:id="35" w:name="_Toc498465849"/>
      <w:r w:rsidRPr="000B3474">
        <w:rPr>
          <w:rFonts w:hint="eastAsia"/>
          <w:b w:val="0"/>
          <w:bCs w:val="0"/>
        </w:rPr>
        <w:t>行为</w:t>
      </w:r>
      <w:r w:rsidR="00E41B09" w:rsidRPr="000B3474">
        <w:rPr>
          <w:rFonts w:hint="eastAsia"/>
          <w:b w:val="0"/>
          <w:bCs w:val="0"/>
        </w:rPr>
        <w:t>模型</w:t>
      </w:r>
      <w:r w:rsidR="009E378F">
        <w:rPr>
          <w:rFonts w:hint="eastAsia"/>
          <w:b w:val="0"/>
          <w:bCs w:val="0"/>
        </w:rPr>
        <w:t>驱动</w:t>
      </w:r>
      <w:r w:rsidR="00E41B09" w:rsidRPr="000B3474">
        <w:rPr>
          <w:rFonts w:hint="eastAsia"/>
          <w:b w:val="0"/>
          <w:bCs w:val="0"/>
        </w:rPr>
        <w:t>的测试</w:t>
      </w:r>
      <w:r w:rsidRPr="000B3474">
        <w:rPr>
          <w:rFonts w:hint="eastAsia"/>
          <w:b w:val="0"/>
          <w:bCs w:val="0"/>
        </w:rPr>
        <w:t>用例</w:t>
      </w:r>
      <w:r w:rsidR="00E41B09" w:rsidRPr="000B3474">
        <w:rPr>
          <w:rFonts w:hint="eastAsia"/>
          <w:b w:val="0"/>
          <w:bCs w:val="0"/>
        </w:rPr>
        <w:t>生成</w:t>
      </w:r>
      <w:r w:rsidRPr="000B3474">
        <w:rPr>
          <w:rFonts w:hint="eastAsia"/>
          <w:b w:val="0"/>
          <w:bCs w:val="0"/>
        </w:rPr>
        <w:t>技术</w:t>
      </w:r>
      <w:bookmarkEnd w:id="35"/>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w:t>
      </w:r>
      <w:r w:rsidR="00E5377E">
        <w:rPr>
          <w:rFonts w:hint="eastAsia"/>
        </w:rPr>
        <w:t>以</w:t>
      </w:r>
      <w:r>
        <w:t>任意顺序调用）</w:t>
      </w:r>
      <w:r>
        <w:rPr>
          <w:rFonts w:hint="eastAsia"/>
        </w:rPr>
        <w:t>。然而实践</w:t>
      </w:r>
      <w:r>
        <w:t>中，</w:t>
      </w:r>
      <w:r>
        <w:rPr>
          <w:rFonts w:hint="eastAsia"/>
        </w:rPr>
        <w:t>这些操作</w:t>
      </w:r>
      <w:r w:rsidR="00E5377E">
        <w:rPr>
          <w:rFonts w:hint="eastAsia"/>
        </w:rPr>
        <w:t>间</w:t>
      </w:r>
      <w:r>
        <w:t>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EB2B6C">
        <w:t>11</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360.75pt;height:36pt" o:ole="">
            <v:imagedata r:id="rId43" o:title=""/>
          </v:shape>
          <o:OLEObject Type="Embed" ProgID="Visio.Drawing.15" ShapeID="_x0000_i1030" DrawAspect="Content" ObjectID="_1572263764" r:id="rId44"/>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11</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136D40">
      <w:pPr>
        <w:pStyle w:val="afff9"/>
        <w:numPr>
          <w:ilvl w:val="0"/>
          <w:numId w:val="43"/>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136D40">
      <w:pPr>
        <w:pStyle w:val="afff9"/>
        <w:numPr>
          <w:ilvl w:val="0"/>
          <w:numId w:val="43"/>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136D40">
      <w:pPr>
        <w:pStyle w:val="afff9"/>
        <w:numPr>
          <w:ilvl w:val="0"/>
          <w:numId w:val="43"/>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bookmarkStart w:id="36" w:name="_Toc498465850"/>
      <w:r w:rsidRPr="000B3474">
        <w:rPr>
          <w:b w:val="0"/>
        </w:rPr>
        <w:lastRenderedPageBreak/>
        <w:t>行为模型</w:t>
      </w:r>
      <w:r w:rsidR="009E378F">
        <w:rPr>
          <w:rFonts w:hint="eastAsia"/>
          <w:b w:val="0"/>
        </w:rPr>
        <w:t>驱动</w:t>
      </w:r>
      <w:r w:rsidRPr="000B3474">
        <w:rPr>
          <w:b w:val="0"/>
        </w:rPr>
        <w:t>的</w:t>
      </w:r>
      <w:r w:rsidRPr="000B3474">
        <w:rPr>
          <w:rFonts w:hint="eastAsia"/>
          <w:b w:val="0"/>
        </w:rPr>
        <w:t>测试序列</w:t>
      </w:r>
      <w:r w:rsidRPr="000B3474">
        <w:rPr>
          <w:b w:val="0"/>
        </w:rPr>
        <w:t>生成</w:t>
      </w:r>
      <w:bookmarkEnd w:id="36"/>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4"/>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A67B07" w:rsidRDefault="008F5DCC" w:rsidP="00136D40">
      <w:pPr>
        <w:pStyle w:val="u5"/>
        <w:numPr>
          <w:ilvl w:val="0"/>
          <w:numId w:val="44"/>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r w:rsidR="00A67B07">
        <w:rPr>
          <w:rFonts w:hint="eastAsia"/>
        </w:rPr>
        <w:t>针对图</w:t>
      </w:r>
      <w:r w:rsidR="00A67B07">
        <w:rPr>
          <w:rFonts w:hint="eastAsia"/>
        </w:rPr>
        <w:t>3</w:t>
      </w:r>
      <w:r w:rsidR="00A67B07">
        <w:t>-</w:t>
      </w:r>
      <w:r w:rsidR="00A857B1">
        <w:t>8</w:t>
      </w:r>
      <w:r w:rsidR="00A67B07">
        <w:rPr>
          <w:rFonts w:hint="eastAsia"/>
        </w:rPr>
        <w:t>的行为</w:t>
      </w:r>
      <w:r w:rsidR="00A67B07">
        <w:t>模型，则</w:t>
      </w:r>
      <w:r w:rsidR="00A67B07">
        <w:rPr>
          <w:rFonts w:hint="eastAsia"/>
        </w:rPr>
        <w:t>应</w:t>
      </w:r>
      <w:r w:rsidR="00A67B07">
        <w:t>生成</w:t>
      </w:r>
      <w:r w:rsidR="005A051A">
        <w:rPr>
          <w:rFonts w:hint="eastAsia"/>
        </w:rPr>
        <w:t>符合</w:t>
      </w:r>
      <w:r w:rsidR="00A67B07">
        <w:t>请求节点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与</w:t>
      </w:r>
      <w:r w:rsidR="005A051A" w:rsidRPr="00B719D2">
        <w:rPr>
          <w:b/>
        </w:rPr>
        <w:t>feeCalculate</w:t>
      </w:r>
      <w:r w:rsidR="005A051A" w:rsidRPr="00B719D2">
        <w:rPr>
          <w:rFonts w:hint="eastAsia"/>
          <w:b/>
        </w:rPr>
        <w:t>节点</w:t>
      </w:r>
      <w:r w:rsidR="005A051A">
        <w:t>。</w:t>
      </w:r>
    </w:p>
    <w:p w:rsidR="005A051A" w:rsidRDefault="008F5DCC" w:rsidP="00136D40">
      <w:pPr>
        <w:pStyle w:val="u5"/>
        <w:numPr>
          <w:ilvl w:val="0"/>
          <w:numId w:val="44"/>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的行为</w:t>
      </w:r>
      <w:r w:rsidR="005A051A">
        <w:t>模型，则</w:t>
      </w:r>
      <w:r w:rsidR="005A051A">
        <w:rPr>
          <w:rFonts w:hint="eastAsia"/>
        </w:rPr>
        <w:t>应</w:t>
      </w:r>
      <w:r w:rsidR="005A051A">
        <w:t>生成</w:t>
      </w:r>
      <w:r w:rsidR="005A051A">
        <w:rPr>
          <w:rFonts w:hint="eastAsia"/>
        </w:rPr>
        <w:t>符合</w:t>
      </w:r>
      <w:r w:rsidR="005A051A" w:rsidRPr="005A051A">
        <w:rPr>
          <w:rFonts w:hint="eastAsia"/>
        </w:rPr>
        <w:t>响应</w:t>
      </w:r>
      <w:r w:rsidR="005A051A">
        <w:t>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Response_succ</w:t>
      </w:r>
      <w:r w:rsidR="005A051A" w:rsidRPr="00B719D2">
        <w:rPr>
          <w:rFonts w:hint="eastAsia"/>
          <w:b/>
        </w:rPr>
        <w:t>、</w:t>
      </w:r>
      <w:r w:rsidR="005A051A" w:rsidRPr="00B719D2">
        <w:rPr>
          <w:rFonts w:hint="eastAsia"/>
          <w:b/>
        </w:rPr>
        <w:t>login</w:t>
      </w:r>
      <w:r w:rsidR="005A051A" w:rsidRPr="00B719D2">
        <w:rPr>
          <w:b/>
        </w:rPr>
        <w:t>Response_fail</w:t>
      </w:r>
      <w:r w:rsidR="005A051A" w:rsidRPr="00B719D2">
        <w:rPr>
          <w:rFonts w:hint="eastAsia"/>
          <w:b/>
        </w:rPr>
        <w:t>、</w:t>
      </w:r>
      <w:r w:rsidR="005A051A" w:rsidRPr="00B719D2">
        <w:rPr>
          <w:b/>
        </w:rPr>
        <w:t>feeCalculateResponse_succ</w:t>
      </w:r>
      <w:r w:rsidR="005A051A" w:rsidRPr="00B719D2">
        <w:rPr>
          <w:rFonts w:hint="eastAsia"/>
          <w:b/>
        </w:rPr>
        <w:t>与</w:t>
      </w:r>
      <w:r w:rsidR="005A051A" w:rsidRPr="00B719D2">
        <w:rPr>
          <w:b/>
        </w:rPr>
        <w:t>feeCalculateResponse_fail</w:t>
      </w:r>
      <w:r w:rsidR="005A051A" w:rsidRPr="00B719D2">
        <w:rPr>
          <w:rFonts w:hint="eastAsia"/>
          <w:b/>
        </w:rPr>
        <w:t>节点</w:t>
      </w:r>
      <w:r w:rsidR="005A051A">
        <w:t>。</w:t>
      </w:r>
    </w:p>
    <w:p w:rsidR="005A051A" w:rsidRPr="008F5DCC" w:rsidRDefault="008F5DCC" w:rsidP="00136D40">
      <w:pPr>
        <w:pStyle w:val="u5"/>
        <w:numPr>
          <w:ilvl w:val="0"/>
          <w:numId w:val="44"/>
        </w:numPr>
        <w:spacing w:before="24" w:after="24"/>
        <w:ind w:firstLineChars="0"/>
      </w:pPr>
      <w:r w:rsidRPr="008F5DCC">
        <w:rPr>
          <w:rFonts w:hint="eastAsia"/>
        </w:rPr>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行为</w:t>
      </w:r>
      <w:r w:rsidR="005A051A">
        <w:t>模型，则</w:t>
      </w:r>
      <w:r w:rsidR="005A051A">
        <w:rPr>
          <w:rFonts w:hint="eastAsia"/>
        </w:rPr>
        <w:t>应</w:t>
      </w:r>
      <w:r w:rsidR="005A051A">
        <w:t>生成</w:t>
      </w:r>
      <w:r w:rsidR="005A051A">
        <w:rPr>
          <w:rFonts w:hint="eastAsia"/>
        </w:rPr>
        <w:t>符合边覆盖</w:t>
      </w:r>
      <w:r w:rsidR="005A051A">
        <w:t>准则的测试序列</w:t>
      </w:r>
      <w:r w:rsidR="005A051A" w:rsidRPr="00B719D2">
        <w:rPr>
          <w:rFonts w:hint="eastAsia"/>
          <w:b/>
        </w:rPr>
        <w:t>需</w:t>
      </w:r>
      <w:r w:rsidR="005A051A" w:rsidRPr="00B719D2">
        <w:rPr>
          <w:b/>
        </w:rPr>
        <w:t>覆盖</w:t>
      </w:r>
      <w:r w:rsidR="00DD3230" w:rsidRPr="00B719D2">
        <w:rPr>
          <w:b/>
        </w:rPr>
        <w:t>e</w:t>
      </w:r>
      <w:r w:rsidR="00DD3230" w:rsidRPr="00B719D2">
        <w:rPr>
          <w:b/>
          <w:vertAlign w:val="subscript"/>
        </w:rPr>
        <w:t>0</w:t>
      </w:r>
      <w:r w:rsidR="00DD3230" w:rsidRPr="00B719D2">
        <w:rPr>
          <w:rFonts w:hint="eastAsia"/>
          <w:b/>
        </w:rPr>
        <w:t>、</w:t>
      </w:r>
      <w:r w:rsidR="00DD3230" w:rsidRPr="00B719D2">
        <w:rPr>
          <w:b/>
        </w:rPr>
        <w:t>e</w:t>
      </w:r>
      <w:r w:rsidR="00DD3230" w:rsidRPr="00B719D2">
        <w:rPr>
          <w:b/>
          <w:vertAlign w:val="subscript"/>
        </w:rPr>
        <w:t>1</w:t>
      </w:r>
      <w:r w:rsidR="00DD3230" w:rsidRPr="00B719D2">
        <w:rPr>
          <w:rFonts w:hint="eastAsia"/>
          <w:b/>
        </w:rPr>
        <w:t>、</w:t>
      </w:r>
      <w:r w:rsidR="00DD3230" w:rsidRPr="00B719D2">
        <w:rPr>
          <w:b/>
        </w:rPr>
        <w:t>e</w:t>
      </w:r>
      <w:r w:rsidR="00DD3230" w:rsidRPr="00B719D2">
        <w:rPr>
          <w:b/>
          <w:vertAlign w:val="subscript"/>
        </w:rPr>
        <w:t>2</w:t>
      </w:r>
      <w:r w:rsidR="00DD3230" w:rsidRPr="00B719D2">
        <w:rPr>
          <w:rFonts w:hint="eastAsia"/>
          <w:b/>
        </w:rPr>
        <w:t>、</w:t>
      </w:r>
      <w:r w:rsidR="00DD3230" w:rsidRPr="00B719D2">
        <w:rPr>
          <w:b/>
        </w:rPr>
        <w:t>e</w:t>
      </w:r>
      <w:r w:rsidR="00DD3230" w:rsidRPr="00B719D2">
        <w:rPr>
          <w:b/>
          <w:vertAlign w:val="subscript"/>
        </w:rPr>
        <w:t>3</w:t>
      </w:r>
      <w:r w:rsidR="00DD3230" w:rsidRPr="00B719D2">
        <w:rPr>
          <w:rFonts w:hint="eastAsia"/>
          <w:b/>
        </w:rPr>
        <w:t>、</w:t>
      </w:r>
      <w:r w:rsidR="00DD3230" w:rsidRPr="00B719D2">
        <w:rPr>
          <w:b/>
        </w:rPr>
        <w:t>e</w:t>
      </w:r>
      <w:r w:rsidR="00DD3230" w:rsidRPr="00B719D2">
        <w:rPr>
          <w:b/>
          <w:vertAlign w:val="subscript"/>
        </w:rPr>
        <w:t>4</w:t>
      </w:r>
      <w:r w:rsidR="00DD3230" w:rsidRPr="00B719D2">
        <w:rPr>
          <w:rFonts w:hint="eastAsia"/>
          <w:b/>
        </w:rPr>
        <w:t>、</w:t>
      </w:r>
      <w:r w:rsidR="00DD3230" w:rsidRPr="00B719D2">
        <w:rPr>
          <w:b/>
        </w:rPr>
        <w:t>e</w:t>
      </w:r>
      <w:r w:rsidR="00DD3230" w:rsidRPr="00B719D2">
        <w:rPr>
          <w:b/>
          <w:vertAlign w:val="subscript"/>
        </w:rPr>
        <w:t>5</w:t>
      </w:r>
      <w:r w:rsidR="00DD3230" w:rsidRPr="00B719D2">
        <w:rPr>
          <w:rFonts w:hint="eastAsia"/>
          <w:b/>
        </w:rPr>
        <w:t>、</w:t>
      </w:r>
      <w:r w:rsidR="00DD3230" w:rsidRPr="00B719D2">
        <w:rPr>
          <w:b/>
        </w:rPr>
        <w:t>e</w:t>
      </w:r>
      <w:r w:rsidR="00DD3230" w:rsidRPr="00B719D2">
        <w:rPr>
          <w:b/>
          <w:vertAlign w:val="subscript"/>
        </w:rPr>
        <w:t>6</w:t>
      </w:r>
      <w:r w:rsidR="00DD3230" w:rsidRPr="00B719D2">
        <w:rPr>
          <w:rFonts w:hint="eastAsia"/>
          <w:b/>
        </w:rPr>
        <w:t>、</w:t>
      </w:r>
      <w:r w:rsidR="00DD3230" w:rsidRPr="00B719D2">
        <w:rPr>
          <w:b/>
        </w:rPr>
        <w:t>e</w:t>
      </w:r>
      <w:r w:rsidR="00DD3230" w:rsidRPr="00B719D2">
        <w:rPr>
          <w:b/>
          <w:vertAlign w:val="subscript"/>
        </w:rPr>
        <w:t>7</w:t>
      </w:r>
      <w:r w:rsidR="00DD3230" w:rsidRPr="00B719D2">
        <w:rPr>
          <w:rFonts w:hint="eastAsia"/>
          <w:b/>
        </w:rPr>
        <w:t>、</w:t>
      </w:r>
      <w:r w:rsidR="00DD3230" w:rsidRPr="00B719D2">
        <w:rPr>
          <w:b/>
        </w:rPr>
        <w:t>e</w:t>
      </w:r>
      <w:r w:rsidR="00DD3230" w:rsidRPr="00B719D2">
        <w:rPr>
          <w:b/>
          <w:vertAlign w:val="subscript"/>
        </w:rPr>
        <w:t>8</w:t>
      </w:r>
      <w:r w:rsidR="00DD3230" w:rsidRPr="00B719D2">
        <w:rPr>
          <w:rFonts w:hint="eastAsia"/>
          <w:b/>
        </w:rPr>
        <w:t>、</w:t>
      </w:r>
      <w:r w:rsidR="00DD3230" w:rsidRPr="00B719D2">
        <w:rPr>
          <w:b/>
        </w:rPr>
        <w:t>e</w:t>
      </w:r>
      <w:r w:rsidR="00DD3230" w:rsidRPr="00B719D2">
        <w:rPr>
          <w:b/>
          <w:vertAlign w:val="subscript"/>
        </w:rPr>
        <w:t>9</w:t>
      </w:r>
      <w:r w:rsidR="00DD3230" w:rsidRPr="00B719D2">
        <w:rPr>
          <w:rFonts w:hint="eastAsia"/>
          <w:b/>
        </w:rPr>
        <w:t>、</w:t>
      </w:r>
      <w:r w:rsidR="00DD3230" w:rsidRPr="00B719D2">
        <w:rPr>
          <w:b/>
        </w:rPr>
        <w:t>e</w:t>
      </w:r>
      <w:r w:rsidR="00DD3230" w:rsidRPr="00B719D2">
        <w:rPr>
          <w:b/>
          <w:vertAlign w:val="subscript"/>
        </w:rPr>
        <w:t>10</w:t>
      </w:r>
      <w:r w:rsidR="00DD3230" w:rsidRPr="00B719D2">
        <w:rPr>
          <w:rFonts w:hint="eastAsia"/>
          <w:b/>
        </w:rPr>
        <w:t>及</w:t>
      </w:r>
      <w:r w:rsidR="00DD3230" w:rsidRPr="00B719D2">
        <w:rPr>
          <w:b/>
        </w:rPr>
        <w:t>e</w:t>
      </w:r>
      <w:r w:rsidR="00DD3230" w:rsidRPr="00B719D2">
        <w:rPr>
          <w:b/>
          <w:vertAlign w:val="subscript"/>
        </w:rPr>
        <w:t>11</w:t>
      </w:r>
      <w:r w:rsidR="00DD3230" w:rsidRPr="00B719D2">
        <w:rPr>
          <w:rFonts w:hint="eastAsia"/>
          <w:b/>
        </w:rPr>
        <w:t>边</w:t>
      </w:r>
      <w:r w:rsidR="0099169C" w:rsidRPr="00732A70">
        <w:rPr>
          <w:rFonts w:hint="eastAsia"/>
        </w:rPr>
        <w:t>。</w:t>
      </w:r>
    </w:p>
    <w:p w:rsidR="00BE7CD3" w:rsidRDefault="008F5DCC" w:rsidP="00E5377E">
      <w:pPr>
        <w:pStyle w:val="u5"/>
        <w:numPr>
          <w:ilvl w:val="0"/>
          <w:numId w:val="44"/>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sidRPr="00D25D8E">
        <w:rPr>
          <w:rFonts w:hint="eastAsia"/>
        </w:rPr>
        <w:t>前</w:t>
      </w:r>
      <w:r w:rsidR="008C7AC2" w:rsidRPr="00D25D8E">
        <w:t>面所述</w:t>
      </w:r>
      <w:r w:rsidR="008C7AC2" w:rsidRPr="00D25D8E">
        <w:rPr>
          <w:rFonts w:hint="eastAsia"/>
        </w:rPr>
        <w:t>三条</w:t>
      </w:r>
      <w:r w:rsidR="008C7AC2" w:rsidRPr="00D25D8E">
        <w:t>覆盖准则</w:t>
      </w:r>
      <w:r w:rsidR="008C7AC2" w:rsidRPr="00D25D8E">
        <w:rPr>
          <w:rFonts w:hint="eastAsia"/>
        </w:rPr>
        <w:t>，</w:t>
      </w:r>
      <w:r w:rsidR="008C7AC2" w:rsidRPr="00D25D8E">
        <w:t>并未考虑覆盖</w:t>
      </w:r>
      <w:r w:rsidR="008C7AC2" w:rsidRPr="00D25D8E">
        <w:rPr>
          <w:rFonts w:hint="eastAsia"/>
        </w:rPr>
        <w:t>到该消息节点或执行边时的服务状态，</w:t>
      </w:r>
      <w:r w:rsidR="008C7AC2" w:rsidRPr="00D25D8E">
        <w:t>状态</w:t>
      </w:r>
      <w:r w:rsidR="008C7AC2">
        <w:t>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r w:rsidR="00E40FFA">
        <w:rPr>
          <w:rFonts w:hint="eastAsia"/>
        </w:rPr>
        <w:t>例如</w:t>
      </w:r>
      <w:r w:rsidR="00E40FFA">
        <w:t>针对</w:t>
      </w:r>
      <w:r w:rsidR="00E40FFA">
        <w:rPr>
          <w:rFonts w:hint="eastAsia"/>
        </w:rPr>
        <w:t>响应</w:t>
      </w:r>
      <w:r w:rsidR="00E40FFA">
        <w:t>节点覆盖</w:t>
      </w:r>
      <w:r w:rsidR="00E40FFA">
        <w:rPr>
          <w:rFonts w:hint="eastAsia"/>
        </w:rPr>
        <w:t>准则</w:t>
      </w:r>
      <w:r w:rsidR="00E40FFA">
        <w:t>，</w:t>
      </w:r>
      <w:r w:rsidR="00E40FFA">
        <w:rPr>
          <w:rFonts w:hint="eastAsia"/>
        </w:rPr>
        <w:t>当覆盖</w:t>
      </w:r>
      <w:r w:rsidR="00E40FFA">
        <w:t>目标为</w:t>
      </w:r>
      <w:r w:rsidR="00E40FFA" w:rsidRPr="00E40FFA">
        <w:rPr>
          <w:rFonts w:hint="eastAsia"/>
        </w:rPr>
        <w:t>login</w:t>
      </w:r>
      <w:r w:rsidR="00E40FFA" w:rsidRPr="00E40FFA">
        <w:t>Response_fail</w:t>
      </w:r>
      <w:r w:rsidR="00E40FFA" w:rsidRPr="00E40FFA">
        <w:rPr>
          <w:rFonts w:hint="eastAsia"/>
        </w:rPr>
        <w:t>节点</w:t>
      </w:r>
      <w:r w:rsidR="00E40FFA">
        <w:rPr>
          <w:rFonts w:hint="eastAsia"/>
        </w:rPr>
        <w:t>时（入库操作</w:t>
      </w:r>
      <w:r w:rsidR="00E40FFA">
        <w:t>调用失败</w:t>
      </w:r>
      <w:r w:rsidR="00E40FFA">
        <w:rPr>
          <w:rFonts w:hint="eastAsia"/>
        </w:rPr>
        <w:t>）</w:t>
      </w:r>
      <w:r w:rsidR="00E40FFA">
        <w:t>，</w:t>
      </w:r>
      <w:r w:rsidR="00E40FFA">
        <w:rPr>
          <w:rFonts w:hint="eastAsia"/>
        </w:rPr>
        <w:t>有多种输入不</w:t>
      </w:r>
      <w:r w:rsidR="00E40FFA">
        <w:t>合法的情况导致</w:t>
      </w:r>
      <w:r w:rsidR="00E40FFA">
        <w:rPr>
          <w:rFonts w:hint="eastAsia"/>
        </w:rPr>
        <w:t>该</w:t>
      </w:r>
      <w:r w:rsidR="00E40FFA">
        <w:t>响应节点的执行，</w:t>
      </w:r>
      <w:r w:rsidR="00E40FFA">
        <w:rPr>
          <w:rFonts w:hint="eastAsia"/>
        </w:rPr>
        <w:t>但这种</w:t>
      </w:r>
      <w:r w:rsidR="00E40FFA">
        <w:t>内部状态在</w:t>
      </w:r>
      <w:r w:rsidR="00E40FFA" w:rsidRPr="008F5DCC">
        <w:rPr>
          <w:rFonts w:hint="eastAsia"/>
        </w:rPr>
        <w:t>响应</w:t>
      </w:r>
      <w:r w:rsidR="00E40FFA">
        <w:rPr>
          <w:rFonts w:hint="eastAsia"/>
        </w:rPr>
        <w:t>节点</w:t>
      </w:r>
      <w:r w:rsidR="00E40FFA" w:rsidRPr="008F5DCC">
        <w:rPr>
          <w:rFonts w:hint="eastAsia"/>
        </w:rPr>
        <w:t>覆盖</w:t>
      </w:r>
      <w:r w:rsidR="00E40FFA">
        <w:rPr>
          <w:rFonts w:hint="eastAsia"/>
        </w:rPr>
        <w:t>准则</w:t>
      </w:r>
      <w:r w:rsidR="00E40FFA">
        <w:t>中并未考虑</w:t>
      </w:r>
      <w:r w:rsidR="00E40FFA">
        <w:rPr>
          <w:rFonts w:hint="eastAsia"/>
        </w:rPr>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w:t>
      </w:r>
      <w:r w:rsidR="00B068D6">
        <w:rPr>
          <w:highlight w:val="yellow"/>
          <w:vertAlign w:val="superscript"/>
        </w:rPr>
        <w:t>2</w:t>
      </w:r>
      <w:r w:rsidR="00925807" w:rsidRPr="00925807">
        <w:rPr>
          <w:highlight w:val="yellow"/>
          <w:vertAlign w:val="superscript"/>
        </w:rPr>
        <w:t>]</w:t>
      </w:r>
      <w:r>
        <w:rPr>
          <w:rFonts w:hint="eastAsia"/>
        </w:rPr>
        <w:t>实现</w:t>
      </w:r>
      <w:r w:rsidR="00BE7CD3" w:rsidRPr="00BE7CD3">
        <w:rPr>
          <w:rFonts w:hint="eastAsia"/>
          <w:b/>
        </w:rPr>
        <w:t>合规</w:t>
      </w:r>
      <w:r w:rsidRPr="00BE7CD3">
        <w:rPr>
          <w:rFonts w:hint="eastAsia"/>
          <w:b/>
        </w:rPr>
        <w:t>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EB2B6C">
        <w:t>12</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w:t>
      </w:r>
      <w:r w:rsidR="006C2347">
        <w:lastRenderedPageBreak/>
        <w:t>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drawing>
          <wp:inline distT="0" distB="0" distL="0" distR="0" wp14:anchorId="29FB868D" wp14:editId="3165956F">
            <wp:extent cx="2818800" cy="608400"/>
            <wp:effectExtent l="0" t="0" r="635" b="1270"/>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8800" cy="608400"/>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12</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784B32" w:rsidRDefault="009513B9" w:rsidP="00784B32">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w:t>
      </w:r>
      <w:r w:rsidR="00EB2B6C">
        <w:t>13</w:t>
      </w:r>
      <w:r w:rsidR="00246D61">
        <w:t xml:space="preserve"> a)</w:t>
      </w:r>
      <w:r w:rsidR="008321FD">
        <w:t>所示</w:t>
      </w:r>
      <w:r w:rsidR="008321FD">
        <w:rPr>
          <w:rFonts w:hint="eastAsia"/>
        </w:rPr>
        <w:t>，为目标</w:t>
      </w:r>
      <w:r w:rsidR="008321FD">
        <w:t>模型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w:t>
      </w:r>
      <w:r w:rsidR="00EB2B6C">
        <w:rPr>
          <w:noProof/>
        </w:rPr>
        <w:t>13</w:t>
      </w:r>
      <w:r w:rsidR="00246D61">
        <w:rPr>
          <w:noProof/>
        </w:rPr>
        <w:t xml:space="preserve"> b)</w:t>
      </w:r>
      <w:r w:rsidR="00246D61">
        <w:rPr>
          <w:rFonts w:hint="eastAsia"/>
          <w:noProof/>
        </w:rPr>
        <w:t>所示</w:t>
      </w:r>
      <w:r w:rsidR="00246D61">
        <w:rPr>
          <w:noProof/>
        </w:rPr>
        <w:t>。</w:t>
      </w:r>
    </w:p>
    <w:p w:rsidR="004B4159" w:rsidRDefault="00784B32" w:rsidP="00E5377E">
      <w:pPr>
        <w:pStyle w:val="u5"/>
        <w:spacing w:before="24" w:after="24"/>
        <w:ind w:firstLineChars="0" w:firstLine="0"/>
        <w:jc w:val="center"/>
      </w:pPr>
      <w:r>
        <w:object w:dxaOrig="9045" w:dyaOrig="3870">
          <v:shape id="_x0000_i1031" type="#_x0000_t75" style="width:396.75pt;height:169.5pt" o:ole="">
            <v:imagedata r:id="rId46" o:title=""/>
          </v:shape>
          <o:OLEObject Type="Embed" ProgID="Visio.Drawing.15" ShapeID="_x0000_i1031" DrawAspect="Content" ObjectID="_1572263765" r:id="rId47"/>
        </w:object>
      </w:r>
    </w:p>
    <w:p w:rsidR="00E568A9" w:rsidRPr="00691695" w:rsidRDefault="003612A9" w:rsidP="00E5377E">
      <w:pPr>
        <w:pStyle w:val="u5"/>
        <w:spacing w:before="24" w:after="24"/>
        <w:ind w:firstLineChars="695" w:firstLine="1459"/>
        <w:rPr>
          <w:rFonts w:eastAsia="黑体" w:cs="Times New Roman"/>
          <w:sz w:val="21"/>
          <w:szCs w:val="24"/>
        </w:rPr>
      </w:pPr>
      <w:r w:rsidRPr="00691695">
        <w:rPr>
          <w:rFonts w:eastAsia="黑体" w:cs="Times New Roman" w:hint="eastAsia"/>
          <w:sz w:val="21"/>
          <w:szCs w:val="24"/>
        </w:rPr>
        <w:t xml:space="preserve">a) </w:t>
      </w:r>
      <w:r w:rsidRPr="00691695">
        <w:rPr>
          <w:rFonts w:eastAsia="黑体" w:cs="Times New Roman" w:hint="eastAsia"/>
          <w:sz w:val="21"/>
          <w:szCs w:val="24"/>
        </w:rPr>
        <w:t>目标</w:t>
      </w:r>
      <w:r w:rsidRPr="00691695">
        <w:rPr>
          <w:rFonts w:eastAsia="黑体" w:cs="Times New Roman"/>
          <w:sz w:val="21"/>
          <w:szCs w:val="24"/>
        </w:rPr>
        <w:t>模型</w:t>
      </w:r>
      <w:r w:rsidRPr="00691695">
        <w:rPr>
          <w:rFonts w:eastAsia="黑体" w:cs="Times New Roman" w:hint="eastAsia"/>
          <w:sz w:val="21"/>
          <w:szCs w:val="24"/>
        </w:rPr>
        <w:t>示例</w:t>
      </w:r>
      <w:r w:rsidR="00784B32">
        <w:rPr>
          <w:rFonts w:eastAsia="黑体" w:cs="Times New Roman" w:hint="eastAsia"/>
          <w:sz w:val="21"/>
          <w:szCs w:val="24"/>
        </w:rPr>
        <w:t xml:space="preserve">          </w:t>
      </w:r>
      <w:r w:rsidRPr="00691695">
        <w:rPr>
          <w:rFonts w:eastAsia="黑体" w:cs="Times New Roman" w:hint="eastAsia"/>
          <w:sz w:val="21"/>
          <w:szCs w:val="24"/>
        </w:rPr>
        <w:t>b)</w:t>
      </w:r>
      <w:r w:rsidR="00784B32">
        <w:rPr>
          <w:rFonts w:eastAsia="黑体" w:cs="Times New Roman" w:hint="eastAsia"/>
          <w:sz w:val="21"/>
          <w:szCs w:val="24"/>
        </w:rPr>
        <w:t xml:space="preserve"> </w:t>
      </w:r>
      <w:r w:rsidRPr="00691695">
        <w:rPr>
          <w:rFonts w:eastAsia="黑体" w:cs="Times New Roman" w:hint="eastAsia"/>
          <w:sz w:val="21"/>
          <w:szCs w:val="24"/>
        </w:rPr>
        <w:t>起始点算法覆盖目标</w:t>
      </w:r>
      <w:r w:rsidRPr="00691695">
        <w:rPr>
          <w:rFonts w:eastAsia="黑体" w:cs="Times New Roman"/>
          <w:sz w:val="21"/>
          <w:szCs w:val="24"/>
        </w:rPr>
        <w:t>节点与边的序列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13</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lastRenderedPageBreak/>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CE0D8D" w:rsidRDefault="0009248E" w:rsidP="00A7277E">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EB2B6C">
        <w:t>14</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2" type="#_x0000_t75" style="width:156.75pt;height:36pt" o:ole="">
            <v:imagedata r:id="rId48" o:title=""/>
          </v:shape>
          <o:OLEObject Type="Embed" ProgID="Visio.Drawing.15" ShapeID="_x0000_i1032" DrawAspect="Content" ObjectID="_1572263766" r:id="rId49"/>
        </w:object>
      </w:r>
    </w:p>
    <w:tbl>
      <w:tblPr>
        <w:tblStyle w:val="afff1"/>
        <w:tblW w:w="0" w:type="auto"/>
        <w:jc w:val="center"/>
        <w:tblLook w:val="04A0" w:firstRow="1" w:lastRow="0" w:firstColumn="1" w:lastColumn="0" w:noHBand="0" w:noVBand="1"/>
      </w:tblPr>
      <w:tblGrid>
        <w:gridCol w:w="5778"/>
      </w:tblGrid>
      <w:tr w:rsidR="005B2335" w:rsidTr="006910B4">
        <w:trPr>
          <w:jc w:val="center"/>
        </w:trPr>
        <w:tc>
          <w:tcPr>
            <w:tcW w:w="5778" w:type="dxa"/>
          </w:tcPr>
          <w:p w:rsidR="00B50779" w:rsidRPr="00A7277E" w:rsidRDefault="00B50779" w:rsidP="00A7277E">
            <w:pPr>
              <w:pStyle w:val="u5"/>
              <w:spacing w:before="24" w:after="24" w:line="200" w:lineRule="exact"/>
              <w:ind w:firstLineChars="0" w:firstLine="0"/>
              <w:rPr>
                <w:sz w:val="21"/>
                <w:szCs w:val="21"/>
              </w:rPr>
            </w:pPr>
            <w:r w:rsidRPr="00A7277E">
              <w:rPr>
                <w:sz w:val="21"/>
                <w:szCs w:val="21"/>
              </w:rPr>
              <w:t>&lt;graph edgedefault="directed" id="G"&gt;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id="n0"&gt;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b/>
                <w:sz w:val="21"/>
                <w:szCs w:val="21"/>
              </w:rPr>
              <w:t>Start</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w:t>
            </w:r>
            <w:r w:rsidRPr="00A7277E">
              <w:rPr>
                <w:rFonts w:hint="eastAsia"/>
                <w:b/>
                <w:sz w:val="21"/>
                <w:szCs w:val="21"/>
              </w:rPr>
              <w:t>1</w:t>
            </w:r>
            <w:r w:rsidRPr="00A7277E">
              <w:rPr>
                <w:b/>
                <w:sz w:val="21"/>
                <w:szCs w:val="21"/>
              </w:rPr>
              <w:t>"&gt;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rFonts w:hint="eastAsia"/>
                <w:b/>
                <w:sz w:val="21"/>
                <w:szCs w:val="21"/>
              </w:rPr>
              <w:t>a</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id="n2"&gt;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00BE3CE9" w:rsidRPr="00A7277E">
              <w:rPr>
                <w:b/>
                <w:sz w:val="21"/>
                <w:szCs w:val="21"/>
              </w:rPr>
              <w:t>End</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E3CE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E3CE9" w:rsidRPr="00A7277E" w:rsidRDefault="00B50779" w:rsidP="00A7277E">
            <w:pPr>
              <w:pStyle w:val="u5"/>
              <w:spacing w:before="24" w:after="24" w:line="200" w:lineRule="exact"/>
              <w:ind w:firstLine="420"/>
              <w:rPr>
                <w:sz w:val="21"/>
                <w:szCs w:val="21"/>
              </w:rPr>
            </w:pPr>
            <w:r w:rsidRPr="00A7277E">
              <w:rPr>
                <w:sz w:val="21"/>
                <w:szCs w:val="21"/>
              </w:rPr>
              <w:t>&lt;/node&gt;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id="e0" source="n0" target="n1"&gt;</w:t>
            </w:r>
          </w:p>
          <w:p w:rsidR="00BE3CE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E3CE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E3CE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e0</w:t>
            </w:r>
            <w:r w:rsidRPr="00A7277E">
              <w:rPr>
                <w:sz w:val="21"/>
                <w:szCs w:val="21"/>
              </w:rPr>
              <w:t>&lt;/y:EdgeLabel&gt;</w:t>
            </w:r>
          </w:p>
          <w:p w:rsidR="00B50779" w:rsidRPr="00A7277E" w:rsidRDefault="00B50779" w:rsidP="00A7277E">
            <w:pPr>
              <w:pStyle w:val="u5"/>
              <w:spacing w:before="24" w:after="24" w:line="200" w:lineRule="exact"/>
              <w:ind w:firstLineChars="583" w:firstLine="1224"/>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420"/>
              <w:rPr>
                <w:sz w:val="21"/>
                <w:szCs w:val="21"/>
              </w:rPr>
            </w:pPr>
            <w:r w:rsidRPr="00A7277E">
              <w:rPr>
                <w:sz w:val="21"/>
                <w:szCs w:val="21"/>
              </w:rPr>
              <w:t>&lt;/edge&gt;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id="e1" source="n1" target="n2"&gt;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e1</w:t>
            </w:r>
            <w:r w:rsidRPr="00A7277E">
              <w:rPr>
                <w:sz w:val="21"/>
                <w:szCs w:val="21"/>
              </w:rPr>
              <w:t>&lt;/y:EdgeLabel&gt;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E3CE9" w:rsidP="00A7277E">
            <w:pPr>
              <w:pStyle w:val="u5"/>
              <w:spacing w:before="24" w:after="24" w:line="200" w:lineRule="exact"/>
              <w:ind w:firstLine="420"/>
              <w:rPr>
                <w:sz w:val="21"/>
                <w:szCs w:val="21"/>
              </w:rPr>
            </w:pPr>
            <w:r w:rsidRPr="00A7277E">
              <w:rPr>
                <w:sz w:val="21"/>
                <w:szCs w:val="21"/>
              </w:rPr>
              <w:t>&lt;/edge&gt;</w:t>
            </w:r>
          </w:p>
          <w:p w:rsidR="005B2335" w:rsidRPr="00A7277E" w:rsidRDefault="00B50779" w:rsidP="00A7277E">
            <w:pPr>
              <w:pStyle w:val="u5"/>
              <w:spacing w:before="24" w:after="24" w:line="200" w:lineRule="exact"/>
              <w:ind w:firstLineChars="0" w:firstLine="0"/>
              <w:rPr>
                <w:b/>
                <w:sz w:val="21"/>
                <w:szCs w:val="21"/>
              </w:rPr>
            </w:pPr>
            <w:r w:rsidRPr="00A7277E">
              <w:rPr>
                <w:sz w:val="21"/>
                <w:szCs w:val="21"/>
              </w:rPr>
              <w:t>&lt;/graph&gt;</w:t>
            </w:r>
          </w:p>
        </w:tc>
      </w:tr>
    </w:tbl>
    <w:p w:rsidR="005B2335" w:rsidRPr="00BE3CE9" w:rsidRDefault="00BE3CE9" w:rsidP="00BE3CE9">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14</w:t>
      </w:r>
      <w:r>
        <w:fldChar w:fldCharType="end"/>
      </w:r>
      <w:r>
        <w:t xml:space="preserve"> </w:t>
      </w:r>
      <w:r>
        <w:rPr>
          <w:rFonts w:hint="eastAsia"/>
        </w:rPr>
        <w:t>W</w:t>
      </w:r>
      <w:r>
        <w:t>eb</w:t>
      </w:r>
      <w:r>
        <w:t>服务行为模型</w:t>
      </w:r>
      <w:r w:rsidRPr="00523AFD">
        <w:rPr>
          <w:rFonts w:hint="eastAsia"/>
        </w:rPr>
        <w:t>转换</w:t>
      </w:r>
    </w:p>
    <w:p w:rsidR="006910B4" w:rsidRDefault="009125AD" w:rsidP="006910B4">
      <w:pPr>
        <w:pStyle w:val="u5"/>
        <w:spacing w:before="24" w:after="24"/>
        <w:ind w:firstLine="480"/>
      </w:pPr>
      <w:r w:rsidRPr="009125AD">
        <w:rPr>
          <w:rFonts w:hint="eastAsia"/>
        </w:rPr>
        <w:lastRenderedPageBreak/>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w:t>
      </w:r>
      <w:r w:rsidR="00EB2B6C">
        <w:t>15</w:t>
      </w:r>
      <w:r w:rsidR="00CB0A23">
        <w:rPr>
          <w:rFonts w:hint="eastAsia"/>
        </w:rPr>
        <w:t>所示算法。</w:t>
      </w:r>
      <w:r w:rsidR="006910B4">
        <w:rPr>
          <w:rFonts w:hint="eastAsia"/>
        </w:rPr>
        <w:t>该</w:t>
      </w:r>
      <w:r w:rsidR="006910B4" w:rsidRPr="009C6CA4">
        <w:rPr>
          <w:rFonts w:hint="eastAsia"/>
        </w:rPr>
        <w:t>算法</w:t>
      </w:r>
      <w:r w:rsidR="006910B4">
        <w:rPr>
          <w:rFonts w:hint="eastAsia"/>
        </w:rPr>
        <w:t>由</w:t>
      </w:r>
      <w:r w:rsidR="006910B4">
        <w:t>三个</w:t>
      </w:r>
      <w:r w:rsidR="006910B4">
        <w:rPr>
          <w:rFonts w:hint="eastAsia"/>
        </w:rPr>
        <w:t>主要</w:t>
      </w:r>
      <w:r w:rsidR="006910B4">
        <w:t>步骤组成</w:t>
      </w:r>
      <w:r w:rsidR="006910B4">
        <w:rPr>
          <w:rFonts w:hint="eastAsia"/>
        </w:rPr>
        <w:t>：</w:t>
      </w:r>
    </w:p>
    <w:p w:rsidR="006910B4" w:rsidRDefault="006910B4" w:rsidP="006910B4">
      <w:pPr>
        <w:pStyle w:val="u5"/>
        <w:numPr>
          <w:ilvl w:val="0"/>
          <w:numId w:val="55"/>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6910B4" w:rsidRDefault="006910B4" w:rsidP="006910B4">
      <w:pPr>
        <w:pStyle w:val="u5"/>
        <w:numPr>
          <w:ilvl w:val="0"/>
          <w:numId w:val="55"/>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w:t>
      </w:r>
      <w:r w:rsidR="00CD7D8E">
        <w:t>6</w:t>
      </w:r>
      <w:r>
        <w:rPr>
          <w:rFonts w:hint="eastAsia"/>
        </w:rPr>
        <w:t>）：</w:t>
      </w:r>
      <w:r>
        <w:t>针对</w:t>
      </w:r>
      <w:r>
        <w:rPr>
          <w:rFonts w:hint="eastAsia"/>
        </w:rPr>
        <w:t>节点集合</w:t>
      </w:r>
      <w:r>
        <w:t>中的</w:t>
      </w:r>
      <w:r>
        <w:rPr>
          <w:rFonts w:hint="eastAsia"/>
        </w:rPr>
        <w:t>每个</w:t>
      </w:r>
      <w:r>
        <w:t>节点</w:t>
      </w:r>
      <w:r w:rsidR="00B27832">
        <w:rPr>
          <w:rFonts w:hint="eastAsia"/>
        </w:rPr>
        <w:t>n</w:t>
      </w:r>
      <w:r>
        <w:t>，在</w:t>
      </w:r>
      <w:r w:rsidRPr="008612E7">
        <w:rPr>
          <w:rFonts w:hint="eastAsia"/>
        </w:rPr>
        <w:t>graphml</w:t>
      </w:r>
      <w:r>
        <w:rPr>
          <w:rFonts w:hint="eastAsia"/>
        </w:rPr>
        <w:t>文件中插入</w:t>
      </w:r>
      <w:r>
        <w:rPr>
          <w:rFonts w:hint="eastAsia"/>
        </w:rPr>
        <w:t>N</w:t>
      </w:r>
      <w:r>
        <w:t>ode</w:t>
      </w:r>
      <w:r>
        <w:rPr>
          <w:rFonts w:hint="eastAsia"/>
        </w:rPr>
        <w:t>标签，</w:t>
      </w:r>
      <w:r>
        <w:t>根据节点属性，填充标签内容</w:t>
      </w:r>
      <w:r>
        <w:rPr>
          <w:rFonts w:hint="eastAsia"/>
        </w:rPr>
        <w:t>及其属性</w:t>
      </w:r>
      <w:r>
        <w:t>内容</w:t>
      </w:r>
      <w:r>
        <w:rPr>
          <w:rFonts w:hint="eastAsia"/>
        </w:rPr>
        <w:t>。</w:t>
      </w:r>
    </w:p>
    <w:p w:rsidR="009125AD" w:rsidRDefault="006910B4" w:rsidP="006910B4">
      <w:pPr>
        <w:pStyle w:val="u5"/>
        <w:numPr>
          <w:ilvl w:val="0"/>
          <w:numId w:val="55"/>
        </w:numPr>
        <w:spacing w:before="24" w:after="24"/>
        <w:ind w:firstLineChars="0"/>
      </w:pPr>
      <w:r>
        <w:rPr>
          <w:rFonts w:hint="eastAsia"/>
        </w:rPr>
        <w:t>行为</w:t>
      </w:r>
      <w:r>
        <w:t>模型边转换</w:t>
      </w:r>
      <w:r>
        <w:rPr>
          <w:rFonts w:hint="eastAsia"/>
        </w:rPr>
        <w:t>（</w:t>
      </w:r>
      <w:r w:rsidR="00CD7D8E">
        <w:t>7</w:t>
      </w:r>
      <w:r>
        <w:t>-</w:t>
      </w:r>
      <w:r w:rsidR="00CD7D8E">
        <w:t>10</w:t>
      </w:r>
      <w:r>
        <w:rPr>
          <w:rFonts w:hint="eastAsia"/>
        </w:rPr>
        <w:t>）：</w:t>
      </w:r>
      <w:r>
        <w:t>针对</w:t>
      </w:r>
      <w:r>
        <w:rPr>
          <w:rFonts w:hint="eastAsia"/>
        </w:rPr>
        <w:t>节点集合</w:t>
      </w:r>
      <w:r>
        <w:t>中的</w:t>
      </w:r>
      <w:r>
        <w:rPr>
          <w:rFonts w:hint="eastAsia"/>
        </w:rPr>
        <w:t>每个</w:t>
      </w:r>
      <w:r w:rsidR="00CE0D8D">
        <w:rPr>
          <w:rFonts w:hint="eastAsia"/>
        </w:rPr>
        <w:t>边</w:t>
      </w:r>
      <w:r w:rsidR="00B27832">
        <w:rPr>
          <w:rFonts w:hint="eastAsia"/>
        </w:rPr>
        <w:t>e</w:t>
      </w:r>
      <w:r>
        <w:t>，在</w:t>
      </w:r>
      <w:r w:rsidRPr="008612E7">
        <w:rPr>
          <w:rFonts w:hint="eastAsia"/>
        </w:rPr>
        <w:t>graphml</w:t>
      </w:r>
      <w:r>
        <w:rPr>
          <w:rFonts w:hint="eastAsia"/>
        </w:rPr>
        <w:t>文件中插入</w:t>
      </w:r>
      <w:r w:rsidR="00CE0D8D">
        <w:t>Edge</w:t>
      </w:r>
      <w:r>
        <w:rPr>
          <w:rFonts w:hint="eastAsia"/>
        </w:rPr>
        <w:t>标签，</w:t>
      </w:r>
      <w:r>
        <w:t>根据</w:t>
      </w:r>
      <w:r>
        <w:rPr>
          <w:rFonts w:hint="eastAsia"/>
        </w:rPr>
        <w:t>边</w:t>
      </w:r>
      <w:r>
        <w:t>属性，填充标签内容</w:t>
      </w:r>
      <w:r>
        <w:rPr>
          <w:rFonts w:hint="eastAsia"/>
        </w:rPr>
        <w:t>及其属性</w:t>
      </w:r>
      <w:r>
        <w:t>内容</w:t>
      </w:r>
      <w:r>
        <w:rPr>
          <w:rFonts w:hint="eastAsia"/>
        </w:rPr>
        <w:t>。</w:t>
      </w:r>
    </w:p>
    <w:tbl>
      <w:tblPr>
        <w:tblStyle w:val="afff1"/>
        <w:tblW w:w="0" w:type="auto"/>
        <w:tblLook w:val="04A0" w:firstRow="1" w:lastRow="0" w:firstColumn="1" w:lastColumn="0" w:noHBand="0" w:noVBand="1"/>
      </w:tblPr>
      <w:tblGrid>
        <w:gridCol w:w="8153"/>
      </w:tblGrid>
      <w:tr w:rsidR="006D2BE6" w:rsidTr="00871D1A">
        <w:tc>
          <w:tcPr>
            <w:tcW w:w="8153" w:type="dxa"/>
          </w:tcPr>
          <w:p w:rsidR="006D2BE6" w:rsidRPr="00816BB6" w:rsidRDefault="006D2BE6" w:rsidP="006D2BE6">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871D1A">
        <w:tc>
          <w:tcPr>
            <w:tcW w:w="8153"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6910B4">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6910B4" w:rsidRPr="006910B4">
              <w:rPr>
                <w:rFonts w:eastAsia="仿宋"/>
                <w:i/>
                <w:kern w:val="0"/>
                <w:szCs w:val="21"/>
              </w:rPr>
              <w:t>gf</w:t>
            </w:r>
            <w:r w:rsidR="006910B4">
              <w:rPr>
                <w:rFonts w:eastAsia="仿宋"/>
                <w:kern w:val="0"/>
                <w:szCs w:val="21"/>
              </w:rPr>
              <w:t xml:space="preserve"> is a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006910B4" w:rsidRPr="006910B4">
              <w:t>gf</w:t>
            </w:r>
            <w:r w:rsidRPr="00523AFD">
              <w:rPr>
                <w:rFonts w:hint="eastAsia"/>
                <w:szCs w:val="21"/>
              </w:rPr>
              <w:t>)</w:t>
            </w:r>
          </w:p>
          <w:p w:rsidR="006D2BE6" w:rsidRDefault="006D2BE6" w:rsidP="00136D40">
            <w:pPr>
              <w:pStyle w:val="afff9"/>
              <w:numPr>
                <w:ilvl w:val="3"/>
                <w:numId w:val="54"/>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sidR="006910B4">
              <w:t xml:space="preserve"> </w:t>
            </w:r>
            <w:r w:rsidR="006910B4" w:rsidRPr="006910B4">
              <w:rPr>
                <w:i/>
              </w:rPr>
              <w:t>gf</w:t>
            </w:r>
            <w:r w:rsidR="006910B4">
              <w:rPr>
                <w:szCs w:val="21"/>
              </w:rPr>
              <w:t>,</w:t>
            </w:r>
            <w:r>
              <w:rPr>
                <w:szCs w:val="21"/>
              </w:rPr>
              <w:t xml:space="preserve"> </w:t>
            </w:r>
            <w:r w:rsidR="006910B4" w:rsidRPr="006910B4">
              <w:rPr>
                <w:i/>
              </w:rPr>
              <w:t>gf</w:t>
            </w:r>
            <w:r w:rsidR="006910B4" w:rsidRPr="006910B4">
              <w:rPr>
                <w:rFonts w:eastAsia="仿宋"/>
                <w:i/>
                <w:kern w:val="0"/>
                <w:szCs w:val="21"/>
              </w:rPr>
              <w:t>.</w:t>
            </w:r>
            <w:r w:rsidRPr="006910B4">
              <w:rPr>
                <w:rFonts w:eastAsia="仿宋"/>
                <w:i/>
                <w:kern w:val="0"/>
                <w:szCs w:val="21"/>
              </w:rPr>
              <w:t>name</w:t>
            </w:r>
            <w:r w:rsidR="006910B4">
              <w:rPr>
                <w:rFonts w:ascii="仿宋" w:eastAsia="仿宋" w:hAnsi="仿宋" w:hint="eastAsia"/>
                <w:kern w:val="0"/>
                <w:szCs w:val="21"/>
              </w:rPr>
              <w:t>←</w:t>
            </w:r>
            <w:r w:rsidRPr="006910B4">
              <w:rPr>
                <w:rFonts w:eastAsia="MS Mincho"/>
                <w:i/>
                <w:kern w:val="0"/>
                <w:szCs w:val="21"/>
              </w:rPr>
              <w:t>G.name</w:t>
            </w:r>
            <w:r>
              <w:rPr>
                <w:rFonts w:eastAsia="仿宋"/>
                <w:kern w:val="0"/>
                <w:szCs w:val="21"/>
              </w:rPr>
              <w:t>;</w:t>
            </w:r>
          </w:p>
          <w:p w:rsidR="006D2BE6" w:rsidRPr="009C6CA4" w:rsidRDefault="006D2BE6" w:rsidP="00136D40">
            <w:pPr>
              <w:pStyle w:val="afff9"/>
              <w:numPr>
                <w:ilvl w:val="3"/>
                <w:numId w:val="54"/>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FD5B2F">
              <w:rPr>
                <w:rFonts w:eastAsia="仿宋"/>
                <w:i/>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sidRPr="00FD5B2F">
              <w:rPr>
                <w:rFonts w:eastAsia="仿宋"/>
                <w:i/>
                <w:kern w:val="0"/>
                <w:szCs w:val="21"/>
              </w:rPr>
              <w:t>Node</w:t>
            </w:r>
            <w:r w:rsidRPr="00FD5B2F">
              <w:rPr>
                <w:rFonts w:eastAsia="仿宋"/>
                <w:i/>
                <w:kern w:val="0"/>
                <w:szCs w:val="21"/>
              </w:rPr>
              <w:t>Set</w:t>
            </w:r>
            <w:r>
              <w:rPr>
                <w:rFonts w:eastAsia="仿宋"/>
                <w:kern w:val="0"/>
                <w:szCs w:val="21"/>
              </w:rPr>
              <w:t>) and</w:t>
            </w:r>
            <w:r w:rsidR="009C6CA4">
              <w:rPr>
                <w:rFonts w:eastAsia="仿宋"/>
                <w:kern w:val="0"/>
                <w:szCs w:val="21"/>
              </w:rPr>
              <w:t xml:space="preserve"> Edge set (</w:t>
            </w:r>
            <w:r w:rsidR="009C6CA4" w:rsidRPr="00FD5B2F">
              <w:rPr>
                <w:rFonts w:eastAsia="仿宋"/>
                <w:i/>
                <w:kern w:val="0"/>
                <w:szCs w:val="21"/>
              </w:rPr>
              <w:t>EdgeSet</w:t>
            </w:r>
            <w:r w:rsidR="009C6CA4">
              <w:rPr>
                <w:rFonts w:eastAsia="仿宋"/>
                <w:kern w:val="0"/>
                <w:szCs w:val="21"/>
              </w:rPr>
              <w:t>)</w:t>
            </w:r>
            <w:r>
              <w:rPr>
                <w:rFonts w:eastAsia="仿宋"/>
                <w:kern w:val="0"/>
                <w:szCs w:val="21"/>
              </w:rPr>
              <w:t>;</w:t>
            </w:r>
          </w:p>
          <w:p w:rsidR="006D2BE6" w:rsidRDefault="006D2BE6" w:rsidP="00136D40">
            <w:pPr>
              <w:pStyle w:val="afff9"/>
              <w:numPr>
                <w:ilvl w:val="3"/>
                <w:numId w:val="54"/>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w:t>
            </w:r>
            <w:r w:rsidR="00FD5B2F" w:rsidRPr="00FD5B2F">
              <w:rPr>
                <w:rFonts w:eastAsia="仿宋"/>
                <w:i/>
                <w:kern w:val="0"/>
                <w:szCs w:val="21"/>
              </w:rPr>
              <w:t>n</w:t>
            </w:r>
            <w:r w:rsidR="00FD5B2F">
              <w:rPr>
                <w:rFonts w:eastAsia="仿宋"/>
                <w:kern w:val="0"/>
                <w:szCs w:val="21"/>
              </w:rPr>
              <w:t xml:space="preserve"> </w:t>
            </w:r>
            <w:r w:rsidRPr="00816BB6">
              <w:rPr>
                <w:rFonts w:eastAsia="仿宋"/>
                <w:kern w:val="0"/>
                <w:szCs w:val="21"/>
              </w:rPr>
              <w:t xml:space="preserve">in </w:t>
            </w:r>
            <w:r w:rsidR="009C6CA4" w:rsidRPr="00FD5B2F">
              <w:rPr>
                <w:rFonts w:eastAsia="仿宋"/>
                <w:i/>
                <w:kern w:val="0"/>
                <w:szCs w:val="21"/>
              </w:rPr>
              <w:t>Node</w:t>
            </w:r>
            <w:r w:rsidRPr="00FD5B2F">
              <w:rPr>
                <w:rFonts w:eastAsia="仿宋"/>
                <w:i/>
                <w:kern w:val="0"/>
                <w:szCs w:val="21"/>
              </w:rPr>
              <w:t>Set</w:t>
            </w:r>
            <w:r w:rsidRPr="00816BB6">
              <w:rPr>
                <w:rFonts w:eastAsia="仿宋"/>
                <w:kern w:val="0"/>
                <w:szCs w:val="21"/>
              </w:rPr>
              <w:t xml:space="preserve"> </w:t>
            </w:r>
            <w:r w:rsidRPr="00816BB6">
              <w:rPr>
                <w:rFonts w:eastAsia="仿宋"/>
                <w:b/>
                <w:kern w:val="0"/>
                <w:szCs w:val="21"/>
              </w:rPr>
              <w:t>do</w:t>
            </w:r>
          </w:p>
          <w:p w:rsidR="009C6CA4" w:rsidRPr="00FD5B2F" w:rsidRDefault="009C6CA4" w:rsidP="00136D40">
            <w:pPr>
              <w:pStyle w:val="afff9"/>
              <w:numPr>
                <w:ilvl w:val="3"/>
                <w:numId w:val="54"/>
              </w:numPr>
              <w:ind w:firstLineChars="0"/>
              <w:rPr>
                <w:rFonts w:eastAsia="仿宋"/>
                <w:kern w:val="0"/>
                <w:szCs w:val="21"/>
              </w:rPr>
            </w:pPr>
            <w:r w:rsidRPr="00FD5B2F">
              <w:rPr>
                <w:rFonts w:eastAsia="仿宋"/>
                <w:kern w:val="0"/>
                <w:szCs w:val="21"/>
              </w:rPr>
              <w:t xml:space="preserve">    </w:t>
            </w:r>
            <w:r w:rsidRPr="009C6CA4">
              <w:rPr>
                <w:rFonts w:eastAsia="仿宋"/>
                <w:kern w:val="0"/>
                <w:szCs w:val="21"/>
              </w:rPr>
              <w:t>Add</w:t>
            </w:r>
            <w:r>
              <w:rPr>
                <w:rFonts w:eastAsia="仿宋"/>
                <w:kern w:val="0"/>
                <w:szCs w:val="21"/>
              </w:rPr>
              <w:t xml:space="preserve"> Node element to </w:t>
            </w:r>
            <w:r w:rsidR="00A368FB" w:rsidRPr="00A368FB">
              <w:rPr>
                <w:i/>
              </w:rPr>
              <w:t>gf</w:t>
            </w:r>
            <w:r w:rsidR="00A368FB" w:rsidRPr="00A368FB">
              <w:t>;</w:t>
            </w:r>
          </w:p>
          <w:p w:rsidR="00FD5B2F" w:rsidRPr="009C6CA4" w:rsidRDefault="00FD5B2F" w:rsidP="00A368FB">
            <w:pPr>
              <w:pStyle w:val="afff9"/>
              <w:numPr>
                <w:ilvl w:val="3"/>
                <w:numId w:val="54"/>
              </w:numPr>
              <w:ind w:firstLineChars="0"/>
              <w:rPr>
                <w:rFonts w:eastAsia="仿宋"/>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sidRPr="00A368FB">
              <w:rPr>
                <w:rFonts w:eastAsia="仿宋"/>
                <w:i/>
                <w:kern w:val="0"/>
                <w:szCs w:val="21"/>
              </w:rPr>
              <w:t>n</w:t>
            </w:r>
            <w:r w:rsidR="00A368FB" w:rsidRPr="00A368FB">
              <w:rPr>
                <w:rFonts w:eastAsia="仿宋"/>
                <w:kern w:val="0"/>
                <w:szCs w:val="21"/>
              </w:rPr>
              <w:t>;</w:t>
            </w:r>
          </w:p>
          <w:p w:rsidR="006D2BE6" w:rsidRPr="0068743B" w:rsidRDefault="006D2BE6" w:rsidP="00136D40">
            <w:pPr>
              <w:pStyle w:val="afff9"/>
              <w:numPr>
                <w:ilvl w:val="3"/>
                <w:numId w:val="54"/>
              </w:numPr>
              <w:ind w:firstLineChars="0"/>
              <w:rPr>
                <w:rFonts w:eastAsia="仿宋"/>
                <w:b/>
                <w:kern w:val="0"/>
                <w:szCs w:val="21"/>
              </w:rPr>
            </w:pPr>
            <w:r w:rsidRPr="0068743B">
              <w:rPr>
                <w:rFonts w:eastAsia="仿宋"/>
                <w:b/>
                <w:kern w:val="0"/>
                <w:szCs w:val="21"/>
              </w:rPr>
              <w:t>end for</w:t>
            </w:r>
          </w:p>
          <w:p w:rsidR="006D2BE6" w:rsidRPr="0087094C" w:rsidRDefault="006D2BE6" w:rsidP="00136D40">
            <w:pPr>
              <w:pStyle w:val="afff9"/>
              <w:numPr>
                <w:ilvl w:val="3"/>
                <w:numId w:val="54"/>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w:t>
            </w:r>
            <w:r w:rsidR="00FD5B2F" w:rsidRPr="00FD5B2F">
              <w:rPr>
                <w:rFonts w:eastAsia="仿宋"/>
                <w:i/>
                <w:kern w:val="0"/>
                <w:szCs w:val="21"/>
              </w:rPr>
              <w:t>e</w:t>
            </w:r>
            <w:r w:rsidR="00FD5B2F">
              <w:rPr>
                <w:rFonts w:eastAsia="仿宋"/>
                <w:kern w:val="0"/>
                <w:szCs w:val="21"/>
              </w:rPr>
              <w:t xml:space="preserve"> </w:t>
            </w:r>
            <w:r w:rsidRPr="0087094C">
              <w:rPr>
                <w:rFonts w:eastAsia="仿宋"/>
                <w:kern w:val="0"/>
                <w:szCs w:val="21"/>
              </w:rPr>
              <w:t xml:space="preserve">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FD5B2F" w:rsidRDefault="006D2BE6" w:rsidP="00136D40">
            <w:pPr>
              <w:pStyle w:val="afff9"/>
              <w:numPr>
                <w:ilvl w:val="3"/>
                <w:numId w:val="54"/>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A368FB" w:rsidRPr="00A368FB">
              <w:rPr>
                <w:i/>
              </w:rPr>
              <w:t>gf</w:t>
            </w:r>
            <w:r w:rsidR="00A368FB" w:rsidRPr="00A368FB">
              <w:t>;</w:t>
            </w:r>
          </w:p>
          <w:p w:rsidR="00FD5B2F" w:rsidRPr="009C6CA4" w:rsidRDefault="00FD5B2F" w:rsidP="00136D40">
            <w:pPr>
              <w:pStyle w:val="afff9"/>
              <w:numPr>
                <w:ilvl w:val="3"/>
                <w:numId w:val="54"/>
              </w:numPr>
              <w:ind w:firstLineChars="0"/>
              <w:rPr>
                <w:rFonts w:eastAsia="仿宋"/>
                <w:b/>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Pr>
                <w:rFonts w:eastAsia="仿宋"/>
                <w:i/>
                <w:kern w:val="0"/>
                <w:szCs w:val="21"/>
              </w:rPr>
              <w:t>e</w:t>
            </w:r>
            <w:r w:rsidR="00A368FB" w:rsidRPr="00A368FB">
              <w:rPr>
                <w:rFonts w:eastAsia="仿宋"/>
                <w:kern w:val="0"/>
                <w:szCs w:val="21"/>
              </w:rPr>
              <w:t>;</w:t>
            </w:r>
          </w:p>
          <w:p w:rsidR="006D2BE6" w:rsidRPr="00FD5B2F" w:rsidRDefault="006D2BE6" w:rsidP="00136D40">
            <w:pPr>
              <w:pStyle w:val="afff9"/>
              <w:numPr>
                <w:ilvl w:val="3"/>
                <w:numId w:val="54"/>
              </w:numPr>
              <w:ind w:firstLineChars="0"/>
              <w:rPr>
                <w:rFonts w:eastAsia="仿宋"/>
                <w:kern w:val="0"/>
                <w:szCs w:val="21"/>
              </w:rPr>
            </w:pPr>
            <w:r w:rsidRPr="0087094C">
              <w:rPr>
                <w:rFonts w:eastAsia="仿宋"/>
                <w:b/>
                <w:kern w:val="0"/>
                <w:szCs w:val="21"/>
              </w:rPr>
              <w:t>end for</w:t>
            </w:r>
          </w:p>
          <w:p w:rsidR="00FD5B2F" w:rsidRPr="00FD5B2F" w:rsidRDefault="00FD5B2F" w:rsidP="00FD5B2F">
            <w:pPr>
              <w:rPr>
                <w:rFonts w:eastAsia="仿宋"/>
                <w:kern w:val="0"/>
                <w:szCs w:val="21"/>
              </w:rPr>
            </w:pPr>
            <w:r w:rsidRPr="00F47947">
              <w:rPr>
                <w:rFonts w:hint="eastAsia"/>
                <w:szCs w:val="21"/>
              </w:rPr>
              <w:t>END PROCEDURE</w:t>
            </w:r>
          </w:p>
        </w:tc>
      </w:tr>
    </w:tbl>
    <w:p w:rsidR="009C6CA4" w:rsidRPr="009C6CA4" w:rsidRDefault="005D179E" w:rsidP="006910B4">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15</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w:t>
      </w:r>
      <w:r w:rsidRPr="00B27832">
        <w:rPr>
          <w:rFonts w:hint="eastAsia"/>
          <w:b/>
          <w:vertAlign w:val="subscript"/>
        </w:rPr>
        <w:t>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CE0D8D">
        <w:rPr>
          <w:rFonts w:cs="Times New Roman"/>
          <w:b/>
        </w:rPr>
        <w:t>中</w:t>
      </w:r>
      <w:r w:rsidR="00CE0D8D">
        <w:rPr>
          <w:rFonts w:cs="Times New Roman" w:hint="eastAsia"/>
          <w:b/>
        </w:rPr>
        <w:t>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sidRPr="00B27832">
        <w:rPr>
          <w:b/>
          <w:vertAlign w:val="subscript"/>
        </w:rPr>
        <w:t>2</w:t>
      </w:r>
      <w:r w:rsidRPr="00CE3742">
        <w:rPr>
          <w:b/>
        </w:rPr>
        <w:t>）</w:t>
      </w:r>
      <w:r w:rsidRPr="00CE3742">
        <w:rPr>
          <w:rFonts w:hint="eastAsia"/>
          <w:b/>
        </w:rPr>
        <w:t>：</w:t>
      </w:r>
      <w:r w:rsidR="00037716" w:rsidRPr="00091A01">
        <w:rPr>
          <w:rFonts w:hint="eastAsia"/>
        </w:rPr>
        <w:t>针对</w:t>
      </w:r>
      <w:r w:rsidR="00EB2B6C">
        <w:rPr>
          <w:rFonts w:hint="eastAsia"/>
        </w:rPr>
        <w:t>响应</w:t>
      </w:r>
      <w:r w:rsidR="00037716" w:rsidRPr="00091A01">
        <w:rPr>
          <w:rFonts w:hint="eastAsia"/>
        </w:rPr>
        <w:t>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sidRPr="00B27832">
        <w:rPr>
          <w:b/>
          <w:vertAlign w:val="subscript"/>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w:t>
      </w:r>
      <w:r w:rsidR="00EB2B6C">
        <w:rPr>
          <w:rFonts w:hint="eastAsia"/>
        </w:rPr>
        <w:t>生成</w:t>
      </w:r>
      <w:r w:rsidR="00EB2B6C">
        <w:t>覆盖</w:t>
      </w:r>
      <w:r w:rsidR="00E40FFA">
        <w:rPr>
          <w:rFonts w:hint="eastAsia"/>
        </w:rPr>
        <w:t>，其覆盖</w:t>
      </w:r>
      <w:r w:rsidR="00E40FFA">
        <w:t>算法表达</w:t>
      </w:r>
      <w:r w:rsidR="00E40FFA">
        <w:lastRenderedPageBreak/>
        <w:t>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t>中的</w:t>
      </w:r>
      <w:r w:rsidR="00E40FFA" w:rsidRPr="00415052">
        <w:rPr>
          <w:rFonts w:cs="Times New Roman" w:hint="eastAsia"/>
          <w:b/>
        </w:rPr>
        <w:t>边</w:t>
      </w:r>
      <w:r w:rsidR="00037716">
        <w:rPr>
          <w:rFonts w:cs="Times New Roman" w:hint="eastAsia"/>
        </w:rPr>
        <w:t>。</w:t>
      </w:r>
    </w:p>
    <w:p w:rsidR="00AC2117" w:rsidRDefault="00037716" w:rsidP="00EC31B7">
      <w:pPr>
        <w:pStyle w:val="u5"/>
        <w:spacing w:before="24" w:after="24"/>
        <w:ind w:firstLine="482"/>
      </w:pPr>
      <w:r w:rsidRPr="00037716">
        <w:rPr>
          <w:rFonts w:hint="eastAsia"/>
          <w:b/>
        </w:rPr>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w:t>
      </w:r>
      <w:r w:rsidR="00D25D8E">
        <w:t>8</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t>进一步考虑去除冗余</w:t>
      </w:r>
      <w:r w:rsidR="00EC31B7">
        <w:rPr>
          <w:rFonts w:hint="eastAsia"/>
        </w:rPr>
        <w:t>序列</w:t>
      </w:r>
      <w:r w:rsidR="00EC31B7">
        <w:t>。</w:t>
      </w:r>
    </w:p>
    <w:p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w:t>
      </w:r>
      <w:r w:rsidR="00D25D8E">
        <w:t>16</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rsidTr="00E1132A">
        <w:tc>
          <w:tcPr>
            <w:tcW w:w="8153" w:type="dxa"/>
          </w:tcPr>
          <w:p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rsidTr="00C2414C">
        <w:tc>
          <w:tcPr>
            <w:tcW w:w="8153" w:type="dxa"/>
          </w:tcPr>
          <w:p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B27832">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rsidR="00B27832" w:rsidRPr="00B27832">
              <w:rPr>
                <w:rFonts w:eastAsia="仿宋" w:hint="eastAsia"/>
                <w:i/>
                <w:kern w:val="0"/>
                <w:szCs w:val="21"/>
              </w:rPr>
              <w:t>g</w:t>
            </w:r>
            <w:r w:rsidR="00B27832" w:rsidRPr="00B27832">
              <w:rPr>
                <w:rFonts w:eastAsia="仿宋"/>
                <w:i/>
                <w:kern w:val="0"/>
                <w:szCs w:val="21"/>
              </w:rPr>
              <w:t>f</w:t>
            </w:r>
            <w:r w:rsidR="00B27832">
              <w:rPr>
                <w:rFonts w:eastAsia="仿宋"/>
                <w:kern w:val="0"/>
                <w:szCs w:val="21"/>
              </w:rPr>
              <w:t xml:space="preserve"> is a </w:t>
            </w:r>
            <w:r>
              <w:t>G</w:t>
            </w:r>
            <w:r w:rsidRPr="008612E7">
              <w:rPr>
                <w:rFonts w:hint="eastAsia"/>
              </w:rPr>
              <w:t>raphml</w:t>
            </w:r>
            <w:r>
              <w:t xml:space="preserve"> File </w:t>
            </w:r>
            <w:r w:rsidR="00CA6C75" w:rsidRPr="00CA6C75">
              <w:t>converted by</w:t>
            </w:r>
            <w:r w:rsidR="00CA6C75">
              <w:t xml:space="preserve"> </w:t>
            </w:r>
            <w:r w:rsidR="00CA6C75" w:rsidRPr="00B27832">
              <w:rPr>
                <w:i/>
              </w:rPr>
              <w:t>G</w:t>
            </w:r>
          </w:p>
          <w:p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sidRPr="00B27832">
              <w:rPr>
                <w:rFonts w:eastAsiaTheme="minorEastAsia"/>
                <w:i/>
                <w:kern w:val="0"/>
                <w:szCs w:val="21"/>
              </w:rPr>
              <w:t>T</w:t>
            </w:r>
            <w:r w:rsidR="0059010C" w:rsidRPr="00B27832">
              <w:rPr>
                <w:rFonts w:eastAsiaTheme="minorEastAsia" w:hint="eastAsia"/>
                <w:i/>
                <w:kern w:val="0"/>
                <w:szCs w:val="21"/>
              </w:rPr>
              <w:t>s</w:t>
            </w:r>
            <w:r w:rsidR="0059010C" w:rsidRPr="00B27832">
              <w:rPr>
                <w:rFonts w:eastAsiaTheme="minorEastAsia"/>
                <w:i/>
                <w:kern w:val="0"/>
                <w:szCs w:val="21"/>
              </w:rPr>
              <w:t>s</w:t>
            </w:r>
            <w:r w:rsidR="0059010C">
              <w:rPr>
                <w:rFonts w:eastAsiaTheme="minorEastAsia"/>
                <w:kern w:val="0"/>
                <w:szCs w:val="21"/>
              </w:rPr>
              <w:t xml:space="preserve"> a Test S</w:t>
            </w:r>
            <w:r w:rsidR="0059010C" w:rsidRPr="0059010C">
              <w:rPr>
                <w:rFonts w:eastAsiaTheme="minorEastAsia"/>
                <w:kern w:val="0"/>
                <w:szCs w:val="21"/>
              </w:rPr>
              <w:t>equence</w:t>
            </w:r>
            <w:r w:rsidR="0059010C">
              <w:rPr>
                <w:rFonts w:eastAsiaTheme="minorEastAsia"/>
                <w:kern w:val="0"/>
                <w:szCs w:val="21"/>
              </w:rPr>
              <w:t xml:space="preserve"> Set</w:t>
            </w:r>
          </w:p>
          <w:p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B27832">
              <w:t>gf</w:t>
            </w:r>
            <w:r w:rsidR="00120CD2">
              <w:t xml:space="preserv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rsidR="0059010C" w:rsidRPr="002C0F56" w:rsidRDefault="001427A5" w:rsidP="00136D40">
            <w:pPr>
              <w:pStyle w:val="afff9"/>
              <w:numPr>
                <w:ilvl w:val="3"/>
                <w:numId w:val="58"/>
              </w:numPr>
              <w:ind w:firstLineChars="0"/>
              <w:rPr>
                <w:rFonts w:eastAsia="仿宋"/>
                <w:kern w:val="0"/>
                <w:szCs w:val="21"/>
              </w:rPr>
            </w:pPr>
            <w:r w:rsidRPr="002C0F56">
              <w:rPr>
                <w:rFonts w:eastAsia="仿宋"/>
                <w:kern w:val="0"/>
                <w:szCs w:val="21"/>
              </w:rPr>
              <w:t xml:space="preserve">Initialize the initial test sequence set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46675D">
              <w:rPr>
                <w:rFonts w:eastAsia="仿宋"/>
                <w:i/>
                <w:kern w:val="0"/>
                <w:szCs w:val="21"/>
              </w:rPr>
              <w: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 xml:space="preserve">Coverage criteria </w:t>
            </w:r>
            <w:r w:rsidRPr="0046675D">
              <w:rPr>
                <w:rFonts w:eastAsia="仿宋"/>
                <w:i/>
                <w:kern w:val="0"/>
                <w:szCs w:val="21"/>
              </w:rPr>
              <w:t>cc</w:t>
            </w:r>
            <w:r w:rsidR="0046675D" w:rsidRPr="0046675D">
              <w:rPr>
                <w:rFonts w:eastAsia="仿宋"/>
                <w:kern w:val="0"/>
                <w:szCs w:val="21"/>
              </w:rPr>
              <w:t>;</w:t>
            </w:r>
          </w:p>
          <w:p w:rsidR="00F3615D"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 xml:space="preserve">if </w:t>
            </w:r>
            <w:r w:rsidRPr="0046675D">
              <w:rPr>
                <w:rFonts w:eastAsia="仿宋"/>
                <w:i/>
                <w:kern w:val="0"/>
                <w:szCs w:val="21"/>
              </w:rPr>
              <w:t>cc</w:t>
            </w:r>
            <w:r w:rsidRPr="002C0F56">
              <w:rPr>
                <w:rFonts w:eastAsia="仿宋"/>
                <w:kern w:val="0"/>
                <w:szCs w:val="21"/>
              </w:rPr>
              <w:t xml:space="preserve">=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rsidR="00F3615D" w:rsidRPr="002C0F56" w:rsidRDefault="001631C7"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46675D">
              <w:rPr>
                <w:rFonts w:eastAsia="仿宋"/>
                <w:i/>
                <w:kern w:val="0"/>
                <w:szCs w:val="21"/>
              </w:rPr>
              <w:t>Req</w:t>
            </w:r>
            <w:r w:rsidRPr="0046675D">
              <w:rPr>
                <w:rFonts w:eastAsia="仿宋"/>
                <w:i/>
                <w:kern w:val="0"/>
                <w:szCs w:val="21"/>
              </w:rPr>
              <w:t>NodeSet</w:t>
            </w:r>
            <w:r w:rsidRPr="002C0F56">
              <w:rPr>
                <w:rFonts w:eastAsia="仿宋"/>
                <w:kern w:val="0"/>
                <w:szCs w:val="21"/>
              </w:rPr>
              <w:t>)</w:t>
            </w:r>
            <w:r w:rsidR="0046675D">
              <w:rPr>
                <w:rFonts w:eastAsia="仿宋"/>
                <w:kern w:val="0"/>
                <w:szCs w:val="21"/>
              </w:rPr>
              <w:t>;</w:t>
            </w:r>
          </w:p>
          <w:p w:rsidR="001631C7" w:rsidRPr="002C0F56" w:rsidRDefault="001631C7" w:rsidP="00136D40">
            <w:pPr>
              <w:pStyle w:val="afff9"/>
              <w:numPr>
                <w:ilvl w:val="3"/>
                <w:numId w:val="58"/>
              </w:numPr>
              <w:ind w:firstLineChars="0"/>
              <w:rPr>
                <w:rFonts w:eastAsia="仿宋"/>
                <w:b/>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kern w:val="0"/>
                <w:szCs w:val="21"/>
              </w:rPr>
              <w:t>←</w:t>
            </w:r>
            <w:r w:rsidR="002527F2" w:rsidRPr="0046675D">
              <w:rPr>
                <w:rFonts w:eastAsia="仿宋"/>
                <w:i/>
                <w:kern w:val="0"/>
                <w:szCs w:val="21"/>
              </w:rPr>
              <w:t>ReqNodeSet</w:t>
            </w:r>
            <w:r w:rsidR="0046675D" w:rsidRPr="0046675D">
              <w:rPr>
                <w:rFonts w:eastAsia="仿宋"/>
                <w:kern w:val="0"/>
                <w:szCs w:val="21"/>
              </w:rPr>
              <w:t>;</w:t>
            </w:r>
          </w:p>
          <w:p w:rsidR="002527F2" w:rsidRPr="002C0F56" w:rsidRDefault="002527F2" w:rsidP="00136D40">
            <w:pPr>
              <w:pStyle w:val="afff9"/>
              <w:numPr>
                <w:ilvl w:val="3"/>
                <w:numId w:val="58"/>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46675D">
              <w:rPr>
                <w:rFonts w:eastAsia="仿宋" w:hint="eastAsia"/>
                <w:i/>
                <w:kern w:val="0"/>
                <w:szCs w:val="21"/>
              </w:rPr>
              <w:t>cc</w:t>
            </w:r>
            <w:r w:rsidRPr="002C0F56">
              <w:rPr>
                <w:rFonts w:eastAsia="仿宋" w:hint="eastAsia"/>
                <w:kern w:val="0"/>
                <w:szCs w:val="21"/>
              </w:rPr>
              <w:t>=Response-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rsidR="002527F2" w:rsidRPr="002C0F56" w:rsidRDefault="002527F2"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Res (</w:t>
            </w:r>
            <w:r w:rsidRPr="0046675D">
              <w:rPr>
                <w:rFonts w:eastAsia="仿宋"/>
                <w:i/>
                <w:kern w:val="0"/>
                <w:szCs w:val="21"/>
              </w:rPr>
              <w:t>ResNodeSet</w:t>
            </w:r>
            <w:r w:rsidRPr="002C0F56">
              <w:rPr>
                <w:rFonts w:eastAsia="仿宋"/>
                <w:kern w:val="0"/>
                <w:szCs w:val="21"/>
              </w:rPr>
              <w:t>)</w:t>
            </w:r>
            <w:r w:rsidR="0046675D">
              <w:rPr>
                <w:rFonts w:eastAsia="仿宋"/>
                <w:kern w:val="0"/>
                <w:szCs w:val="21"/>
              </w:rPr>
              <w:t>;</w:t>
            </w:r>
          </w:p>
          <w:p w:rsidR="002527F2" w:rsidRPr="0046675D" w:rsidRDefault="002527F2" w:rsidP="00136D40">
            <w:pPr>
              <w:pStyle w:val="afff9"/>
              <w:numPr>
                <w:ilvl w:val="3"/>
                <w:numId w:val="58"/>
              </w:numPr>
              <w:ind w:firstLineChars="0"/>
              <w:rPr>
                <w:rFonts w:eastAsia="仿宋"/>
                <w:b/>
                <w:i/>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i/>
                <w:kern w:val="0"/>
                <w:szCs w:val="21"/>
              </w:rPr>
              <w:t>←</w:t>
            </w:r>
            <w:r w:rsidRPr="0046675D">
              <w:rPr>
                <w:rFonts w:eastAsia="仿宋"/>
                <w:i/>
                <w:kern w:val="0"/>
                <w:szCs w:val="21"/>
              </w:rPr>
              <w:t>ResNodeSet</w:t>
            </w:r>
            <w:r w:rsidR="0046675D" w:rsidRPr="0046675D">
              <w:rPr>
                <w:rFonts w:eastAsia="仿宋"/>
                <w:kern w:val="0"/>
                <w:szCs w:val="21"/>
              </w:rPr>
              <w:t>;</w:t>
            </w:r>
          </w:p>
          <w:p w:rsidR="002527F2" w:rsidRPr="002C0F56" w:rsidRDefault="001631C7" w:rsidP="00136D40">
            <w:pPr>
              <w:pStyle w:val="afff9"/>
              <w:numPr>
                <w:ilvl w:val="3"/>
                <w:numId w:val="58"/>
              </w:numPr>
              <w:ind w:firstLineChars="0"/>
              <w:rPr>
                <w:rFonts w:eastAsia="仿宋"/>
                <w:b/>
                <w:kern w:val="0"/>
                <w:szCs w:val="21"/>
              </w:rPr>
            </w:pPr>
            <w:r>
              <w:rPr>
                <w:rFonts w:eastAsia="仿宋"/>
                <w:b/>
                <w:kern w:val="0"/>
                <w:szCs w:val="21"/>
              </w:rPr>
              <w:t>else</w:t>
            </w:r>
          </w:p>
          <w:p w:rsidR="002C0F56" w:rsidRPr="002C0F56" w:rsidRDefault="002C0F56" w:rsidP="00136D40">
            <w:pPr>
              <w:pStyle w:val="afff9"/>
              <w:numPr>
                <w:ilvl w:val="3"/>
                <w:numId w:val="58"/>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46675D">
              <w:rPr>
                <w:rFonts w:eastAsia="仿宋"/>
                <w:i/>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w:t>
            </w:r>
            <w:r w:rsidR="001631C7" w:rsidRPr="0046675D">
              <w:rPr>
                <w:rFonts w:eastAsia="仿宋"/>
                <w:i/>
                <w:kern w:val="0"/>
                <w:szCs w:val="21"/>
              </w:rPr>
              <w:t>EdgeSet</w:t>
            </w:r>
            <w:r w:rsidR="001631C7" w:rsidRPr="002C0F56">
              <w:rPr>
                <w:rFonts w:eastAsia="仿宋"/>
                <w:kern w:val="0"/>
                <w:szCs w:val="21"/>
              </w:rPr>
              <w:t>)</w:t>
            </w:r>
            <w:r w:rsidR="0046675D">
              <w:rPr>
                <w:rFonts w:eastAsia="仿宋"/>
                <w:kern w:val="0"/>
                <w:szCs w:val="21"/>
              </w:rPr>
              <w:t>;</w:t>
            </w:r>
          </w:p>
          <w:p w:rsidR="002C0F56" w:rsidRPr="0046675D" w:rsidRDefault="002C0F56" w:rsidP="00136D40">
            <w:pPr>
              <w:pStyle w:val="afff9"/>
              <w:numPr>
                <w:ilvl w:val="3"/>
                <w:numId w:val="58"/>
              </w:numPr>
              <w:ind w:firstLineChars="0"/>
              <w:rPr>
                <w:rFonts w:eastAsia="仿宋"/>
                <w:i/>
                <w:kern w:val="0"/>
                <w:szCs w:val="21"/>
              </w:rPr>
            </w:pPr>
            <w:r w:rsidRPr="002C0F56">
              <w:rPr>
                <w:rFonts w:eastAsia="仿宋"/>
                <w:kern w:val="0"/>
                <w:szCs w:val="21"/>
              </w:rPr>
              <w:t xml:space="preserve">    </w:t>
            </w:r>
            <w:r w:rsidR="001631C7" w:rsidRPr="0046675D">
              <w:rPr>
                <w:rFonts w:eastAsia="仿宋"/>
                <w:i/>
                <w:kern w:val="0"/>
                <w:szCs w:val="21"/>
              </w:rPr>
              <w:t>eleCoverSet</w:t>
            </w:r>
            <w:r w:rsidR="0046675D">
              <w:rPr>
                <w:rFonts w:ascii="仿宋" w:eastAsia="仿宋" w:hAnsi="仿宋" w:hint="eastAsia"/>
                <w:i/>
                <w:kern w:val="0"/>
                <w:szCs w:val="21"/>
              </w:rPr>
              <w:t>←</w:t>
            </w:r>
            <w:r w:rsidR="001631C7" w:rsidRPr="0046675D">
              <w:rPr>
                <w:rFonts w:eastAsia="仿宋"/>
                <w:i/>
                <w:kern w:val="0"/>
                <w:szCs w:val="21"/>
              </w:rPr>
              <w:t>EdgeSet</w:t>
            </w:r>
            <w:r w:rsidR="0046675D" w:rsidRP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end if</w:t>
            </w:r>
          </w:p>
          <w:p w:rsidR="001631C7" w:rsidRPr="001631C7"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w:t>
            </w:r>
            <w:r w:rsidR="0046675D" w:rsidRPr="0046675D">
              <w:rPr>
                <w:rFonts w:eastAsia="仿宋"/>
                <w:i/>
                <w:kern w:val="0"/>
                <w:szCs w:val="21"/>
              </w:rPr>
              <w:t>ele</w:t>
            </w:r>
            <w:r w:rsidR="0046675D">
              <w:rPr>
                <w:rFonts w:eastAsia="仿宋"/>
                <w:kern w:val="0"/>
                <w:szCs w:val="21"/>
              </w:rPr>
              <w:t xml:space="preserve"> </w:t>
            </w:r>
            <w:r w:rsidRPr="001631C7">
              <w:rPr>
                <w:rFonts w:eastAsia="仿宋"/>
                <w:kern w:val="0"/>
                <w:szCs w:val="21"/>
              </w:rPr>
              <w:t xml:space="preserve">in </w:t>
            </w:r>
            <w:r w:rsidRPr="0046675D">
              <w:rPr>
                <w:rFonts w:eastAsia="仿宋"/>
                <w:i/>
                <w:kern w:val="0"/>
                <w:szCs w:val="21"/>
              </w:rPr>
              <w:t>eleCoverSet</w:t>
            </w:r>
            <w:r w:rsidRPr="001631C7">
              <w:rPr>
                <w:rFonts w:eastAsia="仿宋"/>
                <w:kern w:val="0"/>
                <w:szCs w:val="21"/>
              </w:rPr>
              <w:t xml:space="preserve"> </w:t>
            </w:r>
            <w:r w:rsidRPr="001631C7">
              <w:rPr>
                <w:rFonts w:eastAsia="仿宋"/>
                <w:b/>
                <w:kern w:val="0"/>
                <w:szCs w:val="21"/>
              </w:rPr>
              <w:t>do</w:t>
            </w:r>
          </w:p>
          <w:p w:rsidR="001631C7" w:rsidRPr="001631C7" w:rsidRDefault="001631C7" w:rsidP="00136D40">
            <w:pPr>
              <w:pStyle w:val="afff9"/>
              <w:numPr>
                <w:ilvl w:val="3"/>
                <w:numId w:val="58"/>
              </w:numPr>
              <w:ind w:firstLineChars="0"/>
              <w:rPr>
                <w:rFonts w:eastAsiaTheme="minorEastAsia"/>
                <w:kern w:val="0"/>
                <w:szCs w:val="21"/>
              </w:rPr>
            </w:pPr>
            <w:r w:rsidRPr="001631C7">
              <w:rPr>
                <w:rFonts w:eastAsia="仿宋"/>
                <w:kern w:val="0"/>
                <w:szCs w:val="21"/>
              </w:rPr>
              <w:t xml:space="preserve">    Generate test sequence </w:t>
            </w:r>
            <w:r w:rsidRPr="0046675D">
              <w:rPr>
                <w:rFonts w:eastAsia="仿宋"/>
                <w:i/>
                <w:kern w:val="0"/>
                <w:szCs w:val="21"/>
              </w:rPr>
              <w:t>ts</w:t>
            </w:r>
            <w:r w:rsidRPr="001631C7">
              <w:rPr>
                <w:rFonts w:eastAsia="仿宋"/>
                <w:kern w:val="0"/>
                <w:szCs w:val="21"/>
              </w:rPr>
              <w:t xml:space="preserve"> which cover </w:t>
            </w:r>
            <w:r w:rsidR="0046675D" w:rsidRPr="0046675D">
              <w:rPr>
                <w:rFonts w:eastAsia="仿宋"/>
                <w:i/>
                <w:kern w:val="0"/>
                <w:szCs w:val="21"/>
              </w:rPr>
              <w:t>ele</w:t>
            </w:r>
            <w:r w:rsidR="0046675D">
              <w:rPr>
                <w:rFonts w:eastAsia="仿宋"/>
                <w:kern w:val="0"/>
                <w:szCs w:val="21"/>
              </w:rPr>
              <w:t>;</w:t>
            </w:r>
          </w:p>
          <w:p w:rsidR="001631C7" w:rsidRPr="001631C7" w:rsidRDefault="001631C7" w:rsidP="00136D40">
            <w:pPr>
              <w:pStyle w:val="afff9"/>
              <w:numPr>
                <w:ilvl w:val="3"/>
                <w:numId w:val="58"/>
              </w:numPr>
              <w:ind w:firstLineChars="0"/>
              <w:rPr>
                <w:rFonts w:eastAsiaTheme="minorEastAsia"/>
                <w:kern w:val="0"/>
                <w:szCs w:val="21"/>
              </w:rPr>
            </w:pPr>
            <w:r>
              <w:rPr>
                <w:rFonts w:eastAsia="仿宋"/>
                <w:kern w:val="0"/>
                <w:szCs w:val="21"/>
              </w:rPr>
              <w:t xml:space="preserve">    </w:t>
            </w:r>
            <w:r w:rsidRPr="001631C7">
              <w:rPr>
                <w:rFonts w:eastAsia="仿宋"/>
                <w:kern w:val="0"/>
                <w:szCs w:val="21"/>
              </w:rPr>
              <w:t xml:space="preserve">Add </w:t>
            </w:r>
            <w:r w:rsidRPr="0046675D">
              <w:rPr>
                <w:rFonts w:eastAsia="仿宋"/>
                <w:i/>
                <w:kern w:val="0"/>
                <w:szCs w:val="21"/>
              </w:rPr>
              <w:t>ts</w:t>
            </w:r>
            <w:r w:rsidRPr="001631C7">
              <w:rPr>
                <w:rFonts w:eastAsia="仿宋"/>
                <w:kern w:val="0"/>
                <w:szCs w:val="21"/>
              </w:rPr>
              <w:t xml:space="preserve"> to </w:t>
            </w:r>
            <w:r w:rsidRPr="0046675D">
              <w:rPr>
                <w:rFonts w:eastAsia="仿宋"/>
                <w:i/>
                <w:kern w:val="0"/>
                <w:szCs w:val="21"/>
              </w:rPr>
              <w:t>initTss</w:t>
            </w:r>
            <w:r w:rsidR="0046675D">
              <w:rPr>
                <w:rFonts w:eastAsia="仿宋"/>
                <w:kern w:val="0"/>
                <w:szCs w:val="21"/>
              </w:rPr>
              <w:t>;</w:t>
            </w:r>
          </w:p>
          <w:p w:rsidR="00BA1B55" w:rsidRPr="00BA1B55"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end for</w:t>
            </w:r>
          </w:p>
          <w:p w:rsidR="00E1132A" w:rsidRPr="00BA1B55" w:rsidRDefault="00E1132A" w:rsidP="00136D40">
            <w:pPr>
              <w:pStyle w:val="afff9"/>
              <w:numPr>
                <w:ilvl w:val="3"/>
                <w:numId w:val="58"/>
              </w:numPr>
              <w:ind w:firstLineChars="0"/>
              <w:rPr>
                <w:rFonts w:eastAsiaTheme="minorEastAsia"/>
                <w:kern w:val="0"/>
                <w:szCs w:val="21"/>
              </w:rPr>
            </w:pPr>
            <w:r w:rsidRPr="00BA1B55">
              <w:rPr>
                <w:rFonts w:eastAsia="仿宋"/>
                <w:b/>
                <w:kern w:val="0"/>
                <w:szCs w:val="21"/>
              </w:rPr>
              <w:t xml:space="preserve">while </w:t>
            </w:r>
            <w:r w:rsidRPr="0046675D">
              <w:rPr>
                <w:rFonts w:eastAsia="仿宋"/>
                <w:i/>
                <w:kern w:val="0"/>
                <w:szCs w:val="21"/>
              </w:rPr>
              <w:t>eleCoverSet</w:t>
            </w:r>
            <w:r w:rsidRPr="00BA1B55">
              <w:rPr>
                <w:rFonts w:eastAsia="仿宋"/>
                <w:kern w:val="0"/>
                <w:szCs w:val="21"/>
              </w:rPr>
              <w:t xml:space="preserve"> != </w:t>
            </w:r>
            <w:r w:rsidRPr="00BA1B55">
              <w:rPr>
                <w:rFonts w:eastAsia="MS Mincho"/>
                <w:kern w:val="0"/>
                <w:szCs w:val="21"/>
              </w:rPr>
              <w:t xml:space="preserve">Ø </w:t>
            </w:r>
            <w:r w:rsidRPr="00BA1B55">
              <w:rPr>
                <w:rFonts w:eastAsia="MS Mincho"/>
                <w:b/>
                <w:kern w:val="0"/>
                <w:szCs w:val="21"/>
              </w:rPr>
              <w:t>do</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w:t>
            </w:r>
            <w:r w:rsidRPr="0046675D">
              <w:rPr>
                <w:rFonts w:eastAsiaTheme="minorEastAsia"/>
                <w:i/>
                <w:kern w:val="0"/>
                <w:szCs w:val="21"/>
              </w:rPr>
              <w:t>ts</w:t>
            </w:r>
            <w:r>
              <w:rPr>
                <w:rFonts w:eastAsiaTheme="minorEastAsia"/>
                <w:kern w:val="0"/>
                <w:szCs w:val="21"/>
              </w:rPr>
              <w:t xml:space="preserve"> in </w:t>
            </w:r>
            <w:r w:rsidRPr="0046675D">
              <w:rPr>
                <w:rFonts w:eastAsia="仿宋"/>
                <w:i/>
                <w:kern w:val="0"/>
                <w:szCs w:val="21"/>
              </w:rPr>
              <w:t>initTss</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46675D">
              <w:rPr>
                <w:rFonts w:eastAsia="仿宋"/>
                <w:kern w:val="0"/>
                <w:szCs w:val="21"/>
              </w:rPr>
              <w:t xml:space="preserve"> set </w:t>
            </w:r>
            <w:r w:rsidR="00120CD2" w:rsidRPr="0046675D">
              <w:rPr>
                <w:rFonts w:eastAsia="仿宋"/>
                <w:i/>
                <w:kern w:val="0"/>
                <w:szCs w:val="21"/>
              </w:rPr>
              <w:t>eleTCoverSet</w:t>
            </w:r>
            <w:r w:rsidR="00120CD2">
              <w:rPr>
                <w:rFonts w:eastAsia="仿宋"/>
                <w:kern w:val="0"/>
                <w:szCs w:val="21"/>
              </w:rPr>
              <w:t xml:space="preserve"> which </w:t>
            </w:r>
            <w:r w:rsidR="00120CD2" w:rsidRPr="0046675D">
              <w:rPr>
                <w:rFonts w:eastAsia="仿宋"/>
                <w:i/>
                <w:kern w:val="0"/>
                <w:szCs w:val="21"/>
              </w:rPr>
              <w:t>ts</w:t>
            </w:r>
            <w:r w:rsidR="00120CD2">
              <w:rPr>
                <w:rFonts w:eastAsia="仿宋"/>
                <w:kern w:val="0"/>
                <w:szCs w:val="21"/>
              </w:rPr>
              <w:t xml:space="preserve"> covers</w:t>
            </w:r>
            <w:r w:rsidR="0046675D">
              <w:rPr>
                <w:rFonts w:eastAsia="仿宋"/>
                <w:kern w:val="0"/>
                <w:szCs w:val="21"/>
              </w:rPr>
              <w:t>;</w:t>
            </w:r>
          </w:p>
          <w:p w:rsidR="003379AB" w:rsidRPr="00120CD2" w:rsidRDefault="003379AB" w:rsidP="00136D40">
            <w:pPr>
              <w:pStyle w:val="afff9"/>
              <w:numPr>
                <w:ilvl w:val="3"/>
                <w:numId w:val="58"/>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46675D">
              <w:rPr>
                <w:rFonts w:eastAsia="仿宋"/>
                <w:i/>
                <w:kern w:val="0"/>
                <w:szCs w:val="21"/>
              </w:rPr>
              <w:t>eleTCoverSet</w:t>
            </w:r>
            <w:r>
              <w:rPr>
                <w:rFonts w:eastAsia="仿宋"/>
                <w:kern w:val="0"/>
                <w:szCs w:val="21"/>
              </w:rPr>
              <w:t xml:space="preserve">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eleCoverSet</w:t>
            </w:r>
            <w:r w:rsidR="0046675D">
              <w:rPr>
                <w:rFonts w:ascii="仿宋" w:eastAsia="仿宋" w:hAnsi="仿宋" w:hint="eastAsia"/>
                <w:kern w:val="0"/>
                <w:szCs w:val="21"/>
              </w:rPr>
              <w:t>←</w:t>
            </w:r>
            <w:r w:rsidR="00E1132A" w:rsidRPr="0046675D">
              <w:rPr>
                <w:rFonts w:eastAsia="仿宋"/>
                <w:i/>
                <w:kern w:val="0"/>
                <w:szCs w:val="21"/>
              </w:rPr>
              <w:t>eleCoverSet</w:t>
            </w:r>
            <w:r w:rsidR="00E1132A" w:rsidRPr="00BA1B55">
              <w:rPr>
                <w:rFonts w:eastAsia="仿宋"/>
                <w:kern w:val="0"/>
                <w:szCs w:val="21"/>
              </w:rPr>
              <w:t xml:space="preserve"> – </w:t>
            </w:r>
            <w:r w:rsidR="00E1132A" w:rsidRPr="0046675D">
              <w:rPr>
                <w:rFonts w:eastAsia="仿宋"/>
                <w:i/>
                <w:kern w:val="0"/>
                <w:szCs w:val="21"/>
              </w:rPr>
              <w:t>eleTCoverSet</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i/>
                <w:kern w:val="0"/>
                <w:szCs w:val="21"/>
              </w:rPr>
              <w:t>←</w:t>
            </w:r>
            <w:r w:rsidR="00E1132A" w:rsidRPr="0046675D">
              <w:rPr>
                <w:rFonts w:eastAsia="仿宋"/>
                <w:i/>
                <w:kern w:val="0"/>
                <w:szCs w:val="21"/>
              </w:rPr>
              <w:t>initTs</w:t>
            </w:r>
            <w:r w:rsidRPr="0046675D">
              <w:rPr>
                <w:rFonts w:eastAsia="仿宋"/>
                <w:i/>
                <w:kern w:val="0"/>
                <w:szCs w:val="21"/>
              </w:rPr>
              <w:t>s</w:t>
            </w:r>
            <w:r w:rsidR="00E1132A" w:rsidRPr="0046675D">
              <w:rPr>
                <w:rFonts w:eastAsia="仿宋"/>
                <w:i/>
                <w:kern w:val="0"/>
                <w:szCs w:val="21"/>
              </w:rPr>
              <w:t xml:space="preserve"> – ts</w:t>
            </w:r>
            <w:r w:rsid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46675D">
              <w:rPr>
                <w:rFonts w:eastAsiaTheme="minorEastAsia" w:hint="eastAsia"/>
                <w:i/>
                <w:kern w:val="0"/>
                <w:szCs w:val="21"/>
              </w:rPr>
              <w:t>ts</w:t>
            </w:r>
            <w:r w:rsidRPr="0046675D">
              <w:rPr>
                <w:rFonts w:eastAsiaTheme="minorEastAsia"/>
                <w:i/>
                <w:kern w:val="0"/>
                <w:szCs w:val="21"/>
              </w:rPr>
              <w:t>s</w:t>
            </w:r>
            <w:r w:rsidR="0046675D">
              <w:rPr>
                <w:rFonts w:ascii="宋体" w:hAnsi="宋体" w:hint="eastAsia"/>
                <w:i/>
                <w:kern w:val="0"/>
                <w:szCs w:val="21"/>
              </w:rPr>
              <w:t>←</w:t>
            </w:r>
            <w:r w:rsidR="00E1132A" w:rsidRPr="0046675D">
              <w:rPr>
                <w:rFonts w:eastAsiaTheme="minorEastAsia"/>
                <w:i/>
                <w:kern w:val="0"/>
                <w:szCs w:val="21"/>
              </w:rPr>
              <w:t>ts</w:t>
            </w:r>
            <w:r w:rsidRPr="0046675D">
              <w:rPr>
                <w:rFonts w:eastAsiaTheme="minorEastAsia"/>
                <w:i/>
                <w:kern w:val="0"/>
                <w:szCs w:val="21"/>
              </w:rPr>
              <w:t>s</w:t>
            </w:r>
            <w:r w:rsidR="00E1132A" w:rsidRPr="0046675D">
              <w:rPr>
                <w:rFonts w:eastAsiaTheme="minorEastAsia"/>
                <w:i/>
                <w:kern w:val="0"/>
                <w:szCs w:val="21"/>
              </w:rPr>
              <w:t xml:space="preserve"> + </w:t>
            </w:r>
            <w:r w:rsidR="00E1132A" w:rsidRPr="0046675D">
              <w:rPr>
                <w:rFonts w:eastAsia="仿宋"/>
                <w:i/>
                <w:kern w:val="0"/>
                <w:szCs w:val="21"/>
              </w:rPr>
              <w:t>ts</w:t>
            </w:r>
            <w:r w:rsidR="0046675D">
              <w:rPr>
                <w:rFonts w:eastAsia="仿宋"/>
                <w:kern w:val="0"/>
                <w:szCs w:val="21"/>
              </w:rPr>
              <w:t>;</w:t>
            </w:r>
          </w:p>
          <w:p w:rsidR="003379AB" w:rsidRPr="003379AB" w:rsidRDefault="003379AB" w:rsidP="00136D40">
            <w:pPr>
              <w:pStyle w:val="afff9"/>
              <w:numPr>
                <w:ilvl w:val="3"/>
                <w:numId w:val="58"/>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rsidR="00E1132A" w:rsidRPr="00BA1B55" w:rsidRDefault="00E1132A" w:rsidP="00136D40">
            <w:pPr>
              <w:pStyle w:val="afff9"/>
              <w:numPr>
                <w:ilvl w:val="3"/>
                <w:numId w:val="58"/>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rsidR="00BA1B55" w:rsidRPr="00B27832" w:rsidRDefault="00B27832" w:rsidP="00B27832">
            <w:pPr>
              <w:rPr>
                <w:rFonts w:eastAsia="仿宋"/>
                <w:kern w:val="0"/>
                <w:szCs w:val="21"/>
              </w:rPr>
            </w:pPr>
            <w:r w:rsidRPr="00F47947">
              <w:rPr>
                <w:rFonts w:hint="eastAsia"/>
                <w:szCs w:val="21"/>
              </w:rPr>
              <w:t>END PROCEDURE</w:t>
            </w:r>
          </w:p>
        </w:tc>
      </w:tr>
    </w:tbl>
    <w:p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DA435D">
        <w:rPr>
          <w:rFonts w:eastAsia="仿宋"/>
          <w:noProof/>
          <w:kern w:val="0"/>
          <w:szCs w:val="21"/>
        </w:rPr>
        <w:t>16</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rsidR="00A6779B" w:rsidRDefault="00A6779B" w:rsidP="00A6779B">
      <w:pPr>
        <w:pStyle w:val="u5"/>
        <w:spacing w:before="24" w:after="24"/>
        <w:ind w:firstLine="480"/>
      </w:pPr>
      <w:r>
        <w:rPr>
          <w:rFonts w:hint="eastAsia"/>
        </w:rPr>
        <w:t>该算法由</w:t>
      </w:r>
      <w:r w:rsidR="002527F2">
        <w:rPr>
          <w:rFonts w:hint="eastAsia"/>
        </w:rPr>
        <w:t>四</w:t>
      </w:r>
      <w:r>
        <w:t>个</w:t>
      </w:r>
      <w:r>
        <w:rPr>
          <w:rFonts w:hint="eastAsia"/>
        </w:rPr>
        <w:t>主要</w:t>
      </w:r>
      <w:r>
        <w:t>步骤组成：</w:t>
      </w:r>
    </w:p>
    <w:p w:rsidR="00A6779B" w:rsidRDefault="00A6779B" w:rsidP="00136D40">
      <w:pPr>
        <w:pStyle w:val="u5"/>
        <w:numPr>
          <w:ilvl w:val="0"/>
          <w:numId w:val="59"/>
        </w:numPr>
        <w:spacing w:before="24" w:after="24"/>
        <w:ind w:firstLineChars="0"/>
      </w:pPr>
      <w:r>
        <w:rPr>
          <w:rFonts w:hint="eastAsia"/>
        </w:rPr>
        <w:t>初始化</w:t>
      </w:r>
      <w:r>
        <w:t>（</w:t>
      </w:r>
      <w:r>
        <w:rPr>
          <w:rFonts w:hint="eastAsia"/>
        </w:rPr>
        <w:t>1</w:t>
      </w:r>
      <w:r>
        <w:t>-2</w:t>
      </w:r>
      <w:r>
        <w:t>）</w:t>
      </w:r>
      <w:r>
        <w:rPr>
          <w:rFonts w:hint="eastAsia"/>
        </w:rPr>
        <w:t>：</w:t>
      </w:r>
      <w:r w:rsidR="00686FF2">
        <w:rPr>
          <w:rFonts w:hint="eastAsia"/>
        </w:rPr>
        <w:t>定义</w:t>
      </w:r>
      <w:r w:rsidR="00D74E44">
        <w:rPr>
          <w:rFonts w:hint="eastAsia"/>
        </w:rPr>
        <w:t>初始</w:t>
      </w:r>
      <w:r w:rsidR="00686FF2">
        <w:rPr>
          <w:rFonts w:hint="eastAsia"/>
        </w:rPr>
        <w:t>测试</w:t>
      </w:r>
      <w:r w:rsidR="00686FF2">
        <w:t>序列</w:t>
      </w:r>
      <w:r w:rsidR="00686FF2">
        <w:rPr>
          <w:rFonts w:hint="eastAsia"/>
        </w:rPr>
        <w:t>集合</w:t>
      </w:r>
      <w:r w:rsidR="00686FF2" w:rsidRPr="002C0F56">
        <w:rPr>
          <w:rFonts w:eastAsia="仿宋"/>
          <w:kern w:val="0"/>
          <w:szCs w:val="21"/>
        </w:rPr>
        <w:t>initTss=Ø</w:t>
      </w:r>
      <w:r w:rsidR="00D74E44" w:rsidRPr="00D74E44">
        <w:rPr>
          <w:rFonts w:hint="eastAsia"/>
        </w:rPr>
        <w:t>及测试</w:t>
      </w:r>
      <w:r w:rsidR="00D74E44" w:rsidRPr="00D74E44">
        <w:t>序列集合</w:t>
      </w:r>
      <w:r w:rsidR="00D74E44" w:rsidRPr="002C0F56">
        <w:rPr>
          <w:rFonts w:eastAsia="仿宋"/>
          <w:kern w:val="0"/>
          <w:szCs w:val="21"/>
        </w:rPr>
        <w:lastRenderedPageBreak/>
        <w:t>tss=Ø</w:t>
      </w:r>
      <w:r w:rsidR="00686FF2" w:rsidRPr="00D74E44">
        <w:rPr>
          <w:rFonts w:hint="eastAsia"/>
        </w:rPr>
        <w:t>、</w:t>
      </w:r>
      <w:r w:rsidR="00247D35">
        <w:rPr>
          <w:rFonts w:hint="eastAsia"/>
        </w:rPr>
        <w:t>选取</w:t>
      </w:r>
      <w:r w:rsidR="00686FF2">
        <w:rPr>
          <w:rFonts w:hint="eastAsia"/>
        </w:rPr>
        <w:t>覆盖</w:t>
      </w:r>
      <w:r w:rsidR="00686FF2">
        <w:t>准则</w:t>
      </w:r>
      <w:r w:rsidR="00686FF2">
        <w:rPr>
          <w:rFonts w:hint="eastAsia"/>
        </w:rPr>
        <w:t>；</w:t>
      </w:r>
    </w:p>
    <w:p w:rsidR="00A6779B" w:rsidRDefault="00A6779B" w:rsidP="00136D40">
      <w:pPr>
        <w:pStyle w:val="u5"/>
        <w:numPr>
          <w:ilvl w:val="0"/>
          <w:numId w:val="59"/>
        </w:numPr>
        <w:spacing w:before="24" w:after="24"/>
        <w:ind w:firstLineChars="0"/>
      </w:pPr>
      <w:r>
        <w:rPr>
          <w:rFonts w:hint="eastAsia"/>
        </w:rPr>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w:t>
      </w:r>
      <w:r w:rsidR="00196F20">
        <w:t>8</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216881">
        <w:rPr>
          <w:rFonts w:eastAsia="仿宋"/>
          <w:kern w:val="0"/>
          <w:szCs w:val="21"/>
        </w:rPr>
        <w:t>}</w:t>
      </w:r>
      <w:r w:rsidR="00216881">
        <w:rPr>
          <w:rFonts w:eastAsia="仿宋" w:hint="eastAsia"/>
          <w:kern w:val="0"/>
          <w:szCs w:val="21"/>
        </w:rPr>
        <w:t>。</w:t>
      </w:r>
    </w:p>
    <w:p w:rsidR="00543DC2" w:rsidRDefault="00A6779B" w:rsidP="00136D40">
      <w:pPr>
        <w:pStyle w:val="u5"/>
        <w:numPr>
          <w:ilvl w:val="0"/>
          <w:numId w:val="59"/>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w:t>
      </w:r>
      <w:r w:rsidR="00196F20">
        <w:t>8</w:t>
      </w:r>
      <w:r w:rsidR="00C2414C">
        <w:rPr>
          <w:rFonts w:hint="eastAsia"/>
        </w:rPr>
        <w:t>为例</w:t>
      </w:r>
      <w:r w:rsidR="00C2414C">
        <w:t>，针对集合</w:t>
      </w:r>
      <w:r w:rsidR="00C2414C" w:rsidRPr="00772434">
        <w:rPr>
          <w:rFonts w:eastAsia="仿宋"/>
          <w:kern w:val="0"/>
          <w:szCs w:val="21"/>
        </w:rPr>
        <w:t>eleCover</w:t>
      </w:r>
      <w:r w:rsidR="00196F20">
        <w:rPr>
          <w:rFonts w:eastAsia="仿宋"/>
          <w:kern w:val="0"/>
          <w:szCs w:val="21"/>
        </w:rPr>
        <w:t>Set=</w:t>
      </w:r>
      <w:r w:rsidR="00C2414C">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rsidR="00C2414C"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rsidR="00A6779B" w:rsidRPr="00924D49" w:rsidRDefault="00A6779B" w:rsidP="00136D40">
      <w:pPr>
        <w:pStyle w:val="u5"/>
        <w:numPr>
          <w:ilvl w:val="0"/>
          <w:numId w:val="59"/>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196F20">
        <w:rPr>
          <w:rFonts w:eastAsiaTheme="minorEastAsia" w:hint="eastAsia"/>
          <w:kern w:val="0"/>
          <w:szCs w:val="21"/>
        </w:rPr>
        <w:t>次长序列</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lastRenderedPageBreak/>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rsidR="00BE7CD3" w:rsidRDefault="00AF66A5" w:rsidP="008A41C2">
      <w:pPr>
        <w:pStyle w:val="u5"/>
        <w:spacing w:before="24" w:after="24"/>
        <w:ind w:firstLine="480"/>
      </w:pPr>
      <w:r w:rsidRPr="00D35F6F">
        <w:rPr>
          <w:rFonts w:hint="eastAsia"/>
        </w:rPr>
        <w:t>根据</w:t>
      </w:r>
      <w:r w:rsidRPr="00D35F6F">
        <w:t>以上</w:t>
      </w:r>
      <w:r w:rsidRPr="00D35F6F">
        <w:rPr>
          <w:rFonts w:hint="eastAsia"/>
        </w:rPr>
        <w:t>四个</w:t>
      </w:r>
      <w:r w:rsidRPr="00D35F6F">
        <w:t>步骤，</w:t>
      </w:r>
      <w:r w:rsidR="008A41C2">
        <w:rPr>
          <w:rFonts w:hint="eastAsia"/>
        </w:rPr>
        <w:t>可针对</w:t>
      </w:r>
      <w:r w:rsidR="008A41C2">
        <w:t>图</w:t>
      </w:r>
      <w:r w:rsidR="008A41C2">
        <w:rPr>
          <w:rFonts w:hint="eastAsia"/>
        </w:rPr>
        <w:t>3</w:t>
      </w:r>
      <w:r w:rsidR="008A41C2">
        <w:t>-8</w:t>
      </w:r>
      <w:r w:rsidR="008A41C2">
        <w:rPr>
          <w:rFonts w:hint="eastAsia"/>
        </w:rPr>
        <w:t>行为</w:t>
      </w:r>
      <w:r w:rsidR="008A41C2">
        <w:t>模型生成满足</w:t>
      </w:r>
      <w:r w:rsidR="008A41C2">
        <w:rPr>
          <w:rFonts w:hint="eastAsia"/>
        </w:rPr>
        <w:t>响应节点</w:t>
      </w:r>
      <w:r w:rsidR="008A41C2">
        <w:t>覆盖准则的合规测试</w:t>
      </w:r>
      <w:r w:rsidR="009D49F8">
        <w:rPr>
          <w:rFonts w:hint="eastAsia"/>
        </w:rPr>
        <w:t>序列</w:t>
      </w:r>
      <w:r w:rsidRPr="00D35F6F">
        <w:t>。</w:t>
      </w:r>
    </w:p>
    <w:p w:rsidR="00ED4F26" w:rsidRDefault="00ED4F26" w:rsidP="00ED4F26">
      <w:pPr>
        <w:pStyle w:val="u5"/>
        <w:spacing w:before="24" w:after="24"/>
        <w:ind w:firstLine="480"/>
      </w:pPr>
      <w:r>
        <w:rPr>
          <w:rFonts w:hint="eastAsia"/>
        </w:rPr>
        <w:t>前文描述了预期情况的测试序列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w:t>
      </w:r>
      <w:r w:rsidR="00D627FA">
        <w:t>17</w:t>
      </w:r>
      <w:r w:rsidR="0053188A">
        <w:rPr>
          <w:rFonts w:hint="eastAsia"/>
        </w:rPr>
        <w:t>描述了冲突</w:t>
      </w:r>
      <w:r w:rsidR="0053188A">
        <w:t>测试序列的生成算法</w:t>
      </w:r>
      <w:r w:rsidR="00D627FA">
        <w:rPr>
          <w:rFonts w:hint="eastAsia"/>
        </w:rPr>
        <w:t>。</w:t>
      </w:r>
    </w:p>
    <w:tbl>
      <w:tblPr>
        <w:tblStyle w:val="afff1"/>
        <w:tblW w:w="0" w:type="auto"/>
        <w:tblLook w:val="04A0" w:firstRow="1" w:lastRow="0" w:firstColumn="1" w:lastColumn="0" w:noHBand="0" w:noVBand="1"/>
      </w:tblPr>
      <w:tblGrid>
        <w:gridCol w:w="8153"/>
      </w:tblGrid>
      <w:tr w:rsidR="00BE7CD3" w:rsidTr="0053188A">
        <w:tc>
          <w:tcPr>
            <w:tcW w:w="8153" w:type="dxa"/>
          </w:tcPr>
          <w:p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rsidTr="00134726">
        <w:tc>
          <w:tcPr>
            <w:tcW w:w="8153" w:type="dxa"/>
          </w:tcPr>
          <w:p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762528">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Pr>
                <w:rFonts w:eastAsiaTheme="minorEastAsia"/>
                <w:kern w:val="0"/>
                <w:szCs w:val="21"/>
              </w:rPr>
              <w:t xml:space="preserve">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rsidR="00762528" w:rsidRDefault="00762528" w:rsidP="0053188A">
            <w:pPr>
              <w:rPr>
                <w:rFonts w:eastAsiaTheme="minorEastAsia"/>
                <w:kern w:val="0"/>
                <w:szCs w:val="21"/>
              </w:rPr>
            </w:pPr>
            <w:r w:rsidRPr="00BA1B55">
              <w:rPr>
                <w:rFonts w:eastAsia="仿宋"/>
                <w:kern w:val="0"/>
                <w:szCs w:val="21"/>
              </w:rPr>
              <w:t>PROCEDURE</w:t>
            </w:r>
            <w:r>
              <w:rPr>
                <w:rFonts w:eastAsia="仿宋"/>
                <w:kern w:val="0"/>
                <w:szCs w:val="21"/>
              </w:rPr>
              <w:t xml:space="preserve"> Generate (G, c</w:t>
            </w:r>
            <w:r>
              <w:rPr>
                <w:rFonts w:eastAsiaTheme="minorEastAsia"/>
                <w:kern w:val="0"/>
                <w:szCs w:val="21"/>
              </w:rPr>
              <w:t>T</w:t>
            </w:r>
            <w:r>
              <w:rPr>
                <w:rFonts w:eastAsiaTheme="minorEastAsia" w:hint="eastAsia"/>
                <w:kern w:val="0"/>
                <w:szCs w:val="21"/>
              </w:rPr>
              <w:t>s</w:t>
            </w:r>
            <w:r>
              <w:rPr>
                <w:rFonts w:eastAsiaTheme="minorEastAsia"/>
                <w:kern w:val="0"/>
                <w:szCs w:val="21"/>
              </w:rPr>
              <w:t>s</w:t>
            </w:r>
            <w:r>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ascii="仿宋" w:eastAsia="仿宋" w:hAnsi="仿宋" w:hint="eastAsia"/>
                <w:kern w:val="0"/>
                <w:szCs w:val="21"/>
              </w:rPr>
              <w:t>←</w:t>
            </w:r>
            <w:r w:rsidRPr="002C0F56">
              <w:rPr>
                <w:rFonts w:eastAsia="仿宋"/>
                <w:kern w:val="0"/>
                <w:szCs w:val="21"/>
              </w:rPr>
              <w:t>Ø</w:t>
            </w:r>
            <w:r w:rsidR="00762528">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762528">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Req (</w:t>
            </w:r>
            <w:r w:rsidRPr="00762528">
              <w:rPr>
                <w:rFonts w:eastAsia="仿宋"/>
                <w:i/>
                <w:kern w:val="0"/>
                <w:szCs w:val="21"/>
              </w:rPr>
              <w:t>ReqNodeSet</w:t>
            </w:r>
            <w:r w:rsidRPr="002C0F56">
              <w:rPr>
                <w:rFonts w:eastAsia="仿宋"/>
                <w:kern w:val="0"/>
                <w:szCs w:val="21"/>
              </w:rPr>
              <w:t>)</w:t>
            </w:r>
            <w:r w:rsid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w:t>
            </w:r>
            <w:r w:rsidR="00762528" w:rsidRPr="00762528">
              <w:rPr>
                <w:rFonts w:eastAsia="仿宋"/>
                <w:i/>
                <w:kern w:val="0"/>
                <w:szCs w:val="21"/>
              </w:rPr>
              <w:t>n</w:t>
            </w:r>
            <w:r w:rsidR="00762528">
              <w:rPr>
                <w:rFonts w:eastAsia="仿宋"/>
                <w:kern w:val="0"/>
                <w:szCs w:val="21"/>
              </w:rPr>
              <w:t xml:space="preserve"> </w:t>
            </w:r>
            <w:r w:rsidRPr="0053188A">
              <w:rPr>
                <w:rFonts w:eastAsia="仿宋"/>
                <w:kern w:val="0"/>
                <w:szCs w:val="21"/>
              </w:rPr>
              <w:t xml:space="preserve">in </w:t>
            </w:r>
            <w:r w:rsidRPr="00762528">
              <w:rPr>
                <w:rFonts w:eastAsia="仿宋"/>
                <w:i/>
                <w:kern w:val="0"/>
                <w:szCs w:val="21"/>
              </w:rPr>
              <w:t>ReqNodeSet</w:t>
            </w:r>
            <w:r w:rsidRPr="0053188A">
              <w:rPr>
                <w:rFonts w:eastAsia="仿宋"/>
                <w:kern w:val="0"/>
                <w:szCs w:val="21"/>
              </w:rPr>
              <w:t xml:space="preserve"> </w:t>
            </w:r>
            <w:r w:rsidRPr="0053188A">
              <w:rPr>
                <w:rFonts w:eastAsia="仿宋"/>
                <w:b/>
                <w:kern w:val="0"/>
                <w:szCs w:val="21"/>
              </w:rPr>
              <w:t>do</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w:t>
            </w:r>
            <w:r w:rsidR="00762528" w:rsidRPr="00762528">
              <w:rPr>
                <w:rFonts w:eastAsia="仿宋"/>
                <w:i/>
                <w:kern w:val="0"/>
                <w:szCs w:val="21"/>
              </w:rPr>
              <w:t>n</w:t>
            </w:r>
            <w:r w:rsidR="00762528">
              <w:rPr>
                <w:rFonts w:eastAsia="仿宋"/>
                <w:i/>
                <w:kern w:val="0"/>
                <w:szCs w:val="21"/>
              </w:rPr>
              <w:t>.</w:t>
            </w:r>
            <w:r w:rsidRPr="00762528">
              <w:rPr>
                <w:rFonts w:eastAsia="仿宋"/>
                <w:i/>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rsidR="0053188A" w:rsidRPr="0053188A" w:rsidRDefault="0053188A"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762528">
              <w:rPr>
                <w:rFonts w:eastAsia="仿宋" w:hint="eastAsia"/>
                <w:i/>
                <w:kern w:val="0"/>
                <w:szCs w:val="21"/>
              </w:rPr>
              <w:t>n</w:t>
            </w:r>
            <w:r w:rsidR="00762528" w:rsidRP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sidRPr="00762528">
              <w:rPr>
                <w:rFonts w:eastAsiaTheme="minorEastAsia"/>
                <w:kern w:val="0"/>
                <w:szCs w:val="21"/>
              </w:rPr>
              <w:t>;</w:t>
            </w:r>
          </w:p>
          <w:p w:rsidR="0053188A" w:rsidRPr="0053188A" w:rsidRDefault="0053188A" w:rsidP="00136D40">
            <w:pPr>
              <w:pStyle w:val="afff9"/>
              <w:numPr>
                <w:ilvl w:val="6"/>
                <w:numId w:val="58"/>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762528">
              <w:rPr>
                <w:rFonts w:eastAsia="仿宋" w:hint="eastAsia"/>
                <w:i/>
                <w:kern w:val="0"/>
                <w:szCs w:val="21"/>
              </w:rPr>
              <w:t>n</w:t>
            </w:r>
            <w:r w:rsidR="00762528">
              <w:rPr>
                <w:rFonts w:eastAsia="仿宋"/>
                <w:i/>
                <w:kern w:val="0"/>
                <w:szCs w:val="21"/>
              </w:rPr>
              <w:t>.</w:t>
            </w:r>
            <w:r w:rsidRPr="00762528">
              <w:rPr>
                <w:rFonts w:eastAsia="仿宋"/>
                <w:i/>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rsid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762528">
              <w:rPr>
                <w:rFonts w:eastAsia="仿宋" w:hint="eastAsia"/>
                <w:i/>
                <w:kern w:val="0"/>
                <w:szCs w:val="21"/>
              </w:rPr>
              <w:t>n</w:t>
            </w:r>
            <w:r w:rsidR="00762528">
              <w:rPr>
                <w:rFonts w:eastAsia="仿宋"/>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eastAsiaTheme="minorEastAsia"/>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rsidR="0053188A" w:rsidRPr="00762528" w:rsidRDefault="0053188A" w:rsidP="00136D40">
            <w:pPr>
              <w:pStyle w:val="afff9"/>
              <w:numPr>
                <w:ilvl w:val="6"/>
                <w:numId w:val="58"/>
              </w:numPr>
              <w:ind w:firstLineChars="0"/>
              <w:rPr>
                <w:rFonts w:eastAsia="仿宋"/>
                <w:kern w:val="0"/>
                <w:szCs w:val="21"/>
              </w:rPr>
            </w:pPr>
            <w:r w:rsidRPr="00DA0453">
              <w:rPr>
                <w:rFonts w:eastAsia="仿宋"/>
                <w:b/>
                <w:kern w:val="0"/>
                <w:szCs w:val="21"/>
              </w:rPr>
              <w:t>end for</w:t>
            </w:r>
          </w:p>
          <w:p w:rsidR="00762528" w:rsidRPr="00762528" w:rsidRDefault="00762528" w:rsidP="00762528">
            <w:pPr>
              <w:rPr>
                <w:rFonts w:eastAsia="仿宋"/>
                <w:kern w:val="0"/>
                <w:szCs w:val="21"/>
              </w:rPr>
            </w:pPr>
            <w:r w:rsidRPr="00F47947">
              <w:rPr>
                <w:rFonts w:hint="eastAsia"/>
                <w:szCs w:val="21"/>
              </w:rPr>
              <w:t>END PROCEDURE</w:t>
            </w:r>
          </w:p>
        </w:tc>
      </w:tr>
    </w:tbl>
    <w:p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DA435D">
        <w:rPr>
          <w:rFonts w:eastAsia="仿宋"/>
          <w:noProof/>
          <w:kern w:val="0"/>
          <w:szCs w:val="21"/>
        </w:rPr>
        <w:t>17</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rsidR="00CA6818" w:rsidRDefault="005A34E9" w:rsidP="00CA6818">
      <w:pPr>
        <w:pStyle w:val="u5"/>
        <w:spacing w:before="24" w:after="24"/>
        <w:ind w:firstLine="480"/>
      </w:pPr>
      <w:r>
        <w:rPr>
          <w:rFonts w:hint="eastAsia"/>
        </w:rPr>
        <w:t>该算法由</w:t>
      </w:r>
      <w:r w:rsidR="00017B04">
        <w:rPr>
          <w:rFonts w:hint="eastAsia"/>
        </w:rPr>
        <w:t>三</w:t>
      </w:r>
      <w:r>
        <w:rPr>
          <w:rFonts w:hint="eastAsia"/>
        </w:rPr>
        <w:t>个主要</w:t>
      </w:r>
      <w:r>
        <w:t>步骤组成：</w:t>
      </w:r>
    </w:p>
    <w:p w:rsidR="00017B04" w:rsidRPr="00017B04" w:rsidRDefault="00017B04" w:rsidP="00136D40">
      <w:pPr>
        <w:pStyle w:val="u5"/>
        <w:numPr>
          <w:ilvl w:val="0"/>
          <w:numId w:val="70"/>
        </w:numPr>
        <w:spacing w:before="24" w:after="24"/>
        <w:ind w:firstLineChars="0"/>
      </w:pPr>
      <w:r>
        <w:rPr>
          <w:rFonts w:hint="eastAsia"/>
        </w:rPr>
        <w:t>集合初始化（</w:t>
      </w:r>
      <w:r>
        <w:rPr>
          <w:rFonts w:hint="eastAsia"/>
        </w:rPr>
        <w:t>1</w:t>
      </w:r>
      <w:r>
        <w:t>-2</w:t>
      </w:r>
      <w:r>
        <w:rPr>
          <w:rFonts w:hint="eastAsia"/>
        </w:rPr>
        <w:t>）：</w:t>
      </w:r>
      <w:r w:rsidR="00805BEA">
        <w:rPr>
          <w:rFonts w:hint="eastAsia"/>
        </w:rPr>
        <w:t>初始化</w:t>
      </w:r>
      <w:r w:rsidR="00805BEA">
        <w:t>冲突测试</w:t>
      </w:r>
      <w:r w:rsidR="00805BEA">
        <w:rPr>
          <w:rFonts w:hint="eastAsia"/>
        </w:rPr>
        <w:t>序列</w:t>
      </w:r>
      <w:r w:rsidR="00805BEA">
        <w:t>集合</w:t>
      </w:r>
      <w:r w:rsidR="00805BEA">
        <w:rPr>
          <w:rFonts w:eastAsia="仿宋"/>
          <w:kern w:val="0"/>
          <w:szCs w:val="21"/>
        </w:rPr>
        <w:t>c</w:t>
      </w:r>
      <w:r w:rsidR="00805BEA">
        <w:rPr>
          <w:rFonts w:eastAsiaTheme="minorEastAsia"/>
          <w:kern w:val="0"/>
          <w:szCs w:val="21"/>
        </w:rPr>
        <w:t>T</w:t>
      </w:r>
      <w:r w:rsidR="00805BEA">
        <w:rPr>
          <w:rFonts w:eastAsiaTheme="minorEastAsia" w:hint="eastAsia"/>
          <w:kern w:val="0"/>
          <w:szCs w:val="21"/>
        </w:rPr>
        <w:t>s</w:t>
      </w:r>
      <w:r w:rsidR="00805BEA">
        <w:rPr>
          <w:rFonts w:eastAsiaTheme="minorEastAsia"/>
          <w:kern w:val="0"/>
          <w:szCs w:val="21"/>
        </w:rPr>
        <w:t>s</w:t>
      </w:r>
      <w:r w:rsidR="00805BEA" w:rsidRPr="002C0F56">
        <w:rPr>
          <w:rFonts w:eastAsia="仿宋"/>
          <w:kern w:val="0"/>
          <w:szCs w:val="21"/>
        </w:rPr>
        <w:t>=Ø</w:t>
      </w:r>
      <w:r w:rsidR="00805BEA" w:rsidRPr="00805BEA">
        <w:rPr>
          <w:rFonts w:hint="eastAsia"/>
        </w:rPr>
        <w:t>，</w:t>
      </w:r>
      <w:r w:rsidR="00805BEA" w:rsidRPr="00805BEA">
        <w:t>解析</w:t>
      </w:r>
      <w:r w:rsidR="00805BEA">
        <w:rPr>
          <w:rFonts w:hint="eastAsia"/>
        </w:rPr>
        <w:t>行为</w:t>
      </w:r>
      <w:r w:rsidR="00805BEA">
        <w:t>模型获取</w:t>
      </w:r>
      <w:r w:rsidR="00805BEA">
        <w:rPr>
          <w:rFonts w:hint="eastAsia"/>
        </w:rPr>
        <w:t>请求</w:t>
      </w:r>
      <w:r w:rsidR="00805BEA">
        <w:t>节点集合</w:t>
      </w:r>
      <w:r w:rsidR="00805BEA" w:rsidRPr="002C0F56">
        <w:rPr>
          <w:rFonts w:eastAsia="仿宋"/>
          <w:kern w:val="0"/>
          <w:szCs w:val="21"/>
        </w:rPr>
        <w:t>ReqNodeSet</w:t>
      </w:r>
      <w:r w:rsidR="00805BEA">
        <w:rPr>
          <w:rFonts w:eastAsia="仿宋" w:hint="eastAsia"/>
          <w:kern w:val="0"/>
          <w:szCs w:val="21"/>
        </w:rPr>
        <w:t>。</w:t>
      </w:r>
      <w:r w:rsidR="00805BEA" w:rsidRPr="00805BEA">
        <w:t>针对</w:t>
      </w:r>
      <w:r w:rsidR="00805BEA" w:rsidRPr="00805BEA">
        <w:rPr>
          <w:rFonts w:hint="eastAsia"/>
        </w:rPr>
        <w:t>图</w:t>
      </w:r>
      <w:r w:rsidR="00805BEA">
        <w:rPr>
          <w:rFonts w:hint="eastAsia"/>
        </w:rPr>
        <w:t>3</w:t>
      </w:r>
      <w:r w:rsidR="00805BEA">
        <w:t>-8</w:t>
      </w:r>
      <w:r w:rsidR="00805BEA">
        <w:rPr>
          <w:rFonts w:hint="eastAsia"/>
        </w:rPr>
        <w:t>有</w:t>
      </w:r>
      <w:r w:rsidR="00805BEA">
        <w:t>，</w:t>
      </w:r>
      <w:r w:rsidR="00805BEA" w:rsidRPr="002C0F56">
        <w:rPr>
          <w:rFonts w:eastAsia="仿宋"/>
          <w:kern w:val="0"/>
          <w:szCs w:val="21"/>
        </w:rPr>
        <w:t>ReqNodeSet</w:t>
      </w:r>
      <w:r w:rsidR="00805BEA">
        <w:rPr>
          <w:rFonts w:eastAsia="仿宋"/>
          <w:kern w:val="0"/>
          <w:szCs w:val="21"/>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eastAsia="仿宋"/>
          <w:kern w:val="0"/>
          <w:szCs w:val="21"/>
        </w:rPr>
        <w:t>}</w:t>
      </w:r>
      <w:r w:rsidR="00805BEA">
        <w:rPr>
          <w:rFonts w:eastAsia="仿宋" w:hint="eastAsia"/>
          <w:kern w:val="0"/>
          <w:szCs w:val="21"/>
        </w:rPr>
        <w:t>。</w:t>
      </w:r>
    </w:p>
    <w:p w:rsidR="005A34E9" w:rsidRDefault="005B2B1D" w:rsidP="00136D40">
      <w:pPr>
        <w:pStyle w:val="u5"/>
        <w:numPr>
          <w:ilvl w:val="0"/>
          <w:numId w:val="70"/>
        </w:numPr>
        <w:spacing w:before="24" w:after="24"/>
        <w:ind w:firstLineChars="0"/>
      </w:pPr>
      <w:r>
        <w:rPr>
          <w:rFonts w:hint="eastAsia"/>
        </w:rPr>
        <w:t>重复调用约束</w:t>
      </w:r>
      <w:r>
        <w:t>冲突序列生成</w:t>
      </w:r>
      <w:r w:rsidR="00017B04">
        <w:rPr>
          <w:rFonts w:hint="eastAsia"/>
        </w:rPr>
        <w:t>（</w:t>
      </w:r>
      <w:r w:rsidR="00017B04">
        <w:rPr>
          <w:rFonts w:hint="eastAsia"/>
        </w:rPr>
        <w:t>4</w:t>
      </w:r>
      <w:r w:rsidR="00017B04">
        <w:t>-7</w:t>
      </w:r>
      <w:r w:rsidR="00017B04">
        <w:rPr>
          <w:rFonts w:hint="eastAsia"/>
        </w:rPr>
        <w:t>）</w:t>
      </w:r>
      <w:r>
        <w:rPr>
          <w:rFonts w:hint="eastAsia"/>
        </w:rPr>
        <w:t>：</w:t>
      </w:r>
      <w:r w:rsidR="00017B04">
        <w:rPr>
          <w:rFonts w:hint="eastAsia"/>
        </w:rPr>
        <w:t>针对</w:t>
      </w:r>
      <w:r w:rsidR="00805BEA">
        <w:rPr>
          <w:rFonts w:hint="eastAsia"/>
        </w:rPr>
        <w:t>请求</w:t>
      </w:r>
      <w:r w:rsidR="00805BEA">
        <w:t>节点集合</w:t>
      </w:r>
      <w:r w:rsidR="00805BEA">
        <w:rPr>
          <w:rFonts w:hint="eastAsia"/>
        </w:rPr>
        <w:t>中</w:t>
      </w:r>
      <w:r w:rsidR="00805BEA">
        <w:t>的每个元素，</w:t>
      </w:r>
      <w:r w:rsidR="00805BEA">
        <w:rPr>
          <w:rFonts w:hint="eastAsia"/>
        </w:rPr>
        <w:t>获取</w:t>
      </w:r>
      <w:r w:rsidR="00805BEA">
        <w:t>其重复调用</w:t>
      </w:r>
      <w:r w:rsidR="00805BEA">
        <w:rPr>
          <w:rFonts w:hint="eastAsia"/>
        </w:rPr>
        <w:t>约束</w:t>
      </w:r>
      <w:r w:rsidR="00805BEA">
        <w:t>，若该约束为</w:t>
      </w:r>
      <w:r w:rsidR="00805BEA">
        <w:t>false</w:t>
      </w:r>
      <w:r w:rsidR="00805BEA">
        <w:t>，生成</w:t>
      </w:r>
      <w:r w:rsidR="00805BEA">
        <w:rPr>
          <w:rFonts w:hint="eastAsia"/>
        </w:rPr>
        <w:t>请求</w:t>
      </w:r>
      <w:r w:rsidR="00805BEA">
        <w:t>节点执行成功后</w:t>
      </w:r>
      <w:r w:rsidR="00805BEA">
        <w:lastRenderedPageBreak/>
        <w:t>重复调用该节点的序列。</w:t>
      </w:r>
      <w:r w:rsidR="00805BEA">
        <w:rPr>
          <w:rFonts w:hint="eastAsia"/>
        </w:rPr>
        <w:t>根据图</w:t>
      </w:r>
      <w:r w:rsidR="00805BEA">
        <w:rPr>
          <w:rFonts w:hint="eastAsia"/>
        </w:rPr>
        <w:t>3</w:t>
      </w:r>
      <w:r w:rsidR="00805BEA">
        <w:t>-9</w:t>
      </w:r>
      <w:r w:rsidR="00805BEA">
        <w:rPr>
          <w:rFonts w:hint="eastAsia"/>
        </w:rPr>
        <w:t>可知</w:t>
      </w:r>
      <w:r w:rsidR="00805BE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C60736">
        <w:t>login</w:t>
      </w:r>
      <w:r w:rsidR="00805BEA" w:rsidRPr="00805BEA">
        <w:rPr>
          <w:rFonts w:asciiTheme="minorEastAsia" w:eastAsiaTheme="minorEastAsia" w:hAnsiTheme="minorEastAsia"/>
        </w:rPr>
        <w:t>”</w:t>
      </w:r>
      <w:r w:rsidR="00805BEA">
        <w:rPr>
          <w:rFonts w:hint="eastAsia"/>
        </w:rPr>
        <w:t>序列。</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e5</w:t>
      </w:r>
      <w:r w:rsidR="00805BEA" w:rsidRPr="00EC31B7">
        <w:rPr>
          <w:rFonts w:hint="eastAsia"/>
        </w:rPr>
        <w:t>→</w:t>
      </w:r>
      <w:r w:rsidR="00805BEA" w:rsidRPr="00EC31B7">
        <w:t>feeCalculate</w:t>
      </w:r>
      <w:r w:rsidR="00805BEA" w:rsidRPr="00EC31B7">
        <w:rPr>
          <w:rFonts w:hint="eastAsia"/>
        </w:rPr>
        <w:t>→</w:t>
      </w:r>
      <w:r w:rsidR="00805BEA" w:rsidRPr="00EC31B7">
        <w:rPr>
          <w:rFonts w:hint="eastAsia"/>
        </w:rPr>
        <w:t>e7</w:t>
      </w:r>
      <w:r w:rsidR="00805BEA" w:rsidRPr="00EC31B7">
        <w:rPr>
          <w:rFonts w:hint="eastAsia"/>
        </w:rPr>
        <w:t>→</w:t>
      </w:r>
      <w:r w:rsidR="00805BEA" w:rsidRPr="00EC31B7">
        <w:t>feeCalculateResponse_succ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EC31B7">
        <w:t>feeCalculate</w:t>
      </w:r>
      <w:r w:rsidR="00805BEA" w:rsidRPr="00805BEA">
        <w:rPr>
          <w:rFonts w:asciiTheme="minorEastAsia" w:eastAsiaTheme="minorEastAsia" w:hAnsiTheme="minorEastAsia"/>
        </w:rPr>
        <w:t>”</w:t>
      </w:r>
      <w:r w:rsidR="00805BEA">
        <w:rPr>
          <w:rFonts w:hint="eastAsia"/>
        </w:rPr>
        <w:t>序列</w:t>
      </w:r>
      <w:r w:rsidR="0040569D">
        <w:rPr>
          <w:rFonts w:hint="eastAsia"/>
        </w:rPr>
        <w:t>，</w:t>
      </w:r>
      <w:r w:rsidR="0040569D">
        <w:t>ef</w:t>
      </w:r>
      <w:r w:rsidR="0040569D">
        <w:rPr>
          <w:rFonts w:hint="eastAsia"/>
        </w:rPr>
        <w:t>代表错误</w:t>
      </w:r>
      <w:r w:rsidR="0040569D">
        <w:t>转移边。</w:t>
      </w:r>
    </w:p>
    <w:p w:rsidR="005B2B1D" w:rsidRDefault="005B2B1D" w:rsidP="00136D40">
      <w:pPr>
        <w:pStyle w:val="u5"/>
        <w:numPr>
          <w:ilvl w:val="0"/>
          <w:numId w:val="70"/>
        </w:numPr>
        <w:spacing w:before="24" w:after="24"/>
        <w:ind w:firstLineChars="0"/>
      </w:pPr>
      <w:r>
        <w:rPr>
          <w:rFonts w:hint="eastAsia"/>
        </w:rPr>
        <w:t>顺序</w:t>
      </w:r>
      <w:r>
        <w:t>约束冲突序列生成</w:t>
      </w:r>
      <w:r w:rsidR="00017B04">
        <w:rPr>
          <w:rFonts w:hint="eastAsia"/>
        </w:rPr>
        <w:t>（</w:t>
      </w:r>
      <w:r w:rsidR="00017B04">
        <w:rPr>
          <w:rFonts w:hint="eastAsia"/>
        </w:rPr>
        <w:t>8</w:t>
      </w:r>
      <w:r w:rsidR="00017B04">
        <w:t>-11</w:t>
      </w:r>
      <w:r w:rsidR="00017B04">
        <w:rPr>
          <w:rFonts w:hint="eastAsia"/>
        </w:rPr>
        <w:t>）</w:t>
      </w:r>
      <w:r>
        <w:t>：</w:t>
      </w:r>
      <w:r w:rsidR="005847DA">
        <w:rPr>
          <w:rFonts w:hint="eastAsia"/>
        </w:rPr>
        <w:t>针对请求</w:t>
      </w:r>
      <w:r w:rsidR="005847DA">
        <w:t>节点集合</w:t>
      </w:r>
      <w:r w:rsidR="005847DA">
        <w:rPr>
          <w:rFonts w:hint="eastAsia"/>
        </w:rPr>
        <w:t>中</w:t>
      </w:r>
      <w:r w:rsidR="005847DA">
        <w:t>的每个元素，</w:t>
      </w:r>
      <w:r w:rsidR="005847DA">
        <w:rPr>
          <w:rFonts w:hint="eastAsia"/>
        </w:rPr>
        <w:t>获取</w:t>
      </w:r>
      <w:r w:rsidR="005847DA">
        <w:t>其</w:t>
      </w:r>
      <w:r w:rsidR="005847DA">
        <w:rPr>
          <w:rFonts w:hint="eastAsia"/>
        </w:rPr>
        <w:t>顺序约束</w:t>
      </w:r>
      <w:r w:rsidR="0040569D">
        <w:rPr>
          <w:rFonts w:hint="eastAsia"/>
        </w:rPr>
        <w:t>，</w:t>
      </w:r>
      <w:r w:rsidR="0040569D">
        <w:t>若该约束</w:t>
      </w:r>
      <w:r w:rsidR="005847DA">
        <w:rPr>
          <w:rFonts w:hint="eastAsia"/>
        </w:rPr>
        <w:t>为</w:t>
      </w:r>
      <w:r w:rsidR="005847DA">
        <w:t>空，则该</w:t>
      </w:r>
      <w:r w:rsidR="005847DA">
        <w:rPr>
          <w:rFonts w:hint="eastAsia"/>
        </w:rPr>
        <w:t>请求</w:t>
      </w:r>
      <w:r w:rsidR="005847DA">
        <w:t>节点对应操作可直接调用</w:t>
      </w:r>
      <w:r w:rsidR="005847DA">
        <w:rPr>
          <w:rFonts w:hint="eastAsia"/>
        </w:rPr>
        <w:t>。否则</w:t>
      </w:r>
      <w:r w:rsidR="005847DA">
        <w:t>，</w:t>
      </w:r>
      <w:r w:rsidR="005847DA">
        <w:rPr>
          <w:rFonts w:hint="eastAsia"/>
        </w:rPr>
        <w:t>该</w:t>
      </w:r>
      <w:r w:rsidR="005847DA">
        <w:t>节点</w:t>
      </w:r>
      <w:r w:rsidR="005847DA">
        <w:rPr>
          <w:rFonts w:hint="eastAsia"/>
        </w:rPr>
        <w:t>需</w:t>
      </w:r>
      <w:r w:rsidR="005847DA">
        <w:t>依据</w:t>
      </w:r>
      <w:r w:rsidR="005847DA">
        <w:rPr>
          <w:rFonts w:hint="eastAsia"/>
        </w:rPr>
        <w:t>按</w:t>
      </w:r>
      <w:r w:rsidR="005847DA">
        <w:t>一定</w:t>
      </w:r>
      <w:r w:rsidR="005847DA">
        <w:rPr>
          <w:rFonts w:hint="eastAsia"/>
        </w:rPr>
        <w:t>顺序的正确执行，生成直接</w:t>
      </w:r>
      <w:r w:rsidR="005847DA">
        <w:t>调用该节点的错误序列。</w:t>
      </w:r>
      <w:r w:rsidR="005847DA">
        <w:rPr>
          <w:rFonts w:hint="eastAsia"/>
        </w:rPr>
        <w:t>根据图</w:t>
      </w:r>
      <w:r w:rsidR="005847DA">
        <w:rPr>
          <w:rFonts w:hint="eastAsia"/>
        </w:rPr>
        <w:t>3</w:t>
      </w:r>
      <w:r w:rsidR="005847DA">
        <w:t>-9</w:t>
      </w:r>
      <w:r w:rsidR="005847DA">
        <w:rPr>
          <w:rFonts w:hint="eastAsia"/>
        </w:rPr>
        <w:t>可知</w:t>
      </w:r>
      <w:r w:rsidR="005847D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5847DA">
        <w:rPr>
          <w:rFonts w:hint="eastAsia"/>
        </w:rPr>
        <w:t>节点序列约束</w:t>
      </w:r>
      <w:r w:rsidR="005847DA">
        <w:t>为</w:t>
      </w:r>
      <w:r w:rsidR="005847DA">
        <w:rPr>
          <w:rFonts w:hint="eastAsia"/>
        </w:rPr>
        <w:t>空，</w:t>
      </w:r>
      <w:r w:rsidR="005847DA">
        <w:t>无需生成冲突序列</w:t>
      </w:r>
      <w:r w:rsidR="005847DA">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5847DA">
        <w:rPr>
          <w:rFonts w:hint="eastAsia"/>
        </w:rPr>
        <w:t>节点序列约束不</w:t>
      </w:r>
      <w:r w:rsidR="005847DA">
        <w:t>为</w:t>
      </w:r>
      <w:r w:rsidR="005847DA">
        <w:rPr>
          <w:rFonts w:hint="eastAsia"/>
        </w:rPr>
        <w:t>空，</w:t>
      </w:r>
      <w:r w:rsidR="005847DA">
        <w:t>因此生成</w:t>
      </w:r>
      <w:r w:rsidR="005847DA" w:rsidRPr="00805BEA">
        <w:rPr>
          <w:rFonts w:asciiTheme="minorEastAsia" w:eastAsiaTheme="minorEastAsia" w:hAnsiTheme="minorEastAsia"/>
        </w:rPr>
        <w:t>“</w:t>
      </w:r>
      <w:r w:rsidR="005847DA">
        <w:t>Start</w:t>
      </w:r>
      <w:r w:rsidR="005847DA" w:rsidRPr="00EC31B7">
        <w:rPr>
          <w:rFonts w:hint="eastAsia"/>
        </w:rPr>
        <w:t>→</w:t>
      </w:r>
      <w:r w:rsidR="005847DA">
        <w:t>e0</w:t>
      </w:r>
      <w:r w:rsidR="005847DA" w:rsidRPr="00EC31B7">
        <w:rPr>
          <w:rFonts w:hint="eastAsia"/>
        </w:rPr>
        <w:t>→</w:t>
      </w:r>
      <w:r w:rsidR="005847DA">
        <w:t>Init</w:t>
      </w:r>
      <w:r w:rsidR="005847DA" w:rsidRPr="00EC31B7">
        <w:rPr>
          <w:rFonts w:hint="eastAsia"/>
        </w:rPr>
        <w:t>→</w:t>
      </w:r>
      <w:r w:rsidR="005847DA">
        <w:t>ef</w:t>
      </w:r>
      <w:r w:rsidR="005847DA" w:rsidRPr="00EC31B7">
        <w:rPr>
          <w:rFonts w:hint="eastAsia"/>
        </w:rPr>
        <w:t>→</w:t>
      </w:r>
      <w:r w:rsidR="005847DA">
        <w:t>feeCalculate</w:t>
      </w:r>
      <w:r w:rsidR="005847DA" w:rsidRPr="00805BEA">
        <w:rPr>
          <w:rFonts w:asciiTheme="minorEastAsia" w:eastAsiaTheme="minorEastAsia" w:hAnsiTheme="minorEastAsia"/>
        </w:rPr>
        <w:t>”</w:t>
      </w:r>
      <w:r w:rsidR="005847DA">
        <w:rPr>
          <w:rFonts w:hint="eastAsia"/>
        </w:rPr>
        <w:t>序列。</w:t>
      </w:r>
    </w:p>
    <w:p w:rsidR="009A034A" w:rsidRPr="005A34E9" w:rsidRDefault="009A034A" w:rsidP="009A034A">
      <w:pPr>
        <w:pStyle w:val="u5"/>
        <w:spacing w:before="24" w:after="24"/>
        <w:ind w:firstLineChars="0"/>
      </w:pPr>
      <w:r w:rsidRPr="00D35F6F">
        <w:rPr>
          <w:rFonts w:hint="eastAsia"/>
        </w:rPr>
        <w:t>根据</w:t>
      </w:r>
      <w:r w:rsidRPr="00D35F6F">
        <w:t>以上</w:t>
      </w:r>
      <w:r w:rsidRPr="00D35F6F">
        <w:rPr>
          <w:rFonts w:hint="eastAsia"/>
        </w:rPr>
        <w:t>四个</w:t>
      </w:r>
      <w:r w:rsidRPr="00D35F6F">
        <w:t>步骤，</w:t>
      </w:r>
      <w:r>
        <w:rPr>
          <w:rFonts w:hint="eastAsia"/>
        </w:rPr>
        <w:t>可针对</w:t>
      </w:r>
      <w:r>
        <w:t>图</w:t>
      </w:r>
      <w:r>
        <w:rPr>
          <w:rFonts w:hint="eastAsia"/>
        </w:rPr>
        <w:t>3</w:t>
      </w:r>
      <w:r>
        <w:t>-8</w:t>
      </w:r>
      <w:r>
        <w:rPr>
          <w:rFonts w:hint="eastAsia"/>
        </w:rPr>
        <w:t>行为</w:t>
      </w:r>
      <w:r>
        <w:t>模型生成</w:t>
      </w:r>
      <w:r>
        <w:rPr>
          <w:rFonts w:hint="eastAsia"/>
        </w:rPr>
        <w:t>冲突</w:t>
      </w:r>
      <w:r>
        <w:t>测试</w:t>
      </w:r>
      <w:r w:rsidR="009D49F8">
        <w:rPr>
          <w:rFonts w:hint="eastAsia"/>
        </w:rPr>
        <w:t>序列</w:t>
      </w:r>
      <w:r w:rsidRPr="00D35F6F">
        <w:t>。</w:t>
      </w:r>
    </w:p>
    <w:p w:rsidR="000B3474" w:rsidRDefault="000B3474" w:rsidP="000B3474">
      <w:pPr>
        <w:pStyle w:val="u3"/>
        <w:rPr>
          <w:b w:val="0"/>
        </w:rPr>
      </w:pPr>
      <w:bookmarkStart w:id="37" w:name="_Toc498465851"/>
      <w:r w:rsidRPr="000B3474">
        <w:rPr>
          <w:rFonts w:hint="eastAsia"/>
          <w:b w:val="0"/>
        </w:rPr>
        <w:t>基于约束求解策略的测试数据自动生成</w:t>
      </w:r>
      <w:bookmarkEnd w:id="37"/>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D763D5" w:rsidRDefault="00901CCA" w:rsidP="00D763D5">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sidR="00D763D5">
        <w:rPr>
          <w:rFonts w:hint="eastAsia"/>
        </w:rP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w:t>
      </w:r>
      <w:r w:rsidR="00235D26">
        <w:t>18</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lastRenderedPageBreak/>
        <w:drawing>
          <wp:inline distT="0" distB="0" distL="0" distR="0" wp14:anchorId="20D8BF68" wp14:editId="3633C236">
            <wp:extent cx="4056714" cy="1438275"/>
            <wp:effectExtent l="0" t="0" r="127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0"/>
                    <a:stretch>
                      <a:fillRect/>
                    </a:stretch>
                  </pic:blipFill>
                  <pic:spPr>
                    <a:xfrm>
                      <a:off x="0" y="0"/>
                      <a:ext cx="4132190" cy="1465034"/>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18</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00D763D5" w:rsidRPr="00D763D5">
        <w:rPr>
          <w:rFonts w:hint="eastAsia"/>
          <w:b/>
        </w:rPr>
        <w:t>调用</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D763D5" w:rsidP="00136D40">
      <w:pPr>
        <w:pStyle w:val="u5"/>
        <w:numPr>
          <w:ilvl w:val="0"/>
          <w:numId w:val="46"/>
        </w:numPr>
        <w:spacing w:before="24" w:after="24"/>
        <w:ind w:firstLineChars="0"/>
        <w:rPr>
          <w:b/>
        </w:rPr>
      </w:pPr>
      <w:r>
        <w:rPr>
          <w:rFonts w:hint="eastAsia"/>
          <w:b/>
        </w:rPr>
        <w:t>调用</w:t>
      </w:r>
      <w:r w:rsidR="00865C17" w:rsidRPr="00865C17">
        <w:rPr>
          <w:rFonts w:hint="eastAsia"/>
          <w:b/>
        </w:rPr>
        <w:t>约束求解工具</w:t>
      </w:r>
      <w:r w:rsidR="00865C17" w:rsidRPr="00865C17">
        <w:rPr>
          <w:rFonts w:hint="eastAsia"/>
          <w:b/>
        </w:rPr>
        <w:t>Z3</w:t>
      </w:r>
      <w:r w:rsidR="00865C17"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rsidR="00D763D5" w:rsidRDefault="0017607C" w:rsidP="00D763D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D763D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D763D5">
        <w:rPr>
          <w:rFonts w:hint="eastAsia"/>
        </w:rPr>
        <w:t>：</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D763D5">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D763D5">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432B2C">
            <w:pPr>
              <w:pStyle w:val="u5"/>
              <w:spacing w:before="24" w:after="24"/>
              <w:ind w:firstLineChars="0" w:firstLine="0"/>
            </w:pPr>
            <w:r>
              <w:t>Int</w:t>
            </w:r>
            <w:r w:rsidR="00432B2C">
              <w:rPr>
                <w:rFonts w:hint="eastAsia"/>
              </w:rPr>
              <w:t xml:space="preserve">, </w:t>
            </w:r>
            <w:r>
              <w:t>Real</w:t>
            </w:r>
            <w:r w:rsidR="00432B2C">
              <w:rPr>
                <w:rFonts w:hint="eastAsia"/>
              </w:rPr>
              <w:t xml:space="preserve">, </w:t>
            </w:r>
            <w:r>
              <w:t>Bool</w:t>
            </w:r>
            <w:r w:rsidR="00432B2C">
              <w:t xml:space="preserve"> </w:t>
            </w:r>
            <w:r w:rsidR="00432B2C">
              <w:rPr>
                <w:rFonts w:hint="eastAsia"/>
              </w:rPr>
              <w:t>or</w:t>
            </w:r>
            <w:r w:rsidR="00432B2C">
              <w:t xml:space="preserve"> </w:t>
            </w:r>
            <w:r>
              <w:t>String</w:t>
            </w:r>
            <w:r w:rsidR="008759B4">
              <w:t xml:space="preserve"> </w:t>
            </w:r>
            <w:r w:rsidR="008759B4" w:rsidRPr="008759B4">
              <w:t>type variables</w:t>
            </w:r>
          </w:p>
        </w:tc>
      </w:tr>
      <w:tr w:rsidR="00B00554" w:rsidTr="00D763D5">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w:t>
      </w:r>
      <w:r w:rsidR="00BE0828">
        <w:t>19</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lastRenderedPageBreak/>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3" type="#_x0000_t75" style="width:329.25pt;height:242.25pt" o:ole="">
            <v:imagedata r:id="rId51" o:title=""/>
          </v:shape>
          <o:OLEObject Type="Embed" ProgID="Visio.Drawing.15" ShapeID="_x0000_i1033" DrawAspect="Content" ObjectID="_1572263767" r:id="rId52"/>
        </w:object>
      </w:r>
    </w:p>
    <w:p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19</w:t>
      </w:r>
      <w:r w:rsidRPr="00606565">
        <w:fldChar w:fldCharType="end"/>
      </w:r>
      <w:r w:rsidRPr="00606565">
        <w:t xml:space="preserve"> </w:t>
      </w:r>
      <w:r w:rsidRPr="00606565">
        <w:rPr>
          <w:rFonts w:hint="eastAsia"/>
        </w:rPr>
        <w:t>Z3</w:t>
      </w:r>
      <w:r w:rsidRPr="00606565">
        <w:rPr>
          <w:rFonts w:hint="eastAsia"/>
        </w:rPr>
        <w:t>求解脚本示例及其求解结果</w:t>
      </w:r>
    </w:p>
    <w:p w:rsidR="00865C17" w:rsidRDefault="00865C17" w:rsidP="00136D40">
      <w:pPr>
        <w:pStyle w:val="u5"/>
        <w:numPr>
          <w:ilvl w:val="0"/>
          <w:numId w:val="46"/>
        </w:numPr>
        <w:spacing w:before="24" w:after="24"/>
        <w:ind w:firstLineChars="0"/>
        <w:rPr>
          <w:b/>
        </w:rPr>
      </w:pPr>
      <w:r w:rsidRPr="00865C17">
        <w:rPr>
          <w:rFonts w:hint="eastAsia"/>
          <w:b/>
        </w:rPr>
        <w:t>约束条件表达式的提取</w:t>
      </w:r>
    </w:p>
    <w:p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w:t>
      </w:r>
      <w:r w:rsidR="0002657C">
        <w:t>8</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w:t>
      </w:r>
      <w:r w:rsidR="00B068D6">
        <w:rPr>
          <w:highlight w:val="yellow"/>
          <w:vertAlign w:val="superscript"/>
        </w:rPr>
        <w:t>1</w:t>
      </w:r>
      <w:r w:rsidR="00FA3FEE" w:rsidRPr="00FA3FEE">
        <w:rPr>
          <w:rFonts w:hint="eastAsia"/>
          <w:highlight w:val="yellow"/>
          <w:vertAlign w:val="superscript"/>
        </w:rPr>
        <w:t>]</w:t>
      </w:r>
      <w:r w:rsidR="00FA3FEE">
        <w:rPr>
          <w:rFonts w:hint="eastAsia"/>
        </w:rPr>
        <w:t>，</w:t>
      </w:r>
      <w:r>
        <w:t>本文</w:t>
      </w:r>
      <w:r>
        <w:rPr>
          <w:rFonts w:hint="eastAsia"/>
        </w:rPr>
        <w:t>使用</w:t>
      </w:r>
      <w:r>
        <w:t>决策表定义操作</w:t>
      </w:r>
      <w:r w:rsidR="00A42D4F">
        <w:rPr>
          <w:rFonts w:hint="eastAsia"/>
        </w:rPr>
        <w:t>对于</w:t>
      </w:r>
      <w:r w:rsidR="00A42D4F">
        <w:t>不同</w:t>
      </w:r>
      <w:r w:rsidR="00A42D4F">
        <w:rPr>
          <w:rFonts w:hint="eastAsia"/>
        </w:rPr>
        <w:t>输入</w:t>
      </w:r>
      <w:r w:rsidR="00A42D4F">
        <w:t>数据的响应</w:t>
      </w:r>
      <w:r w:rsidR="006F55F2">
        <w:rPr>
          <w:rFonts w:hint="eastAsia"/>
        </w:rPr>
        <w:t>。</w:t>
      </w:r>
    </w:p>
    <w:p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w:t>
      </w:r>
      <w:r w:rsidR="009858F7">
        <w:rPr>
          <w:rFonts w:hint="eastAsia"/>
        </w:rPr>
        <w:t>执行</w:t>
      </w:r>
      <w:r w:rsidR="00CA125F">
        <w:rPr>
          <w:rFonts w:hint="eastAsia"/>
        </w:rPr>
        <w:t>事件</w:t>
      </w:r>
      <w:r w:rsidR="00D226AB">
        <w:rPr>
          <w:rFonts w:hint="eastAsia"/>
        </w:rPr>
        <w:t>。待测</w:t>
      </w:r>
      <w:r w:rsidR="00D226AB">
        <w:t>服务的一个操作对应一个决策表。</w:t>
      </w:r>
    </w:p>
    <w:p w:rsidR="009E378F" w:rsidRDefault="0089458D" w:rsidP="00437AF0">
      <w:pPr>
        <w:pStyle w:val="u5"/>
        <w:spacing w:before="24" w:after="24"/>
        <w:ind w:firstLine="480"/>
      </w:pPr>
      <w:r>
        <w:rPr>
          <w:rFonts w:hint="eastAsia"/>
        </w:rPr>
        <w:t>表</w:t>
      </w:r>
      <w:r w:rsidR="00D226AB">
        <w:rPr>
          <w:rFonts w:hint="eastAsia"/>
        </w:rPr>
        <w:t>3</w:t>
      </w:r>
      <w:r w:rsidR="00D226AB">
        <w:t>-</w:t>
      </w:r>
      <w:r w:rsidR="0002657C">
        <w:t>6</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9858F7">
        <w:rPr>
          <w:rFonts w:hint="eastAsia"/>
        </w:rPr>
        <w:t>个</w:t>
      </w:r>
      <w:r w:rsidR="00694170">
        <w:rPr>
          <w:rFonts w:hint="eastAsia"/>
        </w:rPr>
        <w:t>约束</w:t>
      </w:r>
      <w:r w:rsidR="00694170">
        <w:t>、</w:t>
      </w:r>
      <w:r w:rsidR="00694170">
        <w:rPr>
          <w:rFonts w:hint="eastAsia"/>
        </w:rPr>
        <w:t>2</w:t>
      </w:r>
      <w:r w:rsidR="009858F7">
        <w:rPr>
          <w:rFonts w:hint="eastAsia"/>
        </w:rPr>
        <w:t>个</w:t>
      </w:r>
      <w:r w:rsidR="00694170">
        <w:rPr>
          <w:rFonts w:hint="eastAsia"/>
        </w:rPr>
        <w:t>事件</w:t>
      </w:r>
      <w:r w:rsidR="00694170">
        <w:t>、</w:t>
      </w:r>
      <w:r w:rsidR="00694170">
        <w:rPr>
          <w:rFonts w:hint="eastAsia"/>
        </w:rPr>
        <w:t>4</w:t>
      </w:r>
      <w:r w:rsidR="009858F7">
        <w:rPr>
          <w:rFonts w:hint="eastAsia"/>
        </w:rPr>
        <w:t>个</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33692D">
        <w:rPr>
          <w:rFonts w:hint="eastAsia"/>
        </w:rPr>
        <w:t>决策</w:t>
      </w:r>
      <w:r w:rsidR="0033692D">
        <w:t>表中</w:t>
      </w:r>
      <w:r w:rsidR="00AA255B">
        <w:rPr>
          <w:rFonts w:hint="eastAsia"/>
        </w:rPr>
        <w:t>约束条件</w:t>
      </w:r>
      <w:r w:rsidR="0033692D">
        <w:rPr>
          <w:rFonts w:hint="eastAsia"/>
        </w:rPr>
        <w:t>的</w:t>
      </w:r>
      <w:r w:rsidR="00AA255B">
        <w:t>集合</w:t>
      </w:r>
      <w:r w:rsidR="00694170">
        <w:rPr>
          <w:rFonts w:hint="eastAsia"/>
        </w:rPr>
        <w:t>，</w:t>
      </w:r>
      <w:r w:rsidR="00694170" w:rsidRPr="00AD7BF6">
        <w:rPr>
          <w:b/>
        </w:rPr>
        <w:t>决策表中</w:t>
      </w:r>
      <w:r w:rsidR="0033692D">
        <w:rPr>
          <w:rFonts w:hint="eastAsia"/>
          <w:b/>
        </w:rPr>
        <w:t>的</w:t>
      </w:r>
      <w:r w:rsidR="00694170" w:rsidRPr="00AD7BF6">
        <w:rPr>
          <w:b/>
        </w:rPr>
        <w:t>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w:t>
      </w:r>
      <w:r w:rsidR="0033692D">
        <w:rPr>
          <w:rFonts w:hint="eastAsia"/>
        </w:rPr>
        <w:t>的</w:t>
      </w:r>
      <w:r w:rsidR="0033692D">
        <w:t>次数</w:t>
      </w:r>
      <w:r w:rsidR="00F97C7F">
        <w:rPr>
          <w:rFonts w:hint="eastAsia"/>
        </w:rPr>
        <w:t>赋值</w:t>
      </w:r>
      <w:r w:rsidR="00F97C7F">
        <w:t>，用以区分</w:t>
      </w:r>
      <w:r w:rsidR="00F97C7F">
        <w:rPr>
          <w:rFonts w:hint="eastAsia"/>
        </w:rPr>
        <w:t>操作</w:t>
      </w:r>
      <w:r w:rsidR="00F97C7F">
        <w:t>参数。</w:t>
      </w:r>
    </w:p>
    <w:p w:rsidR="00437AF0" w:rsidRDefault="00437AF0" w:rsidP="00437AF0">
      <w:pPr>
        <w:pStyle w:val="u5"/>
        <w:spacing w:before="24" w:after="24"/>
        <w:ind w:firstLine="480"/>
        <w:rPr>
          <w:rFonts w:asciiTheme="minorEastAsia" w:eastAsiaTheme="minorEastAsia" w:hAnsiTheme="minorEastAsia"/>
        </w:rPr>
      </w:pPr>
      <w:r>
        <w:rPr>
          <w:rFonts w:hint="eastAsia"/>
        </w:rPr>
        <w:t>根据表</w:t>
      </w:r>
      <w:r>
        <w:rPr>
          <w:rFonts w:hint="eastAsia"/>
        </w:rPr>
        <w:t>3</w:t>
      </w:r>
      <w:r>
        <w:t>-6</w:t>
      </w:r>
      <w:r>
        <w:rPr>
          <w:rFonts w:hint="eastAsia"/>
        </w:rPr>
        <w:t>可知</w:t>
      </w:r>
      <w:r>
        <w:t>，</w:t>
      </w:r>
      <w:r>
        <w:rPr>
          <w:rFonts w:hint="eastAsia"/>
        </w:rPr>
        <w:t>当且</w:t>
      </w:r>
      <w:r>
        <w:t>仅当</w:t>
      </w:r>
      <w:r>
        <w:rPr>
          <w:rFonts w:hint="eastAsia"/>
        </w:rPr>
        <w:t>“</w:t>
      </w:r>
      <w:r w:rsidRPr="00134726">
        <w:t>License</w:t>
      </w:r>
      <w:r>
        <w:rPr>
          <w:rFonts w:hint="eastAsia"/>
        </w:rPr>
        <w:t>”为以</w:t>
      </w:r>
      <w:r>
        <w:rPr>
          <w:rFonts w:hint="eastAsia"/>
        </w:rPr>
        <w:t>BJ</w:t>
      </w:r>
      <w:r>
        <w:t>A-BJY</w:t>
      </w:r>
      <w:r>
        <w:rPr>
          <w:rFonts w:hint="eastAsia"/>
        </w:rPr>
        <w:t>开头</w:t>
      </w:r>
      <w:r>
        <w:t>，</w:t>
      </w:r>
      <w:r>
        <w:rPr>
          <w:rFonts w:hint="eastAsia"/>
        </w:rPr>
        <w:t>5</w:t>
      </w:r>
      <w:r>
        <w:rPr>
          <w:rFonts w:hint="eastAsia"/>
        </w:rPr>
        <w:t>位</w:t>
      </w:r>
      <w:r>
        <w:t>数字结尾</w:t>
      </w:r>
      <w:r>
        <w:rPr>
          <w:rFonts w:hint="eastAsia"/>
        </w:rPr>
        <w:t>的</w:t>
      </w:r>
      <w:r>
        <w:t>字符串</w:t>
      </w:r>
      <w:r>
        <w:rPr>
          <w:rFonts w:hint="eastAsia"/>
        </w:rPr>
        <w:t>且“</w:t>
      </w:r>
      <w:r w:rsidRPr="00134726">
        <w:t>loginTime</w:t>
      </w:r>
      <w:r>
        <w:rPr>
          <w:rFonts w:hint="eastAsia"/>
        </w:rPr>
        <w:t>”属于</w:t>
      </w:r>
      <w:r>
        <w:t>0</w:t>
      </w:r>
      <w:r>
        <w:rPr>
          <w:rFonts w:hint="eastAsia"/>
        </w:rPr>
        <w:t>到</w:t>
      </w:r>
      <w:r>
        <w:rPr>
          <w:rFonts w:hint="eastAsia"/>
        </w:rPr>
        <w:t>24</w:t>
      </w:r>
      <w:r>
        <w:rPr>
          <w:rFonts w:hint="eastAsia"/>
        </w:rPr>
        <w:t>范围</w:t>
      </w:r>
      <w:r>
        <w:t>的整数时，</w:t>
      </w:r>
      <w:r>
        <w:t>login</w:t>
      </w:r>
      <w:r>
        <w:t>操作</w:t>
      </w:r>
      <w:r>
        <w:rPr>
          <w:rFonts w:hint="eastAsia"/>
        </w:rPr>
        <w:t>执行</w:t>
      </w:r>
      <w:r>
        <w:t>并</w:t>
      </w:r>
      <w:r>
        <w:rPr>
          <w:rFonts w:hint="eastAsia"/>
        </w:rPr>
        <w:t>反馈“</w:t>
      </w:r>
      <w:r w:rsidRPr="00134726">
        <w:t>loginResponse_succ</w:t>
      </w:r>
      <w:r>
        <w:rPr>
          <w:rFonts w:hint="eastAsia"/>
        </w:rPr>
        <w:t>”响应；</w:t>
      </w:r>
      <w:r>
        <w:t>其余情况均响应</w:t>
      </w:r>
      <w:r w:rsidRPr="00BA6318">
        <w:rPr>
          <w:rFonts w:asciiTheme="minorEastAsia" w:eastAsiaTheme="minorEastAsia" w:hAnsiTheme="minorEastAsia"/>
        </w:rPr>
        <w:t>“</w:t>
      </w:r>
      <w:r w:rsidRPr="00134726">
        <w:t>loginResponse_fail</w:t>
      </w:r>
      <w:r w:rsidRPr="00BA6318">
        <w:rPr>
          <w:rFonts w:asciiTheme="minorEastAsia" w:eastAsiaTheme="minorEastAsia" w:hAnsiTheme="minorEastAsia"/>
        </w:rPr>
        <w:t>”</w:t>
      </w:r>
      <w:r>
        <w:rPr>
          <w:rFonts w:asciiTheme="minorEastAsia" w:eastAsiaTheme="minorEastAsia" w:hAnsiTheme="minorEastAsia" w:hint="eastAsia"/>
        </w:rPr>
        <w:t>。</w:t>
      </w:r>
    </w:p>
    <w:p w:rsidR="00437AF0" w:rsidRDefault="00437AF0" w:rsidP="00437AF0">
      <w:pPr>
        <w:pStyle w:val="u5"/>
        <w:spacing w:before="24" w:after="24"/>
        <w:ind w:firstLine="480"/>
      </w:pPr>
    </w:p>
    <w:p w:rsidR="0089458D" w:rsidRPr="0089458D" w:rsidRDefault="0089458D" w:rsidP="00D763D5">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2F23A0" w:rsidTr="002F23A0">
        <w:tc>
          <w:tcPr>
            <w:tcW w:w="534"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5</w:t>
            </w:r>
          </w:p>
        </w:tc>
        <w:tc>
          <w:tcPr>
            <w:tcW w:w="5953"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2</w:t>
            </w: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4</w:t>
            </w:r>
          </w:p>
        </w:tc>
        <w:tc>
          <w:tcPr>
            <w:tcW w:w="426" w:type="dxa"/>
          </w:tcPr>
          <w:p w:rsidR="002F23A0" w:rsidRPr="00D763D5" w:rsidRDefault="002F23A0" w:rsidP="00D763D5">
            <w:pPr>
              <w:pStyle w:val="u5"/>
              <w:spacing w:before="24" w:after="24" w:line="240" w:lineRule="auto"/>
              <w:ind w:firstLineChars="0" w:firstLine="0"/>
              <w:rPr>
                <w:sz w:val="21"/>
                <w:szCs w:val="21"/>
              </w:rPr>
            </w:pPr>
          </w:p>
        </w:tc>
        <w:tc>
          <w:tcPr>
            <w:tcW w:w="425" w:type="dxa"/>
          </w:tcPr>
          <w:p w:rsidR="002F23A0" w:rsidRPr="00D763D5" w:rsidRDefault="002F23A0" w:rsidP="00D763D5">
            <w:pPr>
              <w:pStyle w:val="u5"/>
              <w:spacing w:before="24" w:after="24" w:line="240" w:lineRule="auto"/>
              <w:ind w:firstLineChars="0" w:firstLine="0"/>
              <w:rPr>
                <w:sz w:val="21"/>
                <w:szCs w:val="21"/>
              </w:rPr>
            </w:pPr>
          </w:p>
        </w:tc>
        <w:tc>
          <w:tcPr>
            <w:tcW w:w="390" w:type="dxa"/>
          </w:tcPr>
          <w:p w:rsidR="002F23A0" w:rsidRPr="00D763D5" w:rsidRDefault="002F23A0" w:rsidP="00D763D5">
            <w:pPr>
              <w:pStyle w:val="u5"/>
              <w:spacing w:before="24" w:after="24" w:line="240" w:lineRule="auto"/>
              <w:ind w:firstLineChars="0" w:firstLine="0"/>
              <w:rPr>
                <w:sz w:val="21"/>
                <w:szCs w:val="21"/>
              </w:rPr>
            </w:pPr>
          </w:p>
        </w:tc>
      </w:tr>
      <w:tr w:rsidR="002F23A0" w:rsidTr="002F23A0">
        <w:tc>
          <w:tcPr>
            <w:tcW w:w="534"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R</w:t>
            </w:r>
          </w:p>
        </w:tc>
        <w:tc>
          <w:tcPr>
            <w:tcW w:w="5953" w:type="dxa"/>
          </w:tcPr>
          <w:p w:rsidR="002F23A0" w:rsidRPr="00D763D5" w:rsidRDefault="002F23A0" w:rsidP="00D763D5">
            <w:pPr>
              <w:pStyle w:val="u5"/>
              <w:spacing w:before="24" w:after="24" w:line="240" w:lineRule="auto"/>
              <w:ind w:firstLineChars="0" w:firstLine="0"/>
              <w:rPr>
                <w:sz w:val="21"/>
                <w:szCs w:val="21"/>
              </w:rPr>
            </w:pP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1</w:t>
            </w:r>
          </w:p>
        </w:tc>
        <w:tc>
          <w:tcPr>
            <w:tcW w:w="426"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2</w:t>
            </w: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3</w:t>
            </w:r>
          </w:p>
        </w:tc>
        <w:tc>
          <w:tcPr>
            <w:tcW w:w="390"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4</w:t>
            </w:r>
          </w:p>
        </w:tc>
      </w:tr>
      <w:tr w:rsidR="008F4490" w:rsidTr="002F23A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C</w:t>
            </w: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true (str.in.re login_?_License (re.++ (re.++ (re.++ (re.++ (re.++ (re.++ (str.to.re "BJ") (re.range "A" "Y")) (re.range "0" "9")) (re.range "0" "9")) (re.range "0" "9")) (re.range "0" "9")) (re.range "0" "9"))))</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false (str.in.re login_?_License (re.++ (re.++ (re.++ (re.++ (re.++ (re.++ (str.to.re "BJ") (re.range "A" "Y")) (re.range "0" "9")) (re.range "0" "9")) (re.range "0" "9")) (re.range "0" "9")) (re.range "0" "9"))))</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0) &amp;&amp; (&lt;= login_?_loginTime 24)</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(&lt; login_?_loginTime 0)</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24)</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E</w:t>
            </w: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loginResponse_succ</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loginResponse_fail</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bl>
    <w:p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rsidR="00004E55" w:rsidRDefault="004C4538" w:rsidP="00136D40">
      <w:pPr>
        <w:pStyle w:val="u5"/>
        <w:numPr>
          <w:ilvl w:val="0"/>
          <w:numId w:val="62"/>
        </w:numPr>
        <w:spacing w:before="24" w:after="24"/>
        <w:ind w:firstLineChars="0"/>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rsidR="00004E55" w:rsidRPr="00004E55" w:rsidRDefault="00004E55" w:rsidP="00004E55">
      <w:pPr>
        <w:pStyle w:val="u5"/>
        <w:spacing w:before="24" w:after="24"/>
        <w:ind w:left="900" w:firstLineChars="0" w:firstLine="0"/>
        <w:jc w:val="center"/>
      </w:pPr>
      <w:r w:rsidRPr="00004E55">
        <w:t>(declare-const login_1_License String)</w:t>
      </w:r>
    </w:p>
    <w:p w:rsidR="00004E55" w:rsidRPr="00004E55" w:rsidRDefault="00004E55" w:rsidP="00004E55">
      <w:pPr>
        <w:pStyle w:val="u5"/>
        <w:spacing w:before="24" w:after="24"/>
        <w:ind w:left="900" w:firstLineChars="0" w:firstLine="0"/>
        <w:jc w:val="center"/>
      </w:pPr>
      <w:r w:rsidRPr="00004E55">
        <w:t>(declare-const login_1_loginTime Int)</w:t>
      </w:r>
    </w:p>
    <w:p w:rsidR="00304502" w:rsidRDefault="00304502" w:rsidP="00136D40">
      <w:pPr>
        <w:pStyle w:val="u5"/>
        <w:numPr>
          <w:ilvl w:val="0"/>
          <w:numId w:val="62"/>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rsidR="000A2000" w:rsidRPr="000A2000" w:rsidRDefault="000A2000" w:rsidP="000A2000">
      <w:pPr>
        <w:pStyle w:val="u5"/>
        <w:spacing w:before="24" w:after="24"/>
        <w:ind w:left="900" w:firstLineChars="0" w:firstLine="0"/>
        <w:jc w:val="left"/>
      </w:pPr>
      <w:r w:rsidRPr="000A2000">
        <w:t>(assert (= false (str.in.re login_1_License (re.++ (re.++ (re.++ (re.++ (re.++ (re.++ (str.to.re "BJ") (re.range "A" "Y")) (re.range "0" "9")) (re.range "0" "9")) (re.range "0" "9")) (re.range "0" "9")) (re.range "0" "9")))))</w:t>
      </w:r>
    </w:p>
    <w:p w:rsidR="000A2000" w:rsidRPr="000A2000" w:rsidRDefault="000A2000" w:rsidP="000A2000">
      <w:pPr>
        <w:pStyle w:val="u5"/>
        <w:spacing w:before="24" w:after="24"/>
        <w:ind w:left="900" w:firstLineChars="0" w:firstLine="0"/>
        <w:jc w:val="left"/>
      </w:pPr>
      <w:r w:rsidRPr="000A2000">
        <w:t>(assert (&gt;= login_1_loginTime 0))</w:t>
      </w:r>
    </w:p>
    <w:p w:rsidR="001379D3" w:rsidRDefault="000A2000" w:rsidP="001379D3">
      <w:pPr>
        <w:pStyle w:val="u5"/>
        <w:spacing w:before="24" w:after="24"/>
        <w:ind w:left="900" w:firstLineChars="0" w:firstLine="0"/>
        <w:jc w:val="left"/>
      </w:pPr>
      <w:r w:rsidRPr="000A2000">
        <w:t>(assert (&lt;= login_1_loginTime 24))</w:t>
      </w:r>
    </w:p>
    <w:p w:rsidR="000A2000" w:rsidRDefault="00C75F84" w:rsidP="001379D3">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lastRenderedPageBreak/>
        <w:t>还需</w:t>
      </w:r>
      <w:r w:rsidR="00B346DA">
        <w:rPr>
          <w:rFonts w:hint="eastAsia"/>
        </w:rPr>
        <w:t>向</w:t>
      </w:r>
      <w:r w:rsidR="00B346DA">
        <w:t>脚本中添加</w:t>
      </w:r>
      <w:r w:rsidR="00B346DA" w:rsidRPr="001379D3">
        <w:rPr>
          <w:rFonts w:hint="eastAsia"/>
          <w:b/>
        </w:rPr>
        <w:t>模型</w:t>
      </w:r>
      <w:r w:rsidR="00B346DA" w:rsidRPr="001379D3">
        <w:rPr>
          <w:b/>
        </w:rPr>
        <w:t>求解</w:t>
      </w:r>
      <w:r w:rsidR="00B346DA" w:rsidRPr="001379D3">
        <w:rPr>
          <w:rFonts w:hint="eastAsia"/>
          <w:b/>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w:t>
      </w:r>
      <w:r w:rsidR="00B816D4">
        <w:t>20</w:t>
      </w:r>
      <w:r w:rsidR="000A2000">
        <w:rPr>
          <w:rFonts w:hint="eastAsia"/>
        </w:rPr>
        <w:t>所示</w:t>
      </w:r>
      <w:r w:rsidR="000A2000">
        <w:t>。</w:t>
      </w:r>
    </w:p>
    <w:p w:rsidR="000A2000" w:rsidRDefault="00214DFF" w:rsidP="0058728D">
      <w:pPr>
        <w:pStyle w:val="u5"/>
        <w:spacing w:before="24" w:after="24"/>
        <w:ind w:firstLineChars="0" w:firstLine="0"/>
      </w:pPr>
      <w:r>
        <w:object w:dxaOrig="8190" w:dyaOrig="4530">
          <v:shape id="_x0000_i1034" type="#_x0000_t75" style="width:396.75pt;height:219.75pt" o:ole="">
            <v:imagedata r:id="rId53" o:title=""/>
          </v:shape>
          <o:OLEObject Type="Embed" ProgID="Visio.Drawing.15" ShapeID="_x0000_i1034" DrawAspect="Content" ObjectID="_1572263768" r:id="rId54"/>
        </w:object>
      </w:r>
    </w:p>
    <w:p w:rsidR="009B5C16" w:rsidRPr="009B5C16" w:rsidRDefault="000D7263" w:rsidP="001379D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20</w:t>
      </w:r>
      <w:r>
        <w:fldChar w:fldCharType="end"/>
      </w:r>
      <w:r>
        <w:t xml:space="preserve"> </w:t>
      </w:r>
      <w:r>
        <w:rPr>
          <w:rFonts w:hint="eastAsia"/>
        </w:rPr>
        <w:t>测试</w:t>
      </w:r>
      <w:r>
        <w:t>数据求解脚本</w:t>
      </w:r>
      <w:r>
        <w:rPr>
          <w:rFonts w:hint="eastAsia"/>
        </w:rPr>
        <w:t>及结果示例</w:t>
      </w:r>
    </w:p>
    <w:tbl>
      <w:tblPr>
        <w:tblStyle w:val="afff1"/>
        <w:tblW w:w="0" w:type="auto"/>
        <w:tblLook w:val="04A0" w:firstRow="1" w:lastRow="0" w:firstColumn="1" w:lastColumn="0" w:noHBand="0" w:noVBand="1"/>
      </w:tblPr>
      <w:tblGrid>
        <w:gridCol w:w="8153"/>
      </w:tblGrid>
      <w:tr w:rsidR="00DC7316" w:rsidTr="0086508C">
        <w:tc>
          <w:tcPr>
            <w:tcW w:w="8153" w:type="dxa"/>
          </w:tcPr>
          <w:p w:rsidR="00DC7316" w:rsidRPr="00816BB6" w:rsidRDefault="00DC7316" w:rsidP="00DC7316">
            <w:pPr>
              <w:rPr>
                <w:rFonts w:eastAsia="仿宋"/>
                <w:kern w:val="0"/>
                <w:szCs w:val="21"/>
              </w:rPr>
            </w:pPr>
            <w:r w:rsidRPr="00816BB6">
              <w:rPr>
                <w:rFonts w:eastAsia="仿宋"/>
                <w:kern w:val="0"/>
                <w:szCs w:val="21"/>
              </w:rPr>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rsidTr="0086508C">
        <w:tc>
          <w:tcPr>
            <w:tcW w:w="8153" w:type="dxa"/>
          </w:tcPr>
          <w:p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sidRPr="009B5C16">
              <w:rPr>
                <w:rFonts w:eastAsia="仿宋"/>
                <w:i/>
                <w:kern w:val="0"/>
                <w:szCs w:val="21"/>
              </w:rPr>
              <w:t>ts</w:t>
            </w:r>
            <w:r w:rsidR="004B609F">
              <w:rPr>
                <w:rFonts w:eastAsia="仿宋"/>
                <w:kern w:val="0"/>
                <w:szCs w:val="21"/>
              </w:rPr>
              <w:t xml:space="preserve"> is a Test Sequence, </w:t>
            </w:r>
            <w:r w:rsidRPr="009B5C16">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w:t>
            </w:r>
            <w:r w:rsidR="004B609F" w:rsidRPr="009B5C16">
              <w:rPr>
                <w:rFonts w:eastAsia="仿宋"/>
                <w:i/>
                <w:kern w:val="0"/>
                <w:szCs w:val="21"/>
              </w:rPr>
              <w:t>DTs</w:t>
            </w:r>
            <w:r w:rsidR="004B609F">
              <w:rPr>
                <w:rFonts w:eastAsia="仿宋"/>
                <w:kern w:val="0"/>
                <w:szCs w:val="21"/>
              </w:rPr>
              <w:t xml:space="preserve">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rsidR="00DC7316" w:rsidRDefault="00DC7316" w:rsidP="0086508C">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sidRPr="009B5C16">
              <w:rPr>
                <w:rFonts w:eastAsia="仿宋"/>
                <w:i/>
                <w:kern w:val="0"/>
                <w:szCs w:val="21"/>
              </w:rPr>
              <w:t>TD</w:t>
            </w:r>
            <w:r w:rsidR="00E0449E" w:rsidRPr="009B5C16">
              <w:rPr>
                <w:rFonts w:eastAsia="仿宋"/>
                <w:i/>
                <w:kern w:val="0"/>
                <w:szCs w:val="21"/>
              </w:rPr>
              <w:t>F</w:t>
            </w:r>
            <w:r w:rsidR="00A517D8" w:rsidRPr="009B5C16">
              <w:rPr>
                <w:rFonts w:eastAsia="仿宋"/>
                <w:i/>
                <w:kern w:val="0"/>
                <w:szCs w:val="21"/>
              </w:rPr>
              <w:t>s</w:t>
            </w:r>
            <w:r w:rsidR="00A517D8">
              <w:rPr>
                <w:rFonts w:eastAsia="仿宋"/>
                <w:kern w:val="0"/>
                <w:szCs w:val="21"/>
              </w:rPr>
              <w:t xml:space="preserve"> is a Test Date </w:t>
            </w:r>
            <w:r w:rsidR="00E0449E">
              <w:rPr>
                <w:rFonts w:eastAsia="仿宋"/>
                <w:kern w:val="0"/>
                <w:szCs w:val="21"/>
              </w:rPr>
              <w:t xml:space="preserve">File </w:t>
            </w:r>
            <w:r w:rsidR="00A517D8">
              <w:rPr>
                <w:rFonts w:eastAsia="仿宋"/>
                <w:kern w:val="0"/>
                <w:szCs w:val="21"/>
              </w:rPr>
              <w:t xml:space="preserve">Set for </w:t>
            </w:r>
            <w:r w:rsidR="00A517D8" w:rsidRPr="009B5C16">
              <w:rPr>
                <w:rFonts w:eastAsia="仿宋"/>
                <w:i/>
                <w:kern w:val="0"/>
                <w:szCs w:val="21"/>
              </w:rPr>
              <w:t>ts</w:t>
            </w:r>
          </w:p>
          <w:p w:rsidR="009B5C16" w:rsidRDefault="009B5C16" w:rsidP="0086508C">
            <w:pPr>
              <w:rPr>
                <w:rFonts w:eastAsiaTheme="minorEastAsia"/>
                <w:kern w:val="0"/>
                <w:szCs w:val="21"/>
              </w:rPr>
            </w:pPr>
            <w:r w:rsidRPr="00BA1B55">
              <w:rPr>
                <w:rFonts w:eastAsia="仿宋"/>
                <w:kern w:val="0"/>
                <w:szCs w:val="21"/>
              </w:rPr>
              <w:t>PROCEDURE</w:t>
            </w:r>
            <w:r>
              <w:rPr>
                <w:rFonts w:eastAsia="仿宋"/>
                <w:kern w:val="0"/>
                <w:szCs w:val="21"/>
              </w:rPr>
              <w:t xml:space="preserve"> Generate (</w:t>
            </w:r>
            <w:r w:rsidR="00CC39BA">
              <w:rPr>
                <w:rFonts w:eastAsia="仿宋"/>
                <w:kern w:val="0"/>
                <w:szCs w:val="21"/>
              </w:rPr>
              <w:t>ts</w:t>
            </w:r>
            <w:r>
              <w:rPr>
                <w:rFonts w:eastAsia="仿宋"/>
                <w:kern w:val="0"/>
                <w:szCs w:val="21"/>
              </w:rPr>
              <w:t xml:space="preserve">, </w:t>
            </w:r>
            <w:r w:rsidR="00CC39BA">
              <w:rPr>
                <w:rFonts w:eastAsia="仿宋"/>
                <w:kern w:val="0"/>
                <w:szCs w:val="21"/>
              </w:rPr>
              <w:t>G, DTs</w:t>
            </w:r>
            <w:r>
              <w:rPr>
                <w:rFonts w:eastAsia="仿宋"/>
                <w:kern w:val="0"/>
                <w:szCs w:val="21"/>
              </w:rPr>
              <w:t>)</w:t>
            </w:r>
          </w:p>
          <w:p w:rsidR="00B12F28" w:rsidRPr="00CC39BA" w:rsidRDefault="002C353D" w:rsidP="00CC39BA">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sidRPr="00CC39BA">
              <w:rPr>
                <w:rFonts w:eastAsia="仿宋"/>
                <w:i/>
                <w:kern w:val="0"/>
                <w:szCs w:val="21"/>
              </w:rPr>
              <w:t>ResN</w:t>
            </w:r>
            <w:r w:rsidRPr="00CC39BA">
              <w:rPr>
                <w:rFonts w:eastAsia="仿宋"/>
                <w:i/>
                <w:kern w:val="0"/>
                <w:szCs w:val="21"/>
              </w:rPr>
              <w:t>odeSet</w:t>
            </w:r>
            <w:r>
              <w:rPr>
                <w:rFonts w:eastAsia="仿宋"/>
                <w:kern w:val="0"/>
                <w:szCs w:val="21"/>
              </w:rPr>
              <w:t>)</w:t>
            </w:r>
            <w:r>
              <w:rPr>
                <w:rFonts w:eastAsia="仿宋" w:hint="eastAsia"/>
                <w:kern w:val="0"/>
                <w:szCs w:val="21"/>
              </w:rPr>
              <w:t xml:space="preserve"> </w:t>
            </w:r>
            <w:r w:rsidR="000C024A">
              <w:rPr>
                <w:rFonts w:eastAsia="仿宋"/>
                <w:kern w:val="0"/>
                <w:szCs w:val="21"/>
              </w:rPr>
              <w:t>and all nodes which type is Req (</w:t>
            </w:r>
            <w:r w:rsidR="000C024A" w:rsidRPr="00CC39BA">
              <w:rPr>
                <w:rFonts w:eastAsia="仿宋"/>
                <w:i/>
                <w:kern w:val="0"/>
                <w:szCs w:val="21"/>
              </w:rPr>
              <w:t>ReqNodeSet</w:t>
            </w:r>
            <w:r w:rsidR="000C024A">
              <w:rPr>
                <w:rFonts w:eastAsia="仿宋"/>
                <w:kern w:val="0"/>
                <w:szCs w:val="21"/>
              </w:rPr>
              <w:t xml:space="preserve">) </w:t>
            </w:r>
            <w:r>
              <w:rPr>
                <w:rFonts w:eastAsia="仿宋" w:hint="eastAsia"/>
                <w:kern w:val="0"/>
                <w:szCs w:val="21"/>
              </w:rPr>
              <w:t xml:space="preserve">in </w:t>
            </w:r>
            <w:r w:rsidRPr="00CC39BA">
              <w:rPr>
                <w:rFonts w:eastAsia="仿宋" w:hint="eastAsia"/>
                <w:i/>
                <w:kern w:val="0"/>
                <w:szCs w:val="21"/>
              </w:rPr>
              <w:t>ts</w:t>
            </w:r>
            <w:r w:rsidR="00CC39BA" w:rsidRPr="00CC39BA">
              <w:rPr>
                <w:rFonts w:eastAsia="仿宋"/>
                <w:kern w:val="0"/>
                <w:szCs w:val="21"/>
              </w:rPr>
              <w:t xml:space="preserve">, </w:t>
            </w:r>
            <w:r w:rsidR="00CC39BA" w:rsidRPr="009B5C16">
              <w:rPr>
                <w:rFonts w:eastAsia="仿宋"/>
                <w:i/>
                <w:kern w:val="0"/>
                <w:szCs w:val="21"/>
              </w:rPr>
              <w:t>TDFs</w:t>
            </w:r>
            <w:r w:rsidR="00CC39BA">
              <w:rPr>
                <w:rFonts w:ascii="仿宋" w:eastAsia="仿宋" w:hAnsi="仿宋" w:hint="eastAsia"/>
                <w:i/>
                <w:kern w:val="0"/>
                <w:szCs w:val="21"/>
              </w:rPr>
              <w:t>←</w:t>
            </w:r>
            <w:r w:rsidR="00CC39BA" w:rsidRPr="002C0F56">
              <w:rPr>
                <w:rFonts w:eastAsia="仿宋"/>
                <w:kern w:val="0"/>
                <w:szCs w:val="21"/>
              </w:rPr>
              <w:t>Ø</w:t>
            </w:r>
            <w:r w:rsidR="00CC39BA" w:rsidRPr="00CC39BA">
              <w:rPr>
                <w:rFonts w:eastAsia="仿宋"/>
                <w:kern w:val="0"/>
                <w:szCs w:val="21"/>
              </w:rPr>
              <w:t>;</w:t>
            </w:r>
          </w:p>
          <w:p w:rsidR="001272E7" w:rsidRDefault="001272E7" w:rsidP="00136D40">
            <w:pPr>
              <w:pStyle w:val="afff9"/>
              <w:numPr>
                <w:ilvl w:val="6"/>
                <w:numId w:val="63"/>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w:t>
            </w:r>
            <w:r w:rsidR="000C024A" w:rsidRPr="00CC39BA">
              <w:rPr>
                <w:rFonts w:eastAsia="仿宋"/>
                <w:i/>
                <w:kern w:val="0"/>
                <w:szCs w:val="21"/>
              </w:rPr>
              <w:t>RCSet</w:t>
            </w:r>
            <w:r w:rsidR="000C024A">
              <w:rPr>
                <w:rFonts w:eastAsia="仿宋"/>
                <w:kern w:val="0"/>
                <w:szCs w:val="21"/>
              </w:rPr>
              <w:t xml:space="preserve">) form </w:t>
            </w:r>
            <w:r w:rsidR="000C024A" w:rsidRPr="00CC39BA">
              <w:rPr>
                <w:rFonts w:eastAsia="仿宋"/>
                <w:i/>
                <w:kern w:val="0"/>
                <w:szCs w:val="21"/>
              </w:rPr>
              <w:t>DTs</w:t>
            </w:r>
            <w:r w:rsidR="000C024A">
              <w:rPr>
                <w:rFonts w:eastAsia="仿宋"/>
                <w:kern w:val="0"/>
                <w:szCs w:val="21"/>
              </w:rPr>
              <w:t xml:space="preserve"> for </w:t>
            </w:r>
            <w:r w:rsidR="000C024A" w:rsidRPr="00CC39BA">
              <w:rPr>
                <w:rFonts w:eastAsia="仿宋"/>
                <w:i/>
                <w:kern w:val="0"/>
                <w:szCs w:val="21"/>
              </w:rPr>
              <w:t>ResNodeSet</w:t>
            </w:r>
            <w:r w:rsidR="00CC39BA">
              <w:rPr>
                <w:rFonts w:eastAsia="仿宋"/>
                <w:kern w:val="0"/>
                <w:szCs w:val="21"/>
              </w:rPr>
              <w:t>;</w:t>
            </w:r>
          </w:p>
          <w:p w:rsidR="000C024A" w:rsidRPr="00B12F28" w:rsidRDefault="000C024A" w:rsidP="00136D40">
            <w:pPr>
              <w:pStyle w:val="afff9"/>
              <w:numPr>
                <w:ilvl w:val="6"/>
                <w:numId w:val="63"/>
              </w:numPr>
              <w:ind w:firstLineChars="0"/>
              <w:rPr>
                <w:rFonts w:eastAsia="仿宋"/>
                <w:kern w:val="0"/>
                <w:szCs w:val="21"/>
              </w:rPr>
            </w:pPr>
            <w:r w:rsidRPr="000C024A">
              <w:rPr>
                <w:rFonts w:eastAsia="仿宋"/>
                <w:b/>
                <w:kern w:val="0"/>
                <w:szCs w:val="21"/>
              </w:rPr>
              <w:t>for</w:t>
            </w:r>
            <w:r>
              <w:rPr>
                <w:rFonts w:eastAsia="仿宋"/>
                <w:kern w:val="0"/>
                <w:szCs w:val="21"/>
              </w:rPr>
              <w:t xml:space="preserve"> </w:t>
            </w:r>
            <w:r w:rsidRPr="00CC39BA">
              <w:rPr>
                <w:rFonts w:eastAsia="仿宋"/>
                <w:i/>
                <w:kern w:val="0"/>
                <w:szCs w:val="21"/>
              </w:rPr>
              <w:t>rc</w:t>
            </w:r>
            <w:r>
              <w:rPr>
                <w:rFonts w:eastAsia="仿宋"/>
                <w:kern w:val="0"/>
                <w:szCs w:val="21"/>
              </w:rPr>
              <w:t xml:space="preserve"> in </w:t>
            </w:r>
            <w:r w:rsidRPr="00CC39BA">
              <w:rPr>
                <w:rFonts w:eastAsia="仿宋"/>
                <w:i/>
                <w:kern w:val="0"/>
                <w:szCs w:val="21"/>
              </w:rPr>
              <w:t>RCSet</w:t>
            </w:r>
            <w:r>
              <w:rPr>
                <w:rFonts w:eastAsia="仿宋"/>
                <w:kern w:val="0"/>
                <w:szCs w:val="21"/>
              </w:rPr>
              <w:t xml:space="preserve"> </w:t>
            </w:r>
            <w:r w:rsidRPr="000C024A">
              <w:rPr>
                <w:rFonts w:eastAsia="仿宋"/>
                <w:b/>
                <w:kern w:val="0"/>
                <w:szCs w:val="21"/>
              </w:rPr>
              <w:t>do</w:t>
            </w:r>
          </w:p>
          <w:p w:rsidR="00B12F28" w:rsidRPr="00B12F28" w:rsidRDefault="00B12F28" w:rsidP="00136D40">
            <w:pPr>
              <w:pStyle w:val="afff9"/>
              <w:numPr>
                <w:ilvl w:val="6"/>
                <w:numId w:val="63"/>
              </w:numPr>
              <w:ind w:firstLineChars="0"/>
              <w:rPr>
                <w:rFonts w:eastAsia="仿宋"/>
                <w:kern w:val="0"/>
                <w:szCs w:val="21"/>
              </w:rPr>
            </w:pPr>
            <w:r w:rsidRPr="00B12F28">
              <w:rPr>
                <w:rFonts w:eastAsia="仿宋"/>
                <w:kern w:val="0"/>
                <w:szCs w:val="21"/>
              </w:rPr>
              <w:t xml:space="preserve">    </w:t>
            </w:r>
            <w:r>
              <w:rPr>
                <w:rFonts w:eastAsia="仿宋"/>
                <w:kern w:val="0"/>
                <w:szCs w:val="21"/>
              </w:rPr>
              <w:t xml:space="preserve">Generate a script file </w:t>
            </w:r>
            <w:r w:rsidRPr="00CC39BA">
              <w:rPr>
                <w:rFonts w:eastAsia="仿宋"/>
                <w:i/>
                <w:kern w:val="0"/>
                <w:szCs w:val="21"/>
              </w:rPr>
              <w:t>sf</w:t>
            </w:r>
            <w:r w:rsidR="00CC39BA">
              <w:rPr>
                <w:rFonts w:eastAsia="仿宋"/>
                <w:kern w:val="0"/>
                <w:szCs w:val="21"/>
              </w:rPr>
              <w:t>;</w:t>
            </w:r>
          </w:p>
          <w:p w:rsidR="000C024A" w:rsidRDefault="000C024A" w:rsidP="00136D40">
            <w:pPr>
              <w:pStyle w:val="afff9"/>
              <w:numPr>
                <w:ilvl w:val="6"/>
                <w:numId w:val="63"/>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w:t>
            </w:r>
            <w:r w:rsidR="00CC39BA" w:rsidRPr="00CC39BA">
              <w:rPr>
                <w:rFonts w:eastAsia="仿宋"/>
                <w:i/>
                <w:kern w:val="0"/>
                <w:szCs w:val="21"/>
              </w:rPr>
              <w:t>n</w:t>
            </w:r>
            <w:r w:rsidR="00CC39BA">
              <w:rPr>
                <w:rFonts w:eastAsia="仿宋"/>
                <w:kern w:val="0"/>
                <w:szCs w:val="21"/>
              </w:rPr>
              <w:t xml:space="preserve"> </w:t>
            </w:r>
            <w:r>
              <w:rPr>
                <w:rFonts w:eastAsia="仿宋" w:hint="eastAsia"/>
                <w:kern w:val="0"/>
                <w:szCs w:val="21"/>
              </w:rPr>
              <w:t xml:space="preserve">in </w:t>
            </w:r>
            <w:r w:rsidRPr="00CC39BA">
              <w:rPr>
                <w:rFonts w:eastAsia="仿宋"/>
                <w:i/>
                <w:kern w:val="0"/>
                <w:szCs w:val="21"/>
              </w:rPr>
              <w:t>ReqNodeSet</w:t>
            </w:r>
            <w:r>
              <w:rPr>
                <w:rFonts w:eastAsia="仿宋"/>
                <w:kern w:val="0"/>
                <w:szCs w:val="21"/>
              </w:rPr>
              <w:t xml:space="preserve"> </w:t>
            </w:r>
            <w:r w:rsidRPr="000C024A">
              <w:rPr>
                <w:rFonts w:eastAsia="仿宋"/>
                <w:b/>
                <w:kern w:val="0"/>
                <w:szCs w:val="21"/>
              </w:rPr>
              <w:t>do</w:t>
            </w:r>
          </w:p>
          <w:p w:rsidR="000C024A"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Pr="00CC39BA">
              <w:rPr>
                <w:rFonts w:eastAsia="仿宋" w:hint="eastAsia"/>
                <w:i/>
                <w:kern w:val="0"/>
                <w:szCs w:val="21"/>
              </w:rPr>
              <w:t>n</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B12F28" w:rsidRPr="00C5626C" w:rsidRDefault="00B12F28"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rsidR="00B12F28"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w:t>
            </w:r>
            <w:r w:rsidR="00C5626C" w:rsidRPr="00CC39BA">
              <w:rPr>
                <w:rFonts w:eastAsia="仿宋"/>
                <w:i/>
                <w:kern w:val="0"/>
                <w:szCs w:val="21"/>
              </w:rPr>
              <w:t>rc</w:t>
            </w:r>
            <w:r w:rsidR="00C5626C">
              <w:rPr>
                <w:rFonts w:eastAsia="仿宋"/>
                <w:kern w:val="0"/>
                <w:szCs w:val="21"/>
              </w:rPr>
              <w:t xml:space="preserve"> to </w:t>
            </w:r>
            <w:r w:rsidR="00C5626C"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w:t>
            </w:r>
            <w:r w:rsidRPr="00CC39BA">
              <w:rPr>
                <w:rFonts w:eastAsia="仿宋"/>
                <w:i/>
                <w:kern w:val="0"/>
                <w:szCs w:val="21"/>
              </w:rPr>
              <w:t>sf</w:t>
            </w:r>
            <w:r>
              <w:rPr>
                <w:rFonts w:eastAsia="仿宋"/>
                <w:kern w:val="0"/>
                <w:szCs w:val="21"/>
              </w:rPr>
              <w:t xml:space="preserve"> </w:t>
            </w:r>
            <w:r w:rsidRPr="00C5626C">
              <w:rPr>
                <w:rFonts w:eastAsia="仿宋"/>
                <w:b/>
                <w:kern w:val="0"/>
                <w:szCs w:val="21"/>
              </w:rPr>
              <w:t>then</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00E0449E">
              <w:rPr>
                <w:rFonts w:eastAsia="仿宋"/>
                <w:kern w:val="0"/>
                <w:szCs w:val="21"/>
              </w:rPr>
              <w:t xml:space="preserve">Generate a Test Date File </w:t>
            </w:r>
            <w:r w:rsidR="00E0449E" w:rsidRPr="00CC39BA">
              <w:rPr>
                <w:rFonts w:eastAsia="仿宋"/>
                <w:i/>
                <w:kern w:val="0"/>
                <w:szCs w:val="21"/>
              </w:rPr>
              <w:t>tdf</w:t>
            </w:r>
            <w:r w:rsidR="00CC39BA">
              <w:rPr>
                <w:rFonts w:eastAsia="仿宋"/>
                <w:kern w:val="0"/>
                <w:szCs w:val="21"/>
              </w:rPr>
              <w:t>;</w:t>
            </w:r>
          </w:p>
          <w:p w:rsidR="00E0449E" w:rsidRPr="00CC39BA" w:rsidRDefault="00E0449E" w:rsidP="00136D40">
            <w:pPr>
              <w:pStyle w:val="afff9"/>
              <w:numPr>
                <w:ilvl w:val="6"/>
                <w:numId w:val="63"/>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w:t>
            </w:r>
            <w:r w:rsidRPr="00CC39BA">
              <w:rPr>
                <w:rFonts w:eastAsia="仿宋"/>
                <w:i/>
                <w:kern w:val="0"/>
                <w:szCs w:val="21"/>
              </w:rPr>
              <w:t>tdf</w:t>
            </w:r>
            <w:r w:rsidR="00CC39BA">
              <w:rPr>
                <w:rFonts w:eastAsia="仿宋"/>
                <w:kern w:val="0"/>
                <w:szCs w:val="21"/>
              </w:rPr>
              <w:t>;</w:t>
            </w:r>
          </w:p>
          <w:p w:rsidR="00CC39BA" w:rsidRDefault="00CC39BA" w:rsidP="00136D40">
            <w:pPr>
              <w:pStyle w:val="afff9"/>
              <w:numPr>
                <w:ilvl w:val="6"/>
                <w:numId w:val="63"/>
              </w:numPr>
              <w:ind w:firstLineChars="0"/>
              <w:rPr>
                <w:rFonts w:eastAsia="仿宋"/>
                <w:kern w:val="0"/>
                <w:szCs w:val="21"/>
              </w:rPr>
            </w:pPr>
            <w:r>
              <w:rPr>
                <w:rFonts w:eastAsia="仿宋"/>
                <w:kern w:val="0"/>
                <w:szCs w:val="21"/>
              </w:rPr>
              <w:t xml:space="preserve">        Add </w:t>
            </w:r>
            <w:r w:rsidRPr="00CC39BA">
              <w:rPr>
                <w:rFonts w:eastAsia="仿宋"/>
                <w:i/>
                <w:kern w:val="0"/>
                <w:szCs w:val="21"/>
              </w:rPr>
              <w:t>tdf</w:t>
            </w:r>
            <w:r>
              <w:rPr>
                <w:rFonts w:eastAsia="仿宋"/>
                <w:i/>
                <w:kern w:val="0"/>
                <w:szCs w:val="21"/>
              </w:rPr>
              <w:t xml:space="preserve"> to </w:t>
            </w:r>
            <w:r w:rsidRPr="009B5C16">
              <w:rPr>
                <w:rFonts w:eastAsia="仿宋"/>
                <w:i/>
                <w:kern w:val="0"/>
                <w:szCs w:val="21"/>
              </w:rPr>
              <w:t>TDFs</w:t>
            </w:r>
            <w:r>
              <w:rPr>
                <w:rFonts w:eastAsia="仿宋"/>
                <w:kern w:val="0"/>
                <w:szCs w:val="21"/>
              </w:rPr>
              <w:t>;</w:t>
            </w:r>
          </w:p>
          <w:p w:rsidR="00C5626C" w:rsidRP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break</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end if</w:t>
            </w:r>
          </w:p>
          <w:p w:rsidR="00C5626C" w:rsidRDefault="00C5626C"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rsidR="007D685D" w:rsidRPr="00CC39BA" w:rsidRDefault="00E0449E" w:rsidP="00CC39BA">
            <w:pPr>
              <w:pStyle w:val="afff9"/>
              <w:numPr>
                <w:ilvl w:val="6"/>
                <w:numId w:val="63"/>
              </w:numPr>
              <w:ind w:firstLineChars="0"/>
              <w:rPr>
                <w:rFonts w:eastAsia="仿宋"/>
                <w:b/>
                <w:kern w:val="0"/>
                <w:szCs w:val="21"/>
              </w:rPr>
            </w:pPr>
            <w:r>
              <w:rPr>
                <w:rFonts w:eastAsia="仿宋"/>
                <w:b/>
                <w:kern w:val="0"/>
                <w:szCs w:val="21"/>
              </w:rPr>
              <w:t>end for</w:t>
            </w:r>
          </w:p>
          <w:p w:rsidR="009B5C16" w:rsidRPr="009B5C16" w:rsidRDefault="00CC39BA" w:rsidP="009B5C16">
            <w:pPr>
              <w:rPr>
                <w:rFonts w:eastAsia="仿宋"/>
                <w:b/>
                <w:kern w:val="0"/>
                <w:szCs w:val="21"/>
              </w:rPr>
            </w:pPr>
            <w:r w:rsidRPr="00F47947">
              <w:rPr>
                <w:rFonts w:hint="eastAsia"/>
                <w:szCs w:val="21"/>
              </w:rPr>
              <w:t>END PROCEDURE</w:t>
            </w:r>
          </w:p>
        </w:tc>
      </w:tr>
    </w:tbl>
    <w:p w:rsidR="007D685D" w:rsidRDefault="004B609F" w:rsidP="009B5C16">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21</w:t>
      </w:r>
      <w:r>
        <w:fldChar w:fldCharType="end"/>
      </w:r>
      <w:r>
        <w:t xml:space="preserve"> </w:t>
      </w:r>
      <w:r>
        <w:rPr>
          <w:rFonts w:hint="eastAsia"/>
        </w:rPr>
        <w:t>测试数据生成</w:t>
      </w:r>
      <w:r>
        <w:t>算法</w:t>
      </w:r>
    </w:p>
    <w:p w:rsidR="001379D3" w:rsidRDefault="001379D3" w:rsidP="001379D3">
      <w:pPr>
        <w:pStyle w:val="u5"/>
        <w:spacing w:before="24" w:after="24"/>
        <w:ind w:firstLine="480"/>
      </w:pPr>
      <w:r>
        <w:rPr>
          <w:rFonts w:hint="eastAsia"/>
        </w:rPr>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Pr>
          <w:rFonts w:hint="eastAsia"/>
        </w:rPr>
        <w:t>若</w:t>
      </w:r>
      <w:r>
        <w:rPr>
          <w:rFonts w:hint="eastAsia"/>
        </w:rPr>
        <w:lastRenderedPageBreak/>
        <w:t>使用</w:t>
      </w:r>
      <w:r>
        <w:t>该</w:t>
      </w:r>
      <w:r>
        <w:rPr>
          <w:rFonts w:hint="eastAsia"/>
        </w:rPr>
        <w:t>覆盖</w:t>
      </w:r>
      <w:r>
        <w:t>准则，则需针对所有符合要求的规则生成测试数据</w:t>
      </w:r>
      <w:r>
        <w:rPr>
          <w:rFonts w:hint="eastAsia"/>
        </w:rPr>
        <w:t>，如针对</w:t>
      </w:r>
      <w:r>
        <w:rPr>
          <w:rFonts w:hint="eastAsia"/>
        </w:rPr>
        <w:t>loginResponse_fail</w:t>
      </w:r>
      <w:r>
        <w:rPr>
          <w:rFonts w:hint="eastAsia"/>
        </w:rPr>
        <w:t>节点</w:t>
      </w:r>
      <w:r>
        <w:t>，</w:t>
      </w:r>
      <w:r>
        <w:rPr>
          <w:rFonts w:hint="eastAsia"/>
        </w:rPr>
        <w:t>解析</w:t>
      </w:r>
      <w:r>
        <w:t>表</w:t>
      </w:r>
      <w:r>
        <w:rPr>
          <w:rFonts w:hint="eastAsia"/>
        </w:rPr>
        <w:t>3</w:t>
      </w:r>
      <w:r>
        <w:t>-6</w:t>
      </w:r>
      <w:r>
        <w:rPr>
          <w:rFonts w:hint="eastAsia"/>
        </w:rPr>
        <w:t>，需对</w:t>
      </w:r>
      <w:r>
        <w:t>规则</w:t>
      </w:r>
      <w:r>
        <w:rPr>
          <w:rFonts w:hint="eastAsia"/>
        </w:rPr>
        <w:t>1</w:t>
      </w:r>
      <w:r>
        <w:rPr>
          <w:rFonts w:hint="eastAsia"/>
        </w:rPr>
        <w:t>，</w:t>
      </w:r>
      <w:r>
        <w:rPr>
          <w:rFonts w:hint="eastAsia"/>
        </w:rPr>
        <w:t>2</w:t>
      </w:r>
      <w:r>
        <w:rPr>
          <w:rFonts w:hint="eastAsia"/>
        </w:rPr>
        <w:t>，</w:t>
      </w:r>
      <w:r>
        <w:t>3</w:t>
      </w:r>
      <w:r>
        <w:rPr>
          <w:rFonts w:hint="eastAsia"/>
        </w:rPr>
        <w:t>分别</w:t>
      </w:r>
      <w:r>
        <w:t>生成测试数据</w:t>
      </w:r>
      <w:r>
        <w:rPr>
          <w:rFonts w:hint="eastAsia"/>
        </w:rPr>
        <w:t>。即</w:t>
      </w:r>
      <w:r>
        <w:t>针对测试序列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”，应</w:t>
      </w:r>
      <w:r>
        <w:t>生成</w:t>
      </w:r>
      <w:r>
        <w:rPr>
          <w:rFonts w:hint="eastAsia"/>
        </w:rPr>
        <w:t>三个</w:t>
      </w:r>
      <w:r>
        <w:t>测试用例。</w:t>
      </w:r>
      <w:r>
        <w:rPr>
          <w:rFonts w:hint="eastAsia"/>
        </w:rPr>
        <w:t>假设</w:t>
      </w:r>
      <w:r>
        <w:t>一个测试</w:t>
      </w:r>
      <w:r>
        <w:rPr>
          <w:rFonts w:hint="eastAsia"/>
        </w:rPr>
        <w:t>序列</w:t>
      </w:r>
      <w:r>
        <w:t>由</w:t>
      </w:r>
      <w:r>
        <w:rPr>
          <w:rFonts w:hint="eastAsia"/>
        </w:rPr>
        <w:t>n</w:t>
      </w:r>
      <w:r>
        <w:rPr>
          <w:rFonts w:hint="eastAsia"/>
        </w:rPr>
        <w:t>个</w:t>
      </w:r>
      <w:r>
        <w:t>响应节点组成，</w:t>
      </w:r>
      <w:r>
        <w:rPr>
          <w:rFonts w:hint="eastAsia"/>
        </w:rPr>
        <w:t>每个</w:t>
      </w:r>
      <w:r>
        <w:t>响应节点</w:t>
      </w:r>
      <w:r>
        <w:rPr>
          <w:rFonts w:hint="eastAsia"/>
        </w:rPr>
        <w:t>i</w:t>
      </w:r>
      <w:r>
        <w:rPr>
          <w:rFonts w:hint="eastAsia"/>
        </w:rPr>
        <w:t>具有</w:t>
      </w:r>
      <w:r>
        <w:t>m</w:t>
      </w:r>
      <w:r w:rsidRPr="007B2EE9">
        <w:rPr>
          <w:vertAlign w:val="subscript"/>
        </w:rPr>
        <w:t>i</w:t>
      </w:r>
      <w:r>
        <w:rPr>
          <w:rFonts w:hint="eastAsia"/>
        </w:rPr>
        <w:t>个对应</w:t>
      </w:r>
      <w:r>
        <w:t>规则，则</w:t>
      </w:r>
      <w:r>
        <w:rPr>
          <w:rFonts w:hint="eastAsia"/>
        </w:rPr>
        <w:t>针对</w:t>
      </w:r>
      <w:r>
        <w:t>该序列</w:t>
      </w:r>
      <w:r>
        <w:rPr>
          <w:rFonts w:hint="eastAsia"/>
        </w:rPr>
        <w:t>，</w:t>
      </w:r>
      <w:r>
        <w:t>应该生成</w:t>
      </w:r>
      <w:r>
        <w:rPr>
          <w:rFonts w:hint="eastAsia"/>
        </w:rPr>
        <w:t>小于等于</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Pr>
          <w:rFonts w:hint="eastAsia"/>
        </w:rPr>
        <w:t>个测试</w:t>
      </w:r>
      <w:r>
        <w:t>数据</w:t>
      </w:r>
      <w:r>
        <w:rPr>
          <w:rFonts w:hint="eastAsia"/>
        </w:rPr>
        <w:t>（存在规则</w:t>
      </w:r>
      <w:r>
        <w:t>组合</w:t>
      </w:r>
      <w:r>
        <w:rPr>
          <w:rFonts w:hint="eastAsia"/>
        </w:rPr>
        <w:t>无</w:t>
      </w:r>
      <w:r>
        <w:t>可行解的情况</w:t>
      </w:r>
      <w:r>
        <w:rPr>
          <w:rFonts w:hint="eastAsia"/>
        </w:rPr>
        <w:t>）</w:t>
      </w:r>
      <w:r>
        <w:t>。</w:t>
      </w:r>
    </w:p>
    <w:p w:rsidR="001379D3" w:rsidRPr="001379D3" w:rsidRDefault="001379D3" w:rsidP="001379D3">
      <w:pPr>
        <w:pStyle w:val="u5"/>
        <w:spacing w:before="24" w:after="24"/>
        <w:ind w:firstLine="480"/>
      </w:pPr>
      <w:r>
        <w:rPr>
          <w:rFonts w:hint="eastAsia"/>
        </w:rPr>
        <w:t>图</w:t>
      </w:r>
      <w:r>
        <w:rPr>
          <w:rFonts w:hint="eastAsia"/>
        </w:rPr>
        <w:t>3</w:t>
      </w:r>
      <w:r>
        <w:t>-21</w:t>
      </w:r>
      <w:r>
        <w:rPr>
          <w:rFonts w:hint="eastAsia"/>
        </w:rPr>
        <w:t>描述了</w:t>
      </w:r>
      <w:r w:rsidRPr="00DC7316">
        <w:rPr>
          <w:rFonts w:hint="eastAsia"/>
        </w:rPr>
        <w:t>测试数据自动生成</w:t>
      </w:r>
      <w:r>
        <w:rPr>
          <w:rFonts w:hint="eastAsia"/>
        </w:rPr>
        <w:t>算法。该</w:t>
      </w:r>
      <w:r>
        <w:t>算法</w:t>
      </w:r>
      <w:r>
        <w:rPr>
          <w:rFonts w:hint="eastAsia"/>
        </w:rPr>
        <w:t>首先</w:t>
      </w:r>
      <w:r>
        <w:t>遍历测试序列，获取全部</w:t>
      </w:r>
      <w:r>
        <w:rPr>
          <w:rFonts w:hint="eastAsia"/>
        </w:rPr>
        <w:t>类型为请求</w:t>
      </w:r>
      <w:r>
        <w:t>节点的节点集合</w:t>
      </w:r>
      <w:r>
        <w:rPr>
          <w:rFonts w:hint="eastAsia"/>
        </w:rPr>
        <w:t>（</w:t>
      </w:r>
      <w:r>
        <w:rPr>
          <w:rFonts w:eastAsia="仿宋"/>
          <w:kern w:val="0"/>
          <w:szCs w:val="21"/>
        </w:rPr>
        <w:t>ReqNodeSet</w:t>
      </w:r>
      <w:r>
        <w:rPr>
          <w:rFonts w:hint="eastAsia"/>
        </w:rPr>
        <w:t>）</w:t>
      </w:r>
      <w:r>
        <w:t>与类型为</w:t>
      </w:r>
      <w:r>
        <w:rPr>
          <w:rFonts w:hint="eastAsia"/>
        </w:rPr>
        <w:t>响应</w:t>
      </w:r>
      <w:r>
        <w:t>节点的节点集合</w:t>
      </w:r>
      <w:r>
        <w:rPr>
          <w:rFonts w:hint="eastAsia"/>
        </w:rPr>
        <w:t>（</w:t>
      </w:r>
      <w:r>
        <w:rPr>
          <w:rFonts w:eastAsia="仿宋"/>
          <w:kern w:val="0"/>
          <w:szCs w:val="21"/>
        </w:rPr>
        <w:t>ResNodeSet</w:t>
      </w:r>
      <w:r>
        <w:rPr>
          <w:rFonts w:hint="eastAsia"/>
        </w:rPr>
        <w:t>）</w:t>
      </w:r>
      <w:r>
        <w:t>。针对</w:t>
      </w:r>
      <w:r>
        <w:rPr>
          <w:rFonts w:hint="eastAsia"/>
        </w:rPr>
        <w:t>响应</w:t>
      </w:r>
      <w:r>
        <w:t>节点集合，</w:t>
      </w:r>
      <w:r>
        <w:rPr>
          <w:rFonts w:hint="eastAsia"/>
        </w:rPr>
        <w:t>从决策表</w:t>
      </w:r>
      <w:r>
        <w:t>中</w:t>
      </w:r>
      <w:r>
        <w:rPr>
          <w:rFonts w:hint="eastAsia"/>
        </w:rPr>
        <w:t>获取执行相关</w:t>
      </w:r>
      <w:r>
        <w:t>响应</w:t>
      </w:r>
      <w:r>
        <w:rPr>
          <w:rFonts w:hint="eastAsia"/>
        </w:rPr>
        <w:t>的所有</w:t>
      </w:r>
      <w:r>
        <w:t>可能的规则组合</w:t>
      </w:r>
      <w:r>
        <w:rPr>
          <w:rFonts w:hint="eastAsia"/>
        </w:rPr>
        <w:t>集合（</w:t>
      </w:r>
      <w:r>
        <w:rPr>
          <w:rFonts w:eastAsia="仿宋"/>
          <w:kern w:val="0"/>
          <w:szCs w:val="21"/>
        </w:rPr>
        <w:t>RCSet</w:t>
      </w:r>
      <w:r>
        <w:rPr>
          <w:rFonts w:hint="eastAsia"/>
        </w:rPr>
        <w:t>）。若使用状态覆盖准则（</w:t>
      </w:r>
      <w:r w:rsidRPr="008F5DCC">
        <w:rPr>
          <w:rFonts w:hint="eastAsia"/>
        </w:rPr>
        <w:t>State coverage</w:t>
      </w:r>
      <w:r>
        <w:t>=true</w:t>
      </w:r>
      <w:r>
        <w:rPr>
          <w:rFonts w:hint="eastAsia"/>
        </w:rPr>
        <w:t>）</w:t>
      </w:r>
      <w:r>
        <w:t>，则针对</w:t>
      </w:r>
      <w:r>
        <w:rPr>
          <w:rFonts w:hint="eastAsia"/>
        </w:rPr>
        <w:t>每个</w:t>
      </w:r>
      <w:r>
        <w:t>规则组合</w:t>
      </w:r>
      <w:r>
        <w:rPr>
          <w:rFonts w:hint="eastAsia"/>
        </w:rPr>
        <w:t>进行测试序列</w:t>
      </w:r>
      <w:r>
        <w:t>数据求解</w:t>
      </w:r>
      <w:r>
        <w:rPr>
          <w:rFonts w:hint="eastAsia"/>
        </w:rPr>
        <w:t>；若</w:t>
      </w:r>
      <w:r>
        <w:t>未使用该覆盖准则，</w:t>
      </w:r>
      <w:r>
        <w:rPr>
          <w:rFonts w:hint="eastAsia"/>
        </w:rPr>
        <w:t>则</w:t>
      </w:r>
      <w:r>
        <w:t>针对该序列，求出一种规则组合下的可行解即可。</w:t>
      </w:r>
    </w:p>
    <w:p w:rsidR="000B3474" w:rsidRDefault="007C4130" w:rsidP="000B3474">
      <w:pPr>
        <w:pStyle w:val="u3"/>
        <w:rPr>
          <w:b w:val="0"/>
        </w:rPr>
      </w:pPr>
      <w:bookmarkStart w:id="38" w:name="_Toc498465852"/>
      <w:r>
        <w:rPr>
          <w:rFonts w:hint="eastAsia"/>
          <w:b w:val="0"/>
        </w:rPr>
        <w:t>基于</w:t>
      </w:r>
      <w:r>
        <w:rPr>
          <w:b w:val="0"/>
        </w:rPr>
        <w:t>测试</w:t>
      </w:r>
      <w:r>
        <w:rPr>
          <w:rFonts w:hint="eastAsia"/>
          <w:b w:val="0"/>
        </w:rPr>
        <w:t>序列及测试数据</w:t>
      </w:r>
      <w:r>
        <w:rPr>
          <w:b w:val="0"/>
        </w:rPr>
        <w:t>的</w:t>
      </w:r>
      <w:r>
        <w:rPr>
          <w:rFonts w:hint="eastAsia"/>
          <w:b w:val="0"/>
        </w:rPr>
        <w:t>测试用例</w:t>
      </w:r>
      <w:r w:rsidR="000B3474">
        <w:rPr>
          <w:rFonts w:hint="eastAsia"/>
          <w:b w:val="0"/>
        </w:rPr>
        <w:t>生成</w:t>
      </w:r>
      <w:bookmarkEnd w:id="38"/>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9E378F" w:rsidRPr="00CD4E52" w:rsidRDefault="00BC49E1" w:rsidP="00CD4E52">
      <w:pPr>
        <w:pStyle w:val="u5"/>
        <w:spacing w:before="24" w:after="24"/>
        <w:ind w:firstLine="480"/>
        <w:rPr>
          <w:szCs w:val="21"/>
        </w:rPr>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w:t>
      </w:r>
      <w:r w:rsidR="00D63CEF">
        <w:t>22</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60509" w:rsidTr="009F3EC6">
        <w:tc>
          <w:tcPr>
            <w:tcW w:w="8153" w:type="dxa"/>
          </w:tcPr>
          <w:p w:rsidR="00CD4E52" w:rsidRDefault="00CD4E52" w:rsidP="00CD4E52">
            <w:pPr>
              <w:pStyle w:val="u5"/>
              <w:spacing w:before="24" w:after="24" w:line="180" w:lineRule="auto"/>
              <w:ind w:firstLineChars="0" w:firstLine="0"/>
              <w:rPr>
                <w:sz w:val="21"/>
                <w:szCs w:val="21"/>
              </w:rPr>
            </w:pPr>
            <w:r w:rsidRPr="00CD4E52">
              <w:rPr>
                <w:sz w:val="21"/>
                <w:szCs w:val="21"/>
              </w:rPr>
              <w:t>&lt;Sequence&gt;</w:t>
            </w:r>
          </w:p>
          <w:p w:rsidR="00BC49E1" w:rsidRPr="00CD4E52" w:rsidRDefault="00BC49E1" w:rsidP="00CD4E52">
            <w:pPr>
              <w:pStyle w:val="u5"/>
              <w:spacing w:before="24" w:after="24" w:line="180" w:lineRule="auto"/>
              <w:ind w:firstLine="420"/>
              <w:rPr>
                <w:sz w:val="21"/>
                <w:szCs w:val="21"/>
              </w:rPr>
            </w:pPr>
            <w:r w:rsidRPr="00CD4E52">
              <w:rPr>
                <w:sz w:val="21"/>
                <w:szCs w:val="21"/>
              </w:rPr>
              <w:t>&lt;Operation name="opName" id="idNumber"&gt;*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 xmlns:soapenv="envelope url"&gt;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&lt;soapenv:Header/&gt;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 Data to be filled --&gt;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&lt;/soapenv:Envelope&gt;</w:t>
            </w:r>
          </w:p>
          <w:p w:rsidR="00BC49E1" w:rsidRDefault="00BC49E1" w:rsidP="00CD4E52">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CD4E52" w:rsidRPr="00CD4E52" w:rsidRDefault="00CD4E52" w:rsidP="00CD4E52">
            <w:pPr>
              <w:pStyle w:val="u5"/>
              <w:spacing w:before="24" w:after="24" w:line="180" w:lineRule="auto"/>
              <w:ind w:firstLineChars="0" w:firstLine="0"/>
              <w:rPr>
                <w:sz w:val="21"/>
                <w:szCs w:val="21"/>
              </w:rPr>
            </w:pPr>
            <w:r w:rsidRPr="00CD4E52">
              <w:rPr>
                <w:sz w:val="21"/>
                <w:szCs w:val="21"/>
              </w:rPr>
              <w:t>&lt;/Sequence&gt;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22</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w:t>
      </w:r>
      <w:r w:rsidR="001379D3">
        <w:rPr>
          <w:rFonts w:hint="eastAsia"/>
        </w:rPr>
        <w:t>本文</w:t>
      </w:r>
      <w:r>
        <w:t>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sidR="004664E1">
        <w:rPr>
          <w:rFonts w:hint="eastAsia"/>
        </w:rPr>
        <w:t>本文</w:t>
      </w:r>
      <w:r w:rsidR="009F3EC6" w:rsidRPr="0095164B">
        <w:rPr>
          <w:rFonts w:hint="eastAsia"/>
        </w:rPr>
        <w:t>使用</w:t>
      </w:r>
      <w:r w:rsidR="001379D3">
        <w:t>Z</w:t>
      </w:r>
      <w:r w:rsidR="009F3EC6" w:rsidRPr="0095164B">
        <w:rPr>
          <w:rFonts w:hint="eastAsia"/>
        </w:rPr>
        <w:t>3</w:t>
      </w:r>
      <w:r w:rsidR="009F3EC6" w:rsidRPr="0095164B">
        <w:rPr>
          <w:rFonts w:hint="eastAsia"/>
        </w:rPr>
        <w:t>求解器求解出</w:t>
      </w:r>
      <w:r w:rsidR="001379D3">
        <w:rPr>
          <w:rFonts w:hint="eastAsia"/>
        </w:rPr>
        <w:t>的</w:t>
      </w:r>
      <w:r w:rsidR="009F3EC6" w:rsidRPr="0095164B">
        <w:rPr>
          <w:rFonts w:hint="eastAsia"/>
        </w:rPr>
        <w:t>测试数据填充到</w:t>
      </w:r>
      <w:r w:rsidR="00561F3F">
        <w:rPr>
          <w:rFonts w:hint="eastAsia"/>
        </w:rPr>
        <w:t>扩展</w:t>
      </w:r>
      <w:r w:rsidR="00561F3F">
        <w:rPr>
          <w:rFonts w:hint="eastAsia"/>
        </w:rPr>
        <w:t>WSDL</w:t>
      </w:r>
      <w:r w:rsidR="00561F3F">
        <w:rPr>
          <w:rFonts w:hint="eastAsia"/>
        </w:rPr>
        <w:t>分析</w:t>
      </w:r>
      <w:r w:rsidR="00561F3F">
        <w:t>阶段生成的</w:t>
      </w:r>
      <w:r w:rsidR="001379D3">
        <w:t>SOAP</w:t>
      </w:r>
      <w:r w:rsidR="009F3EC6" w:rsidRPr="0095164B">
        <w:rPr>
          <w:rFonts w:hint="eastAsia"/>
        </w:rPr>
        <w:t>消息中</w:t>
      </w:r>
      <w:r w:rsidR="001379D3">
        <w:rPr>
          <w:rFonts w:hint="eastAsia"/>
        </w:rPr>
        <w:t>，</w:t>
      </w:r>
      <w:r w:rsidR="001379D3">
        <w:t>将填充后的消息</w:t>
      </w:r>
      <w:r w:rsidR="00823B0C">
        <w:rPr>
          <w:rFonts w:hint="eastAsia"/>
        </w:rPr>
        <w:t>与生成</w:t>
      </w:r>
      <w:r w:rsidR="00823B0C">
        <w:t>的测试</w:t>
      </w:r>
      <w:r w:rsidR="00D63CEF">
        <w:rPr>
          <w:rFonts w:hint="eastAsia"/>
        </w:rPr>
        <w:t>序列</w:t>
      </w:r>
      <w:r w:rsidR="00823B0C">
        <w:t>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w:t>
      </w:r>
      <w:r w:rsidR="00D63CEF">
        <w:t>23</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lastRenderedPageBreak/>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136D40">
      <w:pPr>
        <w:pStyle w:val="u5"/>
        <w:numPr>
          <w:ilvl w:val="0"/>
          <w:numId w:val="47"/>
        </w:numPr>
        <w:spacing w:before="24" w:after="24"/>
        <w:ind w:firstLineChars="0"/>
      </w:pPr>
      <w:r>
        <w:t>基于约束求解生成</w:t>
      </w:r>
      <w:r w:rsidR="00D63CEF">
        <w:rPr>
          <w:rFonts w:hint="eastAsia"/>
        </w:rPr>
        <w:t>测试</w:t>
      </w:r>
      <w:r w:rsidR="00D63CEF">
        <w:t>数据</w:t>
      </w:r>
      <w:r>
        <w:rPr>
          <w:rFonts w:hint="eastAsia"/>
        </w:rPr>
        <w:t>；</w:t>
      </w:r>
    </w:p>
    <w:p w:rsidR="00561F3F" w:rsidRDefault="00561F3F" w:rsidP="00136D40">
      <w:pPr>
        <w:pStyle w:val="u5"/>
        <w:numPr>
          <w:ilvl w:val="0"/>
          <w:numId w:val="47"/>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136D40">
      <w:pPr>
        <w:pStyle w:val="u5"/>
        <w:numPr>
          <w:ilvl w:val="0"/>
          <w:numId w:val="47"/>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AE6BC1" wp14:editId="1068B8A9">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5"/>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23</w:t>
      </w:r>
      <w:r w:rsidRPr="00606565">
        <w:fldChar w:fldCharType="end"/>
      </w:r>
      <w:r w:rsidRPr="00606565">
        <w:t xml:space="preserve"> </w:t>
      </w:r>
      <w:r w:rsidRPr="00606565">
        <w:rPr>
          <w:rFonts w:hint="eastAsia"/>
        </w:rPr>
        <w:t>测试用例生成</w:t>
      </w:r>
      <w:r w:rsidR="00606565">
        <w:rPr>
          <w:rFonts w:hint="eastAsia"/>
        </w:rPr>
        <w:t>框架</w:t>
      </w:r>
    </w:p>
    <w:p w:rsidR="009E378F" w:rsidRDefault="0075310A" w:rsidP="00CD4E52">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w:t>
      </w:r>
      <w:r w:rsidR="007732F3">
        <w:t>20</w:t>
      </w:r>
      <w:r>
        <w:rPr>
          <w:rFonts w:hint="eastAsia"/>
        </w:rPr>
        <w:t>生成</w:t>
      </w:r>
      <w:r>
        <w:t>的可行解，可生成最后</w:t>
      </w:r>
      <w:r>
        <w:rPr>
          <w:rFonts w:hint="eastAsia"/>
        </w:rPr>
        <w:t>的</w:t>
      </w:r>
      <w:r>
        <w:t>测试用例如图</w:t>
      </w:r>
      <w:r>
        <w:rPr>
          <w:rFonts w:hint="eastAsia"/>
        </w:rPr>
        <w:t>3</w:t>
      </w:r>
      <w:r>
        <w:t>-</w:t>
      </w:r>
      <w:r w:rsidR="00D63CEF">
        <w:t>24</w:t>
      </w:r>
      <w:r>
        <w:rPr>
          <w:rFonts w:hint="eastAsia"/>
        </w:rPr>
        <w:t>所示</w:t>
      </w:r>
      <w:r>
        <w:t>。</w:t>
      </w:r>
    </w:p>
    <w:tbl>
      <w:tblPr>
        <w:tblStyle w:val="afff1"/>
        <w:tblW w:w="0" w:type="auto"/>
        <w:tblLook w:val="04A0" w:firstRow="1" w:lastRow="0" w:firstColumn="1" w:lastColumn="0" w:noHBand="0" w:noVBand="1"/>
      </w:tblPr>
      <w:tblGrid>
        <w:gridCol w:w="8153"/>
      </w:tblGrid>
      <w:tr w:rsidR="0075310A" w:rsidRPr="00660509" w:rsidTr="0086508C">
        <w:tc>
          <w:tcPr>
            <w:tcW w:w="8153" w:type="dxa"/>
          </w:tcPr>
          <w:p w:rsidR="004664E1" w:rsidRDefault="004664E1" w:rsidP="004664E1">
            <w:pPr>
              <w:pStyle w:val="u5"/>
              <w:spacing w:before="24" w:after="24" w:line="180" w:lineRule="auto"/>
              <w:ind w:firstLineChars="0" w:firstLine="0"/>
              <w:rPr>
                <w:sz w:val="21"/>
                <w:szCs w:val="21"/>
              </w:rPr>
            </w:pPr>
            <w:r w:rsidRPr="00CD4E52">
              <w:rPr>
                <w:sz w:val="21"/>
                <w:szCs w:val="21"/>
              </w:rPr>
              <w:t>&lt;Sequence&gt;</w:t>
            </w:r>
          </w:p>
          <w:p w:rsidR="0075310A" w:rsidRPr="00CD4E52" w:rsidRDefault="0075310A" w:rsidP="00E51771">
            <w:pPr>
              <w:pStyle w:val="u5"/>
              <w:spacing w:before="24" w:after="24" w:line="180" w:lineRule="auto"/>
              <w:ind w:firstLine="420"/>
              <w:rPr>
                <w:sz w:val="21"/>
                <w:szCs w:val="21"/>
              </w:rPr>
            </w:pPr>
            <w:r w:rsidRPr="00CD4E52">
              <w:rPr>
                <w:sz w:val="21"/>
                <w:szCs w:val="21"/>
              </w:rPr>
              <w:t>&lt;Operation name="login" id="1"&gt;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w:t>
            </w:r>
            <w:r w:rsidR="00E51771" w:rsidRPr="00CD4E52">
              <w:rPr>
                <w:sz w:val="21"/>
                <w:szCs w:val="21"/>
              </w:rPr>
              <w:t>&lt;soapenv:Envelope xmlns:soapenv="http://schemas.xmlsoap.org/soap/envelope/" xmlns:pfc="http://pfc.simple.ws"</w:t>
            </w:r>
            <w:r w:rsidRPr="00CD4E52">
              <w:rPr>
                <w:sz w:val="21"/>
                <w:szCs w:val="21"/>
              </w:rPr>
              <w:t>&gt;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&lt;soapenv:Header/&gt;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&lt;pfc:License&gt;  &lt;/pfc:License&gt;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&lt;pfc:loginTime&gt;0&lt;/pfc:loginTime&gt;</w:t>
            </w:r>
          </w:p>
          <w:p w:rsidR="0075310A"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&lt;/soapenv:Envelope&gt;</w:t>
            </w:r>
          </w:p>
          <w:p w:rsidR="0075310A" w:rsidRDefault="0075310A" w:rsidP="00E51771">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4664E1" w:rsidRPr="00CD4E52" w:rsidRDefault="004664E1" w:rsidP="00E51771">
            <w:pPr>
              <w:pStyle w:val="u5"/>
              <w:spacing w:before="24" w:after="24" w:line="180" w:lineRule="auto"/>
              <w:ind w:firstLineChars="0" w:firstLine="0"/>
              <w:rPr>
                <w:sz w:val="21"/>
                <w:szCs w:val="21"/>
              </w:rPr>
            </w:pPr>
            <w:r>
              <w:rPr>
                <w:sz w:val="21"/>
                <w:szCs w:val="21"/>
              </w:rPr>
              <w:t>&lt;/Sequence</w:t>
            </w:r>
            <w:r w:rsidRPr="00CD4E52">
              <w:rPr>
                <w:sz w:val="21"/>
                <w:szCs w:val="21"/>
              </w:rPr>
              <w:t>&gt;</w:t>
            </w:r>
          </w:p>
        </w:tc>
      </w:tr>
    </w:tbl>
    <w:p w:rsidR="0075310A" w:rsidRPr="0075310A" w:rsidRDefault="0075310A" w:rsidP="0075310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24</w:t>
      </w:r>
      <w:r>
        <w:fldChar w:fldCharType="end"/>
      </w:r>
      <w:r>
        <w:t xml:space="preserve"> </w:t>
      </w:r>
      <w:r>
        <w:rPr>
          <w:rFonts w:hint="eastAsia"/>
        </w:rPr>
        <w:t>测试用例示例</w:t>
      </w:r>
    </w:p>
    <w:p w:rsidR="00B27609" w:rsidRDefault="00FB3B5C" w:rsidP="00FB3B5C">
      <w:pPr>
        <w:pStyle w:val="u2"/>
        <w:rPr>
          <w:b w:val="0"/>
          <w:bCs w:val="0"/>
        </w:rPr>
      </w:pPr>
      <w:bookmarkStart w:id="39" w:name="_Toc498465853"/>
      <w:r w:rsidRPr="00FB3B5C">
        <w:rPr>
          <w:rFonts w:hint="eastAsia"/>
          <w:b w:val="0"/>
          <w:bCs w:val="0"/>
        </w:rPr>
        <w:t>测试执行与结果判定</w:t>
      </w:r>
      <w:bookmarkEnd w:id="39"/>
    </w:p>
    <w:p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286810">
        <w:rPr>
          <w:rFonts w:hint="eastAsia"/>
          <w:b/>
        </w:rPr>
        <w:t>，</w:t>
      </w:r>
      <w:r w:rsidR="00286810">
        <w:rPr>
          <w:b/>
        </w:rPr>
        <w:t>针对执行错误的测试用例，尝试定位违反约束</w:t>
      </w:r>
      <w:r w:rsidR="005E0FE2">
        <w:rPr>
          <w:rFonts w:hint="eastAsia"/>
          <w:b/>
        </w:rPr>
        <w:t>的</w:t>
      </w:r>
      <w:r w:rsidR="00286810">
        <w:rPr>
          <w:b/>
        </w:rPr>
        <w:t>类型</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286810">
        <w:rPr>
          <w:rFonts w:hint="eastAsia"/>
        </w:rPr>
        <w:t>先后</w:t>
      </w:r>
      <w:r w:rsidR="001968F2">
        <w:rPr>
          <w:rFonts w:hint="eastAsia"/>
        </w:rPr>
        <w:t>顺序</w:t>
      </w:r>
      <w:r w:rsidR="001968F2">
        <w:t>。</w:t>
      </w:r>
    </w:p>
    <w:p w:rsidR="00286810" w:rsidRDefault="0086508C" w:rsidP="00286810">
      <w:pPr>
        <w:pStyle w:val="u5"/>
        <w:spacing w:before="24" w:after="24"/>
        <w:ind w:left="420" w:firstLineChars="25" w:firstLine="60"/>
      </w:pPr>
      <w:r>
        <w:rPr>
          <w:rFonts w:hint="eastAsia"/>
        </w:rPr>
        <w:lastRenderedPageBreak/>
        <w:t>如</w:t>
      </w:r>
      <w:r>
        <w:t>表</w:t>
      </w:r>
      <w:r>
        <w:rPr>
          <w:rFonts w:hint="eastAsia"/>
        </w:rPr>
        <w:t>3</w:t>
      </w:r>
      <w:r>
        <w:t>-</w:t>
      </w:r>
      <w:r w:rsidR="00286810">
        <w:t>7</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w:t>
      </w:r>
      <w:r w:rsidR="00135BBC" w:rsidRPr="00CD4E52">
        <w:rPr>
          <w:rFonts w:hint="eastAsia"/>
          <w:vertAlign w:val="subscript"/>
        </w:rPr>
        <w:t>1</w:t>
      </w:r>
      <w:r w:rsidR="00135BBC">
        <w:rPr>
          <w:rFonts w:hint="eastAsia"/>
        </w:rPr>
        <w:t>-</w:t>
      </w:r>
      <w:r w:rsidR="00CD4E52">
        <w:t>P</w:t>
      </w:r>
      <w:r w:rsidR="00135BBC" w:rsidRPr="00CD4E52">
        <w:rPr>
          <w:rFonts w:hint="eastAsia"/>
          <w:vertAlign w:val="subscript"/>
        </w:rPr>
        <w:t>7</w:t>
      </w:r>
      <w:r w:rsidR="00135BBC">
        <w:rPr>
          <w:rFonts w:hint="eastAsia"/>
        </w:rPr>
        <w:t>，编号越小</w:t>
      </w:r>
      <w:r w:rsidR="00135BBC">
        <w:t>，</w:t>
      </w:r>
      <w:r w:rsidR="00135BBC">
        <w:rPr>
          <w:rFonts w:hint="eastAsia"/>
        </w:rPr>
        <w:t>越优先</w:t>
      </w:r>
      <w:r w:rsidR="00135BBC">
        <w:t>进行判断。</w:t>
      </w:r>
    </w:p>
    <w:p w:rsidR="001968F2" w:rsidRDefault="00286810" w:rsidP="005E0FE2">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7</w:t>
      </w:r>
      <w:r>
        <w:fldChar w:fldCharType="end"/>
      </w:r>
      <w:r w:rsidRPr="00286810">
        <w:rPr>
          <w:rFonts w:hint="eastAsia"/>
        </w:rPr>
        <w:t>约束校验优先级</w:t>
      </w:r>
    </w:p>
    <w:tbl>
      <w:tblPr>
        <w:tblStyle w:val="afff1"/>
        <w:tblW w:w="0" w:type="auto"/>
        <w:jc w:val="center"/>
        <w:tblLook w:val="04A0" w:firstRow="1" w:lastRow="0" w:firstColumn="1" w:lastColumn="0" w:noHBand="0" w:noVBand="1"/>
      </w:tblPr>
      <w:tblGrid>
        <w:gridCol w:w="883"/>
        <w:gridCol w:w="3261"/>
      </w:tblGrid>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优先级</w:t>
            </w:r>
          </w:p>
        </w:tc>
        <w:tc>
          <w:tcPr>
            <w:tcW w:w="3261"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约束</w:t>
            </w:r>
            <w:r w:rsidRPr="005E0FE2">
              <w:rPr>
                <w:b/>
                <w:sz w:val="21"/>
                <w:szCs w:val="21"/>
              </w:rPr>
              <w:t>类型</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1</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范围约束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2</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时效</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3</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区域约束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4</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重复调用约束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5</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顺序</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6</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关系约束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7</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调用</w:t>
            </w:r>
            <w:r w:rsidRPr="005E0FE2">
              <w:rPr>
                <w:sz w:val="21"/>
                <w:szCs w:val="21"/>
              </w:rPr>
              <w:t>约束</w:t>
            </w:r>
          </w:p>
        </w:tc>
      </w:tr>
    </w:tbl>
    <w:p w:rsidR="009E378F" w:rsidRDefault="008C0ACD" w:rsidP="00FC295D">
      <w:pPr>
        <w:pStyle w:val="u5"/>
        <w:spacing w:before="24" w:after="24"/>
        <w:ind w:firstLine="480"/>
      </w:pPr>
      <w:r>
        <w:rPr>
          <w:rFonts w:hint="eastAsia"/>
        </w:rPr>
        <w:t>测试</w:t>
      </w:r>
      <w:r w:rsidR="008F1DD8" w:rsidRPr="008F1DD8">
        <w:rPr>
          <w:rFonts w:hint="eastAsia"/>
        </w:rPr>
        <w:t>执行及</w:t>
      </w:r>
      <w:r w:rsidR="003A3717">
        <w:rPr>
          <w:rFonts w:hint="eastAsia"/>
        </w:rPr>
        <w:t>结果判定</w:t>
      </w:r>
      <w:r w:rsidR="005E0FE2">
        <w:rPr>
          <w:rFonts w:hint="eastAsia"/>
        </w:rPr>
        <w:t>算法</w:t>
      </w:r>
      <w:r w:rsidR="003A3717">
        <w:t>如图</w:t>
      </w:r>
      <w:r w:rsidR="003A3717">
        <w:rPr>
          <w:rFonts w:hint="eastAsia"/>
        </w:rPr>
        <w:t>3</w:t>
      </w:r>
      <w:r w:rsidR="00286810">
        <w:t>-25</w:t>
      </w:r>
      <w:r w:rsidR="003A3717">
        <w:rPr>
          <w:rFonts w:hint="eastAsia"/>
        </w:rPr>
        <w:t>所示</w:t>
      </w:r>
      <w:r w:rsidR="003A3717">
        <w:t>。</w:t>
      </w:r>
    </w:p>
    <w:p w:rsidR="0092692F" w:rsidRDefault="0092692F" w:rsidP="0092692F">
      <w:pPr>
        <w:pStyle w:val="u5"/>
        <w:spacing w:before="24" w:after="24"/>
        <w:ind w:firstLine="480"/>
      </w:pPr>
      <w:r w:rsidRPr="00523AFD">
        <w:rPr>
          <w:rFonts w:hint="eastAsia"/>
        </w:rPr>
        <w:t>在上述算法中，首先</w:t>
      </w:r>
      <w:r>
        <w:rPr>
          <w:rFonts w:hint="eastAsia"/>
        </w:rPr>
        <w:t>解析测试</w:t>
      </w:r>
      <w:r>
        <w:t>用例</w:t>
      </w:r>
      <w:r>
        <w:t>tc</w:t>
      </w:r>
      <w:r>
        <w:rPr>
          <w:rFonts w:hint="eastAsia"/>
        </w:rPr>
        <w:t>中</w:t>
      </w:r>
      <w:r>
        <w:t>的</w:t>
      </w:r>
      <w:r>
        <w:rPr>
          <w:rFonts w:hint="eastAsia"/>
        </w:rPr>
        <w:t>调用</w:t>
      </w:r>
      <w:r>
        <w:t>请求</w:t>
      </w:r>
      <w:r>
        <w:rPr>
          <w:rFonts w:hint="eastAsia"/>
        </w:rPr>
        <w:t>消息集合（</w:t>
      </w:r>
      <w:r>
        <w:rPr>
          <w:rFonts w:eastAsia="仿宋"/>
          <w:kern w:val="0"/>
          <w:szCs w:val="21"/>
        </w:rPr>
        <w:t>ReqMSet</w:t>
      </w:r>
      <w:r>
        <w:rPr>
          <w:rFonts w:hint="eastAsia"/>
        </w:rPr>
        <w:t>）</w:t>
      </w:r>
      <w:r w:rsidRPr="00523AFD">
        <w:rPr>
          <w:rFonts w:hint="eastAsia"/>
        </w:rPr>
        <w:t>，</w:t>
      </w:r>
      <w:r>
        <w:rPr>
          <w:rFonts w:hint="eastAsia"/>
        </w:rPr>
        <w:t>针对</w:t>
      </w:r>
      <w:r>
        <w:t>该集合中的</w:t>
      </w:r>
      <w:r>
        <w:rPr>
          <w:rFonts w:hint="eastAsia"/>
        </w:rPr>
        <w:t>每个</w:t>
      </w:r>
      <w:r>
        <w:t>请求</w:t>
      </w:r>
      <w:r>
        <w:rPr>
          <w:rFonts w:hint="eastAsia"/>
        </w:rPr>
        <w:t>消息进行执行</w:t>
      </w:r>
      <w:r>
        <w:t>判定。</w:t>
      </w:r>
      <w:r w:rsidRPr="00523AFD">
        <w:rPr>
          <w:rFonts w:hint="eastAsia"/>
        </w:rPr>
        <w:t>根据</w:t>
      </w:r>
      <w:r>
        <w:rPr>
          <w:rFonts w:hint="eastAsia"/>
        </w:rPr>
        <w:t>约束</w:t>
      </w:r>
      <w:r>
        <w:t>校验优先级</w:t>
      </w:r>
      <w:r>
        <w:rPr>
          <w:rFonts w:hint="eastAsia"/>
        </w:rPr>
        <w:t>进行如下</w:t>
      </w:r>
      <w:r>
        <w:t>处理</w:t>
      </w:r>
      <w:r w:rsidRPr="00523AFD">
        <w:rPr>
          <w:rFonts w:hint="eastAsia"/>
        </w:rPr>
        <w:t>：</w:t>
      </w:r>
    </w:p>
    <w:p w:rsidR="0092692F" w:rsidRDefault="0092692F" w:rsidP="0092692F">
      <w:pPr>
        <w:pStyle w:val="u5"/>
        <w:numPr>
          <w:ilvl w:val="0"/>
          <w:numId w:val="65"/>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w:t>
      </w:r>
      <w:r>
        <w:t>约束（</w:t>
      </w:r>
      <w:r>
        <w:rPr>
          <w:rFonts w:hint="eastAsia"/>
        </w:rPr>
        <w:t>5</w:t>
      </w:r>
      <w:r>
        <w:t>-7</w:t>
      </w:r>
      <w:r>
        <w:t>）</w:t>
      </w:r>
      <w:r>
        <w:rPr>
          <w:rFonts w:hint="eastAsia"/>
        </w:rPr>
        <w:t>，否则继续</w:t>
      </w:r>
      <w:r>
        <w:t>执行</w:t>
      </w:r>
      <w:r>
        <w:rPr>
          <w:rFonts w:hint="eastAsia"/>
        </w:rPr>
        <w:t>；</w:t>
      </w:r>
    </w:p>
    <w:p w:rsidR="0092692F" w:rsidRDefault="0092692F" w:rsidP="0092692F">
      <w:pPr>
        <w:pStyle w:val="u5"/>
        <w:numPr>
          <w:ilvl w:val="0"/>
          <w:numId w:val="65"/>
        </w:numPr>
        <w:spacing w:before="24" w:after="24"/>
        <w:ind w:firstLineChars="0"/>
      </w:pPr>
      <w:r>
        <w:rPr>
          <w:rFonts w:hint="eastAsia"/>
        </w:rPr>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执行步骤</w:t>
      </w:r>
      <w:r>
        <w:rPr>
          <w:rFonts w:hint="eastAsia"/>
        </w:rPr>
        <w:t>3</w:t>
      </w:r>
      <w:r>
        <w:t>-8</w:t>
      </w:r>
      <w:r>
        <w:rPr>
          <w:rFonts w:hint="eastAsia"/>
        </w:rPr>
        <w:t>进一步</w:t>
      </w:r>
      <w:r>
        <w:t>判断；</w:t>
      </w:r>
    </w:p>
    <w:p w:rsidR="0092692F" w:rsidRDefault="0092692F" w:rsidP="0092692F">
      <w:pPr>
        <w:pStyle w:val="u5"/>
        <w:numPr>
          <w:ilvl w:val="0"/>
          <w:numId w:val="65"/>
        </w:numPr>
        <w:spacing w:before="24" w:after="24"/>
        <w:ind w:firstLineChars="0"/>
      </w:pPr>
      <w:r>
        <w:rPr>
          <w:rFonts w:hint="eastAsia"/>
        </w:rPr>
        <w:t>判断响应消息是否存在找不到</w:t>
      </w:r>
      <w:r>
        <w:t>服务提示</w:t>
      </w:r>
      <w:r>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t>12-15</w:t>
      </w:r>
      <w:r>
        <w:rPr>
          <w:rFonts w:hint="eastAsia"/>
        </w:rPr>
        <w:t>）；否则进一步判断；</w:t>
      </w:r>
    </w:p>
    <w:p w:rsidR="0092692F" w:rsidRDefault="0092692F" w:rsidP="0092692F">
      <w:pPr>
        <w:pStyle w:val="u5"/>
        <w:numPr>
          <w:ilvl w:val="0"/>
          <w:numId w:val="65"/>
        </w:numPr>
        <w:spacing w:before="24" w:after="24"/>
        <w:ind w:firstLineChars="0"/>
      </w:pPr>
      <w:r>
        <w:rPr>
          <w:rFonts w:hint="eastAsia"/>
        </w:rPr>
        <w:t>判断</w:t>
      </w:r>
      <w:r>
        <w:t>客户端</w:t>
      </w:r>
      <w: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t>16-19</w:t>
      </w:r>
      <w:r>
        <w:rPr>
          <w:rFonts w:hint="eastAsia"/>
        </w:rPr>
        <w:t>）；否则进一步判断；</w:t>
      </w:r>
    </w:p>
    <w:p w:rsidR="005E0FE2" w:rsidRDefault="0092692F" w:rsidP="005E0FE2">
      <w:pPr>
        <w:pStyle w:val="u5"/>
        <w:numPr>
          <w:ilvl w:val="0"/>
          <w:numId w:val="65"/>
        </w:numPr>
        <w:spacing w:before="24" w:after="24"/>
        <w:ind w:firstLineChars="0"/>
      </w:pPr>
      <w:r>
        <w:rPr>
          <w:rFonts w:hint="eastAsia"/>
        </w:rPr>
        <w:t>如果</w:t>
      </w:r>
      <w:r>
        <w:t>调用操作存在重复调用约束，</w:t>
      </w:r>
      <w:r>
        <w:rPr>
          <w:rFonts w:hint="eastAsia"/>
        </w:rPr>
        <w:t>判断已经执行</w:t>
      </w:r>
      <w:r>
        <w:t>的操作序列是否存在</w:t>
      </w:r>
      <w:r>
        <w:rPr>
          <w:rFonts w:hint="eastAsia"/>
        </w:rPr>
        <w:t>重复</w:t>
      </w:r>
      <w:r>
        <w:t>调用，</w:t>
      </w:r>
      <w:r>
        <w:rPr>
          <w:rFonts w:hint="eastAsia"/>
        </w:rPr>
        <w:t>若存在</w:t>
      </w:r>
      <w:r>
        <w:t>，则停止测试用例执行，记录该测试用例</w:t>
      </w:r>
      <w:r>
        <w:rPr>
          <w:rFonts w:hint="eastAsia"/>
        </w:rPr>
        <w:t>违反重复调用</w:t>
      </w:r>
      <w:r>
        <w:t>约束</w:t>
      </w:r>
      <w:r>
        <w:rPr>
          <w:rFonts w:hint="eastAsia"/>
        </w:rPr>
        <w:t>（</w:t>
      </w:r>
      <w:r>
        <w:t>20-23</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判断调用</w:t>
      </w:r>
      <w:r>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t>24-27</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lastRenderedPageBreak/>
        <w:t>（</w:t>
      </w:r>
      <w:r>
        <w:t>28-31</w:t>
      </w:r>
      <w:r>
        <w:rPr>
          <w:rFonts w:hint="eastAsia"/>
        </w:rPr>
        <w:t>）；否则进一步判断；</w:t>
      </w:r>
    </w:p>
    <w:tbl>
      <w:tblPr>
        <w:tblStyle w:val="afff1"/>
        <w:tblW w:w="0" w:type="auto"/>
        <w:tblLook w:val="04A0" w:firstRow="1" w:lastRow="0" w:firstColumn="1" w:lastColumn="0" w:noHBand="0" w:noVBand="1"/>
      </w:tblPr>
      <w:tblGrid>
        <w:gridCol w:w="8153"/>
      </w:tblGrid>
      <w:tr w:rsidR="008C0ACD" w:rsidTr="00A16387">
        <w:tc>
          <w:tcPr>
            <w:tcW w:w="8153" w:type="dxa"/>
          </w:tcPr>
          <w:p w:rsidR="008C0ACD" w:rsidRPr="00816BB6" w:rsidRDefault="008C0ACD" w:rsidP="003A3717">
            <w:pPr>
              <w:rPr>
                <w:rFonts w:eastAsia="仿宋"/>
                <w:kern w:val="0"/>
                <w:szCs w:val="21"/>
              </w:rPr>
            </w:pPr>
            <w:r w:rsidRPr="00816BB6">
              <w:rPr>
                <w:rFonts w:eastAsia="仿宋"/>
                <w:kern w:val="0"/>
                <w:szCs w:val="21"/>
              </w:rPr>
              <w:t xml:space="preserve">Algorithm </w:t>
            </w:r>
            <w:r>
              <w:rPr>
                <w:rFonts w:eastAsia="仿宋"/>
                <w:kern w:val="0"/>
                <w:szCs w:val="21"/>
              </w:rPr>
              <w:t>5</w:t>
            </w:r>
            <w:r w:rsidR="003A3717">
              <w:rPr>
                <w:rFonts w:eastAsia="仿宋" w:hint="eastAsia"/>
                <w:kern w:val="0"/>
                <w:szCs w:val="21"/>
              </w:rPr>
              <w:t>测试</w:t>
            </w:r>
            <w:r w:rsidR="008F1DD8">
              <w:rPr>
                <w:rFonts w:eastAsia="仿宋" w:hint="eastAsia"/>
                <w:kern w:val="0"/>
                <w:szCs w:val="21"/>
              </w:rPr>
              <w:t>执行</w:t>
            </w:r>
            <w:r w:rsidR="008F1DD8">
              <w:rPr>
                <w:rFonts w:eastAsia="仿宋"/>
                <w:kern w:val="0"/>
                <w:szCs w:val="21"/>
              </w:rPr>
              <w:t>及</w:t>
            </w:r>
            <w:r w:rsidR="003A3717">
              <w:rPr>
                <w:rFonts w:eastAsia="仿宋" w:hint="eastAsia"/>
                <w:kern w:val="0"/>
                <w:szCs w:val="21"/>
              </w:rPr>
              <w:t>结果判定</w:t>
            </w:r>
            <w:r w:rsidRPr="00816BB6">
              <w:rPr>
                <w:rFonts w:eastAsia="仿宋"/>
                <w:kern w:val="0"/>
                <w:szCs w:val="21"/>
              </w:rPr>
              <w:t>算法</w:t>
            </w:r>
          </w:p>
        </w:tc>
      </w:tr>
      <w:tr w:rsidR="008C0ACD" w:rsidRPr="00F54245" w:rsidTr="00A16387">
        <w:tc>
          <w:tcPr>
            <w:tcW w:w="8153" w:type="dxa"/>
          </w:tcPr>
          <w:p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sidRPr="00FC295D">
              <w:rPr>
                <w:rFonts w:eastAsia="仿宋"/>
                <w:i/>
                <w:kern w:val="0"/>
                <w:szCs w:val="21"/>
              </w:rPr>
              <w:t>TS</w:t>
            </w:r>
            <w:r w:rsidR="003A3717">
              <w:rPr>
                <w:rFonts w:eastAsia="仿宋"/>
                <w:kern w:val="0"/>
                <w:szCs w:val="21"/>
              </w:rPr>
              <w:t xml:space="preserve"> is </w:t>
            </w:r>
            <w:r w:rsidR="003A3717">
              <w:rPr>
                <w:rFonts w:eastAsia="仿宋" w:hint="eastAsia"/>
                <w:kern w:val="0"/>
                <w:szCs w:val="21"/>
              </w:rPr>
              <w:t xml:space="preserve">a </w:t>
            </w:r>
            <w:r w:rsidR="003A3717">
              <w:rPr>
                <w:rFonts w:eastAsia="仿宋"/>
                <w:kern w:val="0"/>
                <w:szCs w:val="21"/>
              </w:rPr>
              <w:t>Test Suite</w:t>
            </w:r>
          </w:p>
          <w:p w:rsidR="008C0ACD" w:rsidRDefault="008C0ACD" w:rsidP="00A16387">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FC295D" w:rsidRPr="00FC295D">
              <w:rPr>
                <w:rFonts w:eastAsia="仿宋"/>
                <w:i/>
                <w:kern w:val="0"/>
                <w:szCs w:val="21"/>
              </w:rPr>
              <w:t>trl</w:t>
            </w:r>
            <w:r w:rsidR="00FC295D">
              <w:rPr>
                <w:rFonts w:eastAsia="仿宋"/>
                <w:kern w:val="0"/>
                <w:szCs w:val="21"/>
              </w:rPr>
              <w:t xml:space="preserve"> </w:t>
            </w:r>
            <w:r w:rsidR="003A3717" w:rsidRPr="003A3717">
              <w:rPr>
                <w:rFonts w:eastAsia="仿宋"/>
                <w:kern w:val="0"/>
                <w:szCs w:val="21"/>
              </w:rPr>
              <w:t>Test results log</w:t>
            </w:r>
          </w:p>
          <w:p w:rsidR="00FC295D" w:rsidRDefault="00FC295D" w:rsidP="00A16387">
            <w:pPr>
              <w:rPr>
                <w:rFonts w:eastAsiaTheme="minorEastAsia"/>
                <w:kern w:val="0"/>
                <w:szCs w:val="21"/>
              </w:rPr>
            </w:pPr>
            <w:r w:rsidRPr="00BA1B55">
              <w:rPr>
                <w:rFonts w:eastAsia="仿宋"/>
                <w:kern w:val="0"/>
                <w:szCs w:val="21"/>
              </w:rPr>
              <w:t>PROCEDURE</w:t>
            </w:r>
            <w:r>
              <w:rPr>
                <w:rFonts w:eastAsia="仿宋"/>
                <w:kern w:val="0"/>
                <w:szCs w:val="21"/>
              </w:rPr>
              <w:t xml:space="preserve"> E</w:t>
            </w:r>
            <w:r w:rsidRPr="00FC295D">
              <w:rPr>
                <w:rFonts w:eastAsia="仿宋"/>
                <w:kern w:val="0"/>
                <w:szCs w:val="21"/>
              </w:rPr>
              <w:t>xecution</w:t>
            </w:r>
            <w:r>
              <w:rPr>
                <w:rFonts w:eastAsia="仿宋"/>
                <w:kern w:val="0"/>
                <w:szCs w:val="21"/>
              </w:rPr>
              <w:t xml:space="preserve"> (TS)</w:t>
            </w:r>
          </w:p>
          <w:p w:rsidR="00095508" w:rsidRDefault="00095508" w:rsidP="00136D40">
            <w:pPr>
              <w:pStyle w:val="afff9"/>
              <w:numPr>
                <w:ilvl w:val="6"/>
                <w:numId w:val="64"/>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w:t>
            </w:r>
            <w:r w:rsidRPr="00FC295D">
              <w:rPr>
                <w:rFonts w:eastAsia="仿宋"/>
                <w:i/>
                <w:kern w:val="0"/>
                <w:szCs w:val="21"/>
              </w:rPr>
              <w:t>tc</w:t>
            </w:r>
            <w:r>
              <w:rPr>
                <w:rFonts w:eastAsia="仿宋"/>
                <w:kern w:val="0"/>
                <w:szCs w:val="21"/>
              </w:rPr>
              <w:t xml:space="preserve"> in </w:t>
            </w:r>
            <w:r w:rsidRPr="00FC295D">
              <w:rPr>
                <w:rFonts w:eastAsia="仿宋"/>
                <w:i/>
                <w:kern w:val="0"/>
                <w:szCs w:val="21"/>
              </w:rPr>
              <w:t>TS</w:t>
            </w:r>
            <w:r>
              <w:rPr>
                <w:rFonts w:eastAsia="仿宋"/>
                <w:kern w:val="0"/>
                <w:szCs w:val="21"/>
              </w:rPr>
              <w:t xml:space="preserve"> </w:t>
            </w:r>
            <w:r w:rsidRPr="00095508">
              <w:rPr>
                <w:rFonts w:eastAsia="仿宋"/>
                <w:b/>
                <w:kern w:val="0"/>
                <w:szCs w:val="21"/>
              </w:rPr>
              <w:t>do</w:t>
            </w:r>
          </w:p>
          <w:p w:rsidR="00095508" w:rsidRDefault="00095508" w:rsidP="00136D40">
            <w:pPr>
              <w:pStyle w:val="afff9"/>
              <w:numPr>
                <w:ilvl w:val="6"/>
                <w:numId w:val="64"/>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sidRPr="00FC295D">
              <w:rPr>
                <w:rFonts w:eastAsia="仿宋"/>
                <w:i/>
                <w:kern w:val="0"/>
                <w:szCs w:val="21"/>
              </w:rPr>
              <w:t>tc</w:t>
            </w:r>
            <w:r w:rsidR="00337FE8">
              <w:rPr>
                <w:rFonts w:eastAsia="仿宋"/>
                <w:kern w:val="0"/>
                <w:szCs w:val="21"/>
              </w:rPr>
              <w:t xml:space="preserve"> and get all Request Message (</w:t>
            </w:r>
            <w:r w:rsidR="00337FE8" w:rsidRPr="00FC295D">
              <w:rPr>
                <w:rFonts w:eastAsia="仿宋"/>
                <w:i/>
                <w:kern w:val="0"/>
                <w:szCs w:val="21"/>
              </w:rPr>
              <w:t>ReqMSet</w:t>
            </w:r>
            <w:r w:rsidR="00337FE8">
              <w:rPr>
                <w:rFonts w:eastAsia="仿宋"/>
                <w:kern w:val="0"/>
                <w:szCs w:val="21"/>
              </w:rPr>
              <w:t xml:space="preserve">) in </w:t>
            </w:r>
            <w:r w:rsidR="00337FE8" w:rsidRPr="00FC295D">
              <w:rPr>
                <w:rFonts w:eastAsia="仿宋"/>
                <w:i/>
                <w:kern w:val="0"/>
                <w:szCs w:val="21"/>
              </w:rPr>
              <w:t>tc</w:t>
            </w:r>
            <w:r w:rsidR="00FC295D">
              <w:rPr>
                <w:rFonts w:eastAsia="仿宋"/>
                <w:kern w:val="0"/>
                <w:szCs w:val="21"/>
              </w:rPr>
              <w:t>;</w:t>
            </w:r>
          </w:p>
          <w:p w:rsidR="002D7DE0" w:rsidRPr="002D7DE0"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in </w:t>
            </w:r>
            <w:r w:rsidR="002D7DE0" w:rsidRPr="00FC295D">
              <w:rPr>
                <w:rFonts w:eastAsia="仿宋"/>
                <w:i/>
                <w:kern w:val="0"/>
                <w:szCs w:val="21"/>
              </w:rPr>
              <w:t>ReqMSet</w:t>
            </w:r>
            <w:r w:rsidR="002D7DE0">
              <w:rPr>
                <w:rFonts w:eastAsia="仿宋"/>
                <w:kern w:val="0"/>
                <w:szCs w:val="21"/>
              </w:rPr>
              <w:t xml:space="preserve"> </w:t>
            </w:r>
            <w:r w:rsidR="002D7DE0" w:rsidRPr="002D7DE0">
              <w:rPr>
                <w:rFonts w:eastAsia="仿宋"/>
                <w:b/>
                <w:kern w:val="0"/>
                <w:szCs w:val="21"/>
              </w:rPr>
              <w:t>do</w:t>
            </w:r>
          </w:p>
          <w:p w:rsidR="00095508" w:rsidRDefault="00337FE8" w:rsidP="00136D40">
            <w:pPr>
              <w:pStyle w:val="afff9"/>
              <w:numPr>
                <w:ilvl w:val="6"/>
                <w:numId w:val="64"/>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w:t>
            </w:r>
            <w:r w:rsidR="00FC295D" w:rsidRPr="00FC295D">
              <w:rPr>
                <w:rFonts w:eastAsia="仿宋"/>
                <w:i/>
                <w:kern w:val="0"/>
                <w:szCs w:val="21"/>
              </w:rPr>
              <w:t>reqm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sidR="00FC295D">
              <w:rPr>
                <w:rFonts w:eastAsia="仿宋"/>
                <w:kern w:val="0"/>
                <w:szCs w:val="21"/>
              </w:rPr>
              <w:t xml:space="preserve"> </w:t>
            </w:r>
            <w:r w:rsidRPr="00FC295D">
              <w:rPr>
                <w:rFonts w:eastAsia="仿宋"/>
                <w:i/>
                <w:kern w:val="0"/>
                <w:szCs w:val="21"/>
              </w:rPr>
              <w:t>tc</w:t>
            </w:r>
            <w:r w:rsidR="00FC295D">
              <w:rPr>
                <w:rFonts w:eastAsia="仿宋"/>
                <w:kern w:val="0"/>
                <w:szCs w:val="21"/>
              </w:rPr>
              <w:t>;</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sidRPr="00FC295D">
              <w:rPr>
                <w:rFonts w:eastAsia="仿宋"/>
                <w:i/>
                <w:kern w:val="0"/>
                <w:szCs w:val="21"/>
              </w:rPr>
              <w:t>tc</w:t>
            </w:r>
            <w:r w:rsidRPr="00337FE8">
              <w:rPr>
                <w:rFonts w:eastAsia="仿宋"/>
                <w:kern w:val="0"/>
                <w:szCs w:val="21"/>
              </w:rPr>
              <w:t xml:space="preserve"> against the </w:t>
            </w:r>
            <w:r w:rsidRPr="00A65BC3">
              <w:rPr>
                <w:rFonts w:eastAsia="仿宋"/>
                <w:kern w:val="0"/>
                <w:szCs w:val="21"/>
              </w:rPr>
              <w:t>para</w:t>
            </w:r>
            <w:r w:rsidR="00875718" w:rsidRPr="00A65BC3">
              <w:rPr>
                <w:rFonts w:eastAsia="仿宋"/>
                <w:kern w:val="0"/>
                <w:szCs w:val="21"/>
              </w:rPr>
              <w:t>Restriction</w:t>
            </w:r>
            <w:r w:rsidRPr="00337FE8">
              <w:rPr>
                <w:rFonts w:eastAsia="仿宋"/>
                <w:kern w:val="0"/>
                <w:szCs w:val="21"/>
              </w:rPr>
              <w:t xml:space="preserve"> constraint</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rsidR="00337FE8" w:rsidRPr="002D7DE0" w:rsidRDefault="00337FE8" w:rsidP="00136D40">
            <w:pPr>
              <w:pStyle w:val="afff9"/>
              <w:numPr>
                <w:ilvl w:val="6"/>
                <w:numId w:val="64"/>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and get Response Message </w:t>
            </w:r>
            <w:r w:rsidR="002D7DE0" w:rsidRPr="00FC295D">
              <w:rPr>
                <w:rFonts w:eastAsia="仿宋"/>
                <w:i/>
                <w:kern w:val="0"/>
                <w:szCs w:val="21"/>
              </w:rPr>
              <w:t>resm</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w:t>
            </w:r>
            <w:r w:rsidRPr="00FC295D">
              <w:rPr>
                <w:rFonts w:eastAsia="仿宋"/>
                <w:i/>
                <w:kern w:val="0"/>
                <w:szCs w:val="21"/>
              </w:rPr>
              <w:t>resm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2D7DE0" w:rsidRDefault="002D7DE0" w:rsidP="00136D40">
            <w:pPr>
              <w:pStyle w:val="afff9"/>
              <w:numPr>
                <w:ilvl w:val="6"/>
                <w:numId w:val="64"/>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w:t>
            </w:r>
            <w:r w:rsidRPr="00A65BC3">
              <w:rPr>
                <w:rFonts w:eastAsia="仿宋"/>
                <w:i/>
                <w:kern w:val="0"/>
                <w:szCs w:val="21"/>
              </w:rPr>
              <w:t>tc</w:t>
            </w:r>
            <w:r w:rsidR="00A65BC3" w:rsidRPr="00A65BC3">
              <w:rPr>
                <w:rFonts w:eastAsia="仿宋"/>
                <w:kern w:val="0"/>
                <w:szCs w:val="21"/>
              </w:rPr>
              <w:t>;</w:t>
            </w:r>
          </w:p>
          <w:p w:rsidR="00AF17AA" w:rsidRDefault="00AF17AA" w:rsidP="00136D40">
            <w:pPr>
              <w:pStyle w:val="afff9"/>
              <w:numPr>
                <w:ilvl w:val="6"/>
                <w:numId w:val="64"/>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sidRPr="00A65BC3">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sidRPr="00A65BC3">
              <w:rPr>
                <w:rFonts w:eastAsia="仿宋"/>
                <w:kern w:val="0"/>
                <w:szCs w:val="21"/>
              </w:rPr>
              <w:t>eTime</w:t>
            </w:r>
            <w:r w:rsidRPr="00337FE8">
              <w:rPr>
                <w:rFonts w:eastAsia="仿宋"/>
                <w:kern w:val="0"/>
                <w:szCs w:val="21"/>
              </w:rPr>
              <w:t xml:space="preserve"> constraint</w:t>
            </w:r>
            <w:r w:rsidR="00A65BC3">
              <w:rPr>
                <w:rFonts w:eastAsia="仿宋"/>
                <w:kern w:val="0"/>
                <w:szCs w:val="21"/>
              </w:rPr>
              <w:t>;</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A65BC3">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Record</w:t>
            </w:r>
            <w:r>
              <w:rPr>
                <w:rFonts w:eastAsia="仿宋"/>
                <w:kern w:val="0"/>
                <w:szCs w:val="21"/>
              </w:rPr>
              <w:t xml:space="preserve"> </w:t>
            </w:r>
            <w:r w:rsidRPr="00A65BC3">
              <w:rPr>
                <w:rFonts w:eastAsia="仿宋"/>
                <w:i/>
                <w:kern w:val="0"/>
                <w:szCs w:val="21"/>
              </w:rPr>
              <w:t>tc</w:t>
            </w:r>
            <w:r w:rsidRPr="00337FE8">
              <w:rPr>
                <w:rFonts w:eastAsia="仿宋"/>
                <w:kern w:val="0"/>
                <w:szCs w:val="21"/>
              </w:rPr>
              <w:t xml:space="preserve"> against the</w:t>
            </w:r>
            <w:r>
              <w:t xml:space="preserve"> </w:t>
            </w:r>
            <w:r w:rsidRPr="00337FE8">
              <w:rPr>
                <w:rFonts w:eastAsia="仿宋"/>
                <w:kern w:val="0"/>
                <w:szCs w:val="21"/>
              </w:rPr>
              <w:t>para</w:t>
            </w:r>
            <w:r w:rsidRPr="008B0290">
              <w:rPr>
                <w:rFonts w:eastAsia="仿宋"/>
                <w:kern w:val="0"/>
                <w:szCs w:val="21"/>
              </w:rPr>
              <w:t>Relation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P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sidRPr="00A65BC3">
              <w:rPr>
                <w:rFonts w:eastAsia="仿宋"/>
                <w:i/>
                <w:kern w:val="0"/>
                <w:szCs w:val="21"/>
              </w:rPr>
              <w:t>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r w:rsidR="00A65BC3">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rsid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rsid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rsidR="008C0ACD" w:rsidRPr="002D7DE0" w:rsidRDefault="002D7DE0" w:rsidP="00136D40">
            <w:pPr>
              <w:pStyle w:val="afff9"/>
              <w:numPr>
                <w:ilvl w:val="6"/>
                <w:numId w:val="64"/>
              </w:numPr>
              <w:ind w:firstLineChars="0"/>
              <w:rPr>
                <w:rFonts w:eastAsia="仿宋"/>
                <w:b/>
                <w:kern w:val="0"/>
                <w:szCs w:val="21"/>
              </w:rPr>
            </w:pPr>
            <w:r>
              <w:rPr>
                <w:rFonts w:eastAsia="仿宋"/>
                <w:b/>
                <w:kern w:val="0"/>
                <w:szCs w:val="21"/>
              </w:rPr>
              <w:t>end for</w:t>
            </w:r>
          </w:p>
        </w:tc>
      </w:tr>
    </w:tbl>
    <w:p w:rsidR="0008272A" w:rsidRDefault="008A4BF3" w:rsidP="005E0FE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25</w:t>
      </w:r>
      <w:r>
        <w:fldChar w:fldCharType="end"/>
      </w:r>
      <w:r>
        <w:t xml:space="preserve"> </w:t>
      </w:r>
      <w:r>
        <w:rPr>
          <w:rFonts w:eastAsia="仿宋" w:hint="eastAsia"/>
          <w:kern w:val="0"/>
          <w:szCs w:val="21"/>
        </w:rPr>
        <w:t>测试结果判定</w:t>
      </w:r>
      <w:r w:rsidRPr="00816BB6">
        <w:rPr>
          <w:rFonts w:eastAsia="仿宋"/>
          <w:kern w:val="0"/>
          <w:szCs w:val="21"/>
        </w:rPr>
        <w:t>算法</w:t>
      </w:r>
    </w:p>
    <w:p w:rsidR="0008272A" w:rsidRDefault="0008272A" w:rsidP="00136D40">
      <w:pPr>
        <w:pStyle w:val="u5"/>
        <w:numPr>
          <w:ilvl w:val="0"/>
          <w:numId w:val="65"/>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sidR="00FF55D7">
        <w:t>32</w:t>
      </w:r>
      <w:r>
        <w:t>-3</w:t>
      </w:r>
      <w:r w:rsidR="00FF55D7">
        <w:t>5</w:t>
      </w:r>
      <w:r>
        <w:rPr>
          <w:rFonts w:hint="eastAsia"/>
        </w:rPr>
        <w:t>）；否则进一步判断；</w:t>
      </w:r>
    </w:p>
    <w:p w:rsidR="005A3851" w:rsidRPr="004E7C03" w:rsidRDefault="00FF55D7" w:rsidP="00136D40">
      <w:pPr>
        <w:pStyle w:val="u5"/>
        <w:numPr>
          <w:ilvl w:val="0"/>
          <w:numId w:val="65"/>
        </w:numPr>
        <w:spacing w:before="24" w:after="24"/>
        <w:ind w:firstLineChars="0"/>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t>36</w:t>
      </w:r>
      <w:r>
        <w:rPr>
          <w:rFonts w:hint="eastAsia"/>
        </w:rPr>
        <w:t>）</w:t>
      </w:r>
      <w:r w:rsidR="00A21FE7">
        <w:rPr>
          <w:rFonts w:hint="eastAsia"/>
        </w:rPr>
        <w:t>。</w:t>
      </w:r>
    </w:p>
    <w:p w:rsidR="005A3851" w:rsidRPr="004E7C03" w:rsidRDefault="00E41AE5">
      <w:pPr>
        <w:pStyle w:val="u1"/>
      </w:pPr>
      <w:bookmarkStart w:id="40" w:name="_Toc466487181"/>
      <w:bookmarkStart w:id="41" w:name="_Toc498465854"/>
      <w:r w:rsidRPr="002356D0">
        <w:rPr>
          <w:rFonts w:hint="eastAsia"/>
        </w:rPr>
        <w:lastRenderedPageBreak/>
        <w:t>行为</w:t>
      </w:r>
      <w:r w:rsidRPr="002356D0">
        <w:t>模型驱动的</w:t>
      </w:r>
      <w:r w:rsidRPr="002356D0">
        <w:rPr>
          <w:rFonts w:hint="eastAsia"/>
        </w:rPr>
        <w:t>服务</w:t>
      </w:r>
      <w:r w:rsidR="002356D0">
        <w:rPr>
          <w:rFonts w:hint="eastAsia"/>
        </w:rPr>
        <w:t>组合</w:t>
      </w:r>
      <w:r w:rsidR="00CE0D8D">
        <w:rPr>
          <w:rFonts w:hint="eastAsia"/>
        </w:rPr>
        <w:t>程序</w:t>
      </w:r>
      <w:r w:rsidRPr="002356D0">
        <w:rPr>
          <w:rFonts w:hint="eastAsia"/>
        </w:rPr>
        <w:t>测试用例</w:t>
      </w:r>
      <w:r w:rsidRPr="002356D0">
        <w:t>生成</w:t>
      </w:r>
      <w:r w:rsidR="0069507A" w:rsidRPr="002356D0">
        <w:rPr>
          <w:rFonts w:hint="eastAsia"/>
        </w:rPr>
        <w:t>工具设计与实现</w:t>
      </w:r>
      <w:bookmarkEnd w:id="40"/>
      <w:bookmarkEnd w:id="41"/>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2356D0">
        <w:t>服务</w:t>
      </w:r>
      <w:r w:rsidR="002356D0" w:rsidRPr="002356D0">
        <w:rPr>
          <w:rFonts w:hint="eastAsia"/>
        </w:rPr>
        <w:t>组合</w:t>
      </w:r>
      <w:r w:rsidR="00A77B81">
        <w:rPr>
          <w:rFonts w:hint="eastAsia"/>
        </w:rPr>
        <w:t>程序</w:t>
      </w:r>
      <w:r w:rsidR="00E41AE5">
        <w:t>测试</w:t>
      </w:r>
      <w:r w:rsidR="008E6AA4">
        <w:rPr>
          <w:rFonts w:hint="eastAsia"/>
        </w:rPr>
        <w:t>用例</w:t>
      </w:r>
      <w:r w:rsidR="008E6AA4">
        <w:t>生成</w:t>
      </w:r>
      <w:r w:rsidR="00A77B81">
        <w:rPr>
          <w:rFonts w:hint="eastAsia"/>
        </w:rPr>
        <w:t>技术</w:t>
      </w:r>
      <w:r w:rsidRPr="004E7C03">
        <w:rPr>
          <w:rFonts w:hint="eastAsia"/>
        </w:rPr>
        <w:t>支持工具的设计与实现，包括需求分析、工具设计与实现，最后用一个实例</w:t>
      </w:r>
      <w:r w:rsidR="00A77B81">
        <w:rPr>
          <w:rFonts w:hint="eastAsia"/>
        </w:rPr>
        <w:t>进行</w:t>
      </w:r>
      <w:r w:rsidR="00A77B81">
        <w:t>演示</w:t>
      </w:r>
      <w:r w:rsidRPr="004E7C03">
        <w:rPr>
          <w:rFonts w:hint="eastAsia"/>
        </w:rPr>
        <w:t>。</w:t>
      </w:r>
    </w:p>
    <w:p w:rsidR="005A3851" w:rsidRPr="004E7C03" w:rsidRDefault="0069507A">
      <w:pPr>
        <w:pStyle w:val="u2"/>
      </w:pPr>
      <w:bookmarkStart w:id="42" w:name="_Toc466487182"/>
      <w:bookmarkStart w:id="43" w:name="_Toc498465855"/>
      <w:r w:rsidRPr="004E7C03">
        <w:rPr>
          <w:rFonts w:hint="eastAsia"/>
        </w:rPr>
        <w:t>需求分析</w:t>
      </w:r>
      <w:bookmarkEnd w:id="42"/>
      <w:bookmarkEnd w:id="43"/>
    </w:p>
    <w:p w:rsidR="003E0802" w:rsidRDefault="0069507A" w:rsidP="003E0802">
      <w:pPr>
        <w:pStyle w:val="u5"/>
        <w:spacing w:before="24" w:after="24"/>
        <w:ind w:firstLine="480"/>
      </w:pPr>
      <w:r w:rsidRPr="002356D0">
        <w:rPr>
          <w:rFonts w:hint="eastAsia"/>
        </w:rPr>
        <w:t>为了</w:t>
      </w:r>
      <w:r w:rsidR="002356D0" w:rsidRPr="002356D0">
        <w:rPr>
          <w:rFonts w:hint="eastAsia"/>
        </w:rPr>
        <w:t>提高</w:t>
      </w:r>
      <w:r w:rsidR="008E6AA4" w:rsidRPr="002356D0">
        <w:rPr>
          <w:rFonts w:hint="eastAsia"/>
        </w:rPr>
        <w:t>行为模型驱动的服务</w:t>
      </w:r>
      <w:r w:rsidR="00A77B81">
        <w:rPr>
          <w:rFonts w:hint="eastAsia"/>
        </w:rPr>
        <w:t>组合</w:t>
      </w:r>
      <w:r w:rsidR="00A77B81">
        <w:t>程序</w:t>
      </w:r>
      <w:r w:rsidR="008E6AA4" w:rsidRPr="002356D0">
        <w:rPr>
          <w:rFonts w:hint="eastAsia"/>
        </w:rPr>
        <w:t>测试用例生成</w:t>
      </w:r>
      <w:r w:rsidR="009C77D8" w:rsidRPr="002356D0">
        <w:rPr>
          <w:rFonts w:hint="eastAsia"/>
        </w:rPr>
        <w:t>技术</w:t>
      </w:r>
      <w:r w:rsidR="00A77B81">
        <w:rPr>
          <w:rFonts w:hint="eastAsia"/>
        </w:rPr>
        <w:t>的</w:t>
      </w:r>
      <w:r w:rsidR="002356D0" w:rsidRPr="002356D0">
        <w:rPr>
          <w:rFonts w:hint="eastAsia"/>
        </w:rPr>
        <w:t>自动化</w:t>
      </w:r>
      <w:r w:rsidR="002356D0">
        <w:rPr>
          <w:rFonts w:hint="eastAsia"/>
        </w:rPr>
        <w:t>程度</w:t>
      </w:r>
      <w:r w:rsidRPr="002356D0">
        <w:rPr>
          <w:rFonts w:hint="eastAsia"/>
        </w:rPr>
        <w:t>，</w:t>
      </w:r>
      <w:r w:rsidR="00CA4113" w:rsidRPr="00FD5C2A">
        <w:rPr>
          <w:rFonts w:hint="eastAsia"/>
        </w:rPr>
        <w:t>本文</w:t>
      </w:r>
      <w:r w:rsidRPr="00FD5C2A">
        <w:rPr>
          <w:rFonts w:hint="eastAsia"/>
        </w:rPr>
        <w:t>开发了</w:t>
      </w:r>
      <w:r w:rsidR="00A77B81">
        <w:rPr>
          <w:rFonts w:hint="eastAsia"/>
        </w:rPr>
        <w:t>相应</w:t>
      </w:r>
      <w:r w:rsidRPr="00FD5C2A">
        <w:rPr>
          <w:rFonts w:hint="eastAsia"/>
        </w:rPr>
        <w:t>支持工具</w:t>
      </w:r>
      <w:r w:rsidR="00BB4D4F" w:rsidRPr="00BB4D4F">
        <w:t>MDGen</w:t>
      </w:r>
      <w:r w:rsidR="00CA4113" w:rsidRPr="00FD5C2A">
        <w:rPr>
          <w:rFonts w:hint="eastAsia"/>
        </w:rPr>
        <w:t>。</w:t>
      </w:r>
      <w:r w:rsidR="00BB4D4F" w:rsidRPr="00BB4D4F">
        <w:t>MDGen</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BB4D4F" w:rsidRPr="00BB4D4F">
        <w:t>MDGen</w:t>
      </w:r>
      <w:r w:rsidRPr="004E7C03">
        <w:rPr>
          <w:rFonts w:hint="eastAsia"/>
        </w:rPr>
        <w:t>进行需求分析，如图</w:t>
      </w:r>
      <w:r w:rsidRPr="004E7C03">
        <w:rPr>
          <w:rFonts w:hint="eastAsia"/>
        </w:rPr>
        <w:t>4-1</w:t>
      </w:r>
      <w:r w:rsidRPr="004E7C03">
        <w:rPr>
          <w:rFonts w:hint="eastAsia"/>
        </w:rPr>
        <w:t>所示。</w:t>
      </w:r>
    </w:p>
    <w:p w:rsidR="006F6842" w:rsidRDefault="006765BE" w:rsidP="003E0802">
      <w:pPr>
        <w:pStyle w:val="u5"/>
        <w:spacing w:before="24" w:after="24"/>
        <w:ind w:firstLineChars="0" w:firstLine="0"/>
        <w:jc w:val="center"/>
      </w:pPr>
      <w:r>
        <w:object w:dxaOrig="8850" w:dyaOrig="10725">
          <v:shape id="_x0000_i1035" type="#_x0000_t75" style="width:314.25pt;height:381pt" o:ole="">
            <v:imagedata r:id="rId56" o:title=""/>
          </v:shape>
          <o:OLEObject Type="Embed" ProgID="Visio.Drawing.15" ShapeID="_x0000_i1035" DrawAspect="Content" ObjectID="_1572263769" r:id="rId57"/>
        </w:object>
      </w:r>
    </w:p>
    <w:p w:rsidR="005A3851" w:rsidRPr="00B731BA" w:rsidRDefault="0069507A" w:rsidP="00B731BA">
      <w:pPr>
        <w:pStyle w:val="u5"/>
        <w:spacing w:before="24" w:after="24"/>
        <w:ind w:firstLine="422"/>
        <w:jc w:val="center"/>
      </w:pPr>
      <w:r w:rsidRPr="00B731BA">
        <w:rPr>
          <w:rFonts w:eastAsia="黑体" w:cs="Times New Roman"/>
          <w:b/>
          <w:sz w:val="21"/>
          <w:szCs w:val="21"/>
        </w:rPr>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DA435D">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rsidR="008B17D2" w:rsidRPr="008B17D2" w:rsidRDefault="008B17D2" w:rsidP="008B17D2">
      <w:pPr>
        <w:pStyle w:val="u5"/>
        <w:spacing w:before="24" w:after="24"/>
        <w:ind w:firstLine="480"/>
      </w:pPr>
      <w:r w:rsidRPr="00682E6B">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lastRenderedPageBreak/>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A77B81">
      <w:pPr>
        <w:pStyle w:val="aff6"/>
        <w:widowControl w:val="0"/>
        <w:tabs>
          <w:tab w:val="left" w:pos="420"/>
        </w:tabs>
        <w:spacing w:beforeLines="10" w:before="24" w:beforeAutospacing="0" w:afterAutospacing="0" w:line="312" w:lineRule="auto"/>
        <w:ind w:left="425"/>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A77B81">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606565" w:rsidRPr="00606565" w:rsidRDefault="00CB7FE4" w:rsidP="00C74B52">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p>
    <w:p w:rsidR="00B1232E" w:rsidRPr="004022DA" w:rsidRDefault="00E23CAA" w:rsidP="004022DA">
      <w:pPr>
        <w:pStyle w:val="aff6"/>
        <w:widowControl w:val="0"/>
        <w:numPr>
          <w:ilvl w:val="0"/>
          <w:numId w:val="17"/>
        </w:numPr>
        <w:spacing w:beforeLines="10" w:before="24" w:beforeAutospacing="0"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Pr>
          <w:rFonts w:ascii="Times New Roman" w:hAnsi="Times New Roman" w:cs="宋体" w:hint="eastAsia"/>
          <w:bCs/>
          <w:kern w:val="2"/>
          <w:szCs w:val="20"/>
          <w:lang w:bidi="ar"/>
        </w:rPr>
        <w:t>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8908DD">
        <w:rPr>
          <w:rFonts w:ascii="Times New Roman" w:hAnsi="Times New Roman" w:cs="宋体" w:hint="eastAsia"/>
          <w:kern w:val="2"/>
          <w:szCs w:val="20"/>
          <w:lang w:bidi="ar"/>
        </w:rPr>
        <w:t>用于</w:t>
      </w:r>
      <w:r w:rsidR="0069507A" w:rsidRPr="008908DD">
        <w:rPr>
          <w:rFonts w:ascii="Times New Roman" w:hAnsi="Times New Roman" w:cs="宋体" w:hint="eastAsia"/>
          <w:bCs/>
          <w:kern w:val="2"/>
          <w:szCs w:val="20"/>
          <w:lang w:bidi="ar"/>
        </w:rPr>
        <w:t>解</w:t>
      </w:r>
      <w:r w:rsidR="0069507A" w:rsidRPr="004E7C03">
        <w:rPr>
          <w:rFonts w:ascii="Times New Roman" w:hAnsi="Times New Roman" w:cs="宋体" w:hint="eastAsia"/>
          <w:bCs/>
          <w:kern w:val="2"/>
          <w:szCs w:val="20"/>
          <w:lang w:bidi="ar"/>
        </w:rPr>
        <w:t>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421451">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服务进行行为模型的建立，获得待测</w:t>
      </w:r>
      <w:r w:rsidR="00B1232E" w:rsidRPr="00487818">
        <w:rPr>
          <w:rFonts w:ascii="Times New Roman" w:hAnsi="Times New Roman"/>
        </w:rPr>
        <w:t>Web</w:t>
      </w:r>
      <w:r w:rsidR="00B1232E" w:rsidRPr="00487818">
        <w:rPr>
          <w:rFonts w:ascii="Times New Roman" w:hAnsi="Times New Roman"/>
        </w:rPr>
        <w:t>服务的行为模型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和记录服务执行结果，依据服务行为描述模型，检查对服务操作的调用，报告不满足约束的服务调用情形</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187444" w:rsidP="008908DD">
      <w:pPr>
        <w:pStyle w:val="aff6"/>
        <w:widowControl w:val="0"/>
        <w:tabs>
          <w:tab w:val="left" w:pos="420"/>
        </w:tabs>
        <w:spacing w:beforeLines="10" w:before="24" w:beforeAutospacing="0" w:afterAutospacing="0" w:line="312" w:lineRule="auto"/>
        <w:ind w:left="425"/>
        <w:jc w:val="both"/>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rsidR="005A3851" w:rsidRPr="004E7C03" w:rsidRDefault="00BB4D4F" w:rsidP="00BB4D4F">
      <w:pPr>
        <w:pStyle w:val="u2"/>
      </w:pPr>
      <w:bookmarkStart w:id="44" w:name="_Toc466487183"/>
      <w:bookmarkStart w:id="45" w:name="_Toc498465856"/>
      <w:r w:rsidRPr="00BB4D4F">
        <w:rPr>
          <w:color w:val="000000"/>
          <w:kern w:val="0"/>
          <w:szCs w:val="21"/>
        </w:rPr>
        <w:t>MDGen</w:t>
      </w:r>
      <w:r w:rsidR="0069507A" w:rsidRPr="004E7C03">
        <w:rPr>
          <w:rFonts w:hint="eastAsia"/>
        </w:rPr>
        <w:t>设计与实现</w:t>
      </w:r>
      <w:bookmarkEnd w:id="44"/>
      <w:bookmarkEnd w:id="45"/>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00BB4D4F" w:rsidRPr="00BB4D4F">
        <w:rPr>
          <w:rFonts w:ascii="Times New Roman" w:hAnsi="Times New Roman"/>
          <w:kern w:val="2"/>
          <w:szCs w:val="20"/>
          <w:lang w:bidi="ar"/>
        </w:rPr>
        <w:t>MDGen</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sidR="008908DD">
        <w:rPr>
          <w:rFonts w:ascii="Times New Roman" w:hAnsi="Times New Roman"/>
          <w:kern w:val="2"/>
          <w:szCs w:val="20"/>
          <w:lang w:bidi="ar"/>
        </w:rPr>
        <w:t>组件的设计及</w:t>
      </w:r>
      <w:r>
        <w:rPr>
          <w:rFonts w:ascii="Times New Roman" w:hAnsi="Times New Roman"/>
          <w:kern w:val="2"/>
          <w:szCs w:val="20"/>
          <w:lang w:bidi="ar"/>
        </w:rPr>
        <w:t>实现</w:t>
      </w:r>
      <w:r w:rsidR="0069507A" w:rsidRPr="004E7C03">
        <w:rPr>
          <w:rFonts w:ascii="Times New Roman" w:hAnsi="Times New Roman" w:hint="eastAsia"/>
          <w:kern w:val="2"/>
          <w:szCs w:val="20"/>
          <w:lang w:bidi="ar"/>
        </w:rPr>
        <w:t>。</w:t>
      </w:r>
    </w:p>
    <w:p w:rsidR="005A3851" w:rsidRPr="004E7C03" w:rsidRDefault="0069507A">
      <w:pPr>
        <w:pStyle w:val="u3"/>
      </w:pPr>
      <w:bookmarkStart w:id="46" w:name="_Toc498465857"/>
      <w:r w:rsidRPr="004E7C03">
        <w:rPr>
          <w:rFonts w:hint="eastAsia"/>
        </w:rPr>
        <w:t>系统架构</w:t>
      </w:r>
      <w:bookmarkEnd w:id="46"/>
    </w:p>
    <w:p w:rsidR="005A3851" w:rsidRDefault="0069507A">
      <w:pPr>
        <w:pStyle w:val="u5"/>
        <w:spacing w:before="24" w:after="24"/>
        <w:ind w:firstLine="480"/>
      </w:pPr>
      <w:r w:rsidRPr="004E7C03">
        <w:rPr>
          <w:rFonts w:hint="eastAsia"/>
        </w:rPr>
        <w:t>图</w:t>
      </w:r>
      <w:r w:rsidRPr="004E7C03">
        <w:rPr>
          <w:rFonts w:hint="eastAsia"/>
        </w:rPr>
        <w:t>4-</w:t>
      </w:r>
      <w:r w:rsidR="00C74B52">
        <w:t>2</w:t>
      </w:r>
      <w:r w:rsidRPr="004E7C03">
        <w:rPr>
          <w:rFonts w:hint="eastAsia"/>
        </w:rPr>
        <w:t>描述了</w:t>
      </w:r>
      <w:r w:rsidR="00BB4D4F" w:rsidRPr="00BB4D4F">
        <w:t>MDGen</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8908DD" w:rsidRPr="004E7C03" w:rsidRDefault="008908DD" w:rsidP="008908DD">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Pr="004E7C03">
        <w:rPr>
          <w:rFonts w:ascii="Times New Roman" w:hAnsi="Times New Roman" w:cs="宋体" w:hint="eastAsia"/>
          <w:b/>
          <w:kern w:val="2"/>
          <w:szCs w:val="20"/>
          <w:lang w:bidi="ar"/>
        </w:rPr>
        <w:t>组件：</w:t>
      </w:r>
      <w:r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Pr="004E7C03">
        <w:rPr>
          <w:rFonts w:ascii="Times New Roman" w:hAnsi="Times New Roman" w:cs="宋体" w:hint="eastAsia"/>
          <w:bCs/>
          <w:kern w:val="2"/>
          <w:szCs w:val="20"/>
          <w:lang w:bidi="ar"/>
        </w:rPr>
        <w:t>生成相应</w:t>
      </w:r>
      <w:r>
        <w:rPr>
          <w:rFonts w:ascii="Times New Roman" w:hAnsi="Times New Roman" w:cs="宋体" w:hint="eastAsia"/>
          <w:bCs/>
          <w:kern w:val="2"/>
          <w:szCs w:val="20"/>
          <w:lang w:bidi="ar"/>
        </w:rPr>
        <w:t>行为约束文档（</w:t>
      </w:r>
      <w:r>
        <w:rPr>
          <w:rFonts w:ascii="Times New Roman" w:hAnsi="Times New Roman" w:cs="宋体"/>
          <w:bCs/>
          <w:kern w:val="2"/>
          <w:szCs w:val="20"/>
          <w:lang w:bidi="ar"/>
        </w:rPr>
        <w:t>P</w:t>
      </w:r>
      <w:r w:rsidRPr="007F02FB">
        <w:rPr>
          <w:rFonts w:ascii="Times New Roman" w:hAnsi="Times New Roman" w:cs="宋体"/>
          <w:bCs/>
          <w:kern w:val="2"/>
          <w:szCs w:val="20"/>
          <w:lang w:bidi="ar"/>
        </w:rPr>
        <w:t>arse</w:t>
      </w:r>
      <w:r>
        <w:rPr>
          <w:rFonts w:ascii="Times New Roman" w:hAnsi="Times New Roman" w:cs="宋体"/>
          <w:bCs/>
          <w:kern w:val="2"/>
          <w:szCs w:val="20"/>
          <w:lang w:bidi="ar"/>
        </w:rPr>
        <w:t>Result</w:t>
      </w:r>
      <w:r>
        <w:rPr>
          <w:rFonts w:ascii="Times New Roman" w:hAnsi="Times New Roman" w:cs="宋体" w:hint="eastAsia"/>
          <w:bCs/>
          <w:kern w:val="2"/>
          <w:szCs w:val="20"/>
          <w:lang w:bidi="ar"/>
        </w:rPr>
        <w:t>）</w:t>
      </w:r>
      <w:r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个子模块。</w:t>
      </w:r>
    </w:p>
    <w:p w:rsidR="008908DD" w:rsidRPr="004E7C03" w:rsidRDefault="008908DD" w:rsidP="008908DD">
      <w:pPr>
        <w:pStyle w:val="aff6"/>
        <w:widowControl w:val="0"/>
        <w:numPr>
          <w:ilvl w:val="0"/>
          <w:numId w:val="22"/>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Pr="004E7C03">
        <w:rPr>
          <w:rFonts w:ascii="Times New Roman" w:hAnsi="Times New Roman" w:cs="宋体" w:hint="eastAsia"/>
          <w:b/>
          <w:kern w:val="2"/>
          <w:szCs w:val="20"/>
          <w:lang w:bidi="ar"/>
        </w:rPr>
        <w:t>解析器</w:t>
      </w:r>
      <w:r w:rsidRPr="004E7C03">
        <w:rPr>
          <w:rFonts w:ascii="Times New Roman" w:hAnsi="Times New Roman" w:cs="宋体" w:hint="eastAsia"/>
          <w:kern w:val="2"/>
          <w:szCs w:val="20"/>
          <w:lang w:bidi="ar"/>
        </w:rPr>
        <w:t>：该模块根据用户输入的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sidRPr="004E7C03">
        <w:rPr>
          <w:rFonts w:ascii="Times New Roman" w:hAnsi="Times New Roman" w:cs="宋体" w:hint="eastAsia"/>
          <w:kern w:val="2"/>
          <w:szCs w:val="20"/>
          <w:lang w:bidi="ar"/>
        </w:rPr>
        <w:t>文件路径，读入待</w:t>
      </w:r>
      <w:r>
        <w:rPr>
          <w:rFonts w:ascii="Times New Roman" w:hAnsi="Times New Roman" w:cs="宋体" w:hint="eastAsia"/>
          <w:kern w:val="2"/>
          <w:szCs w:val="20"/>
          <w:lang w:bidi="ar"/>
        </w:rPr>
        <w:t>解析</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sidRPr="004E7C03">
        <w:rPr>
          <w:rFonts w:ascii="Times New Roman" w:hAnsi="Times New Roman" w:cs="宋体" w:hint="eastAsia"/>
          <w:kern w:val="2"/>
          <w:szCs w:val="20"/>
          <w:lang w:bidi="ar"/>
        </w:rPr>
        <w:t>文件，并进行解析。</w:t>
      </w:r>
    </w:p>
    <w:p w:rsidR="008908DD" w:rsidRDefault="008908DD" w:rsidP="008908DD">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Pr>
          <w:rFonts w:ascii="Times New Roman" w:hAnsi="Times New Roman" w:cs="宋体" w:hint="eastAsia"/>
          <w:kern w:val="2"/>
          <w:szCs w:val="20"/>
          <w:lang w:bidi="ar"/>
        </w:rPr>
        <w:t>生成</w:t>
      </w:r>
      <w:r>
        <w:rPr>
          <w:rFonts w:ascii="Times New Roman" w:hAnsi="Times New Roman" w:cs="宋体"/>
          <w:kern w:val="2"/>
          <w:szCs w:val="20"/>
          <w:lang w:bidi="ar"/>
        </w:rPr>
        <w:t>待测服务</w:t>
      </w:r>
      <w:r>
        <w:rPr>
          <w:rFonts w:ascii="Times New Roman" w:hAnsi="Times New Roman" w:cs="宋体" w:hint="eastAsia"/>
          <w:bCs/>
          <w:kern w:val="2"/>
          <w:szCs w:val="20"/>
          <w:lang w:bidi="ar"/>
        </w:rPr>
        <w:t>操作的</w:t>
      </w:r>
      <w:r>
        <w:rPr>
          <w:rFonts w:ascii="Times New Roman" w:hAnsi="Times New Roman" w:cs="宋体"/>
          <w:bCs/>
          <w:kern w:val="2"/>
          <w:szCs w:val="20"/>
          <w:lang w:bidi="ar"/>
        </w:rPr>
        <w:t>输入输出</w:t>
      </w:r>
      <w:r w:rsidRPr="001E2723">
        <w:rPr>
          <w:rFonts w:ascii="Times New Roman" w:hAnsi="Times New Roman" w:cs="宋体" w:hint="eastAsia"/>
          <w:bCs/>
          <w:kern w:val="2"/>
          <w:szCs w:val="20"/>
          <w:lang w:bidi="ar"/>
        </w:rPr>
        <w:t>XML</w:t>
      </w:r>
      <w:r w:rsidRPr="001E2723">
        <w:rPr>
          <w:rFonts w:ascii="Times New Roman" w:hAnsi="Times New Roman" w:cs="宋体" w:hint="eastAsia"/>
          <w:bCs/>
          <w:kern w:val="2"/>
          <w:szCs w:val="20"/>
          <w:lang w:bidi="ar"/>
        </w:rPr>
        <w:t>结构定义</w:t>
      </w:r>
      <w:r>
        <w:rPr>
          <w:rFonts w:ascii="Times New Roman" w:hAnsi="Times New Roman" w:cs="宋体" w:hint="eastAsia"/>
          <w:bCs/>
          <w:kern w:val="2"/>
          <w:szCs w:val="20"/>
          <w:lang w:bidi="ar"/>
        </w:rPr>
        <w:t>文件（</w:t>
      </w:r>
      <w:r>
        <w:rPr>
          <w:rFonts w:ascii="Times New Roman" w:hAnsi="Times New Roman" w:cs="宋体" w:hint="eastAsia"/>
          <w:bCs/>
          <w:kern w:val="2"/>
          <w:szCs w:val="20"/>
          <w:lang w:bidi="ar"/>
        </w:rPr>
        <w:t>XSD</w:t>
      </w:r>
      <w:r>
        <w:rPr>
          <w:rFonts w:ascii="Times New Roman" w:hAnsi="Times New Roman" w:cs="宋体" w:hint="eastAsia"/>
          <w:bCs/>
          <w:kern w:val="2"/>
          <w:szCs w:val="20"/>
          <w:lang w:bidi="ar"/>
        </w:rPr>
        <w:t>），</w:t>
      </w:r>
      <w:r>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Pr="00D97904">
        <w:rPr>
          <w:rFonts w:ascii="Times New Roman" w:hAnsi="Times New Roman" w:cs="宋体"/>
          <w:b/>
          <w:kern w:val="2"/>
          <w:szCs w:val="20"/>
          <w:lang w:bidi="ar"/>
        </w:rPr>
        <w:t>schema</w:t>
      </w:r>
      <w:r>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Pr>
          <w:rFonts w:ascii="Times New Roman" w:hAnsi="Times New Roman" w:cs="宋体" w:hint="eastAsia"/>
          <w:kern w:val="2"/>
          <w:szCs w:val="20"/>
          <w:lang w:bidi="ar"/>
        </w:rPr>
        <w:t>X</w:t>
      </w:r>
      <w:r>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8908DD" w:rsidRPr="008908DD" w:rsidRDefault="008908DD" w:rsidP="008908DD">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S</w:t>
      </w:r>
      <w:r>
        <w:rPr>
          <w:rFonts w:ascii="Times New Roman" w:hAnsi="Times New Roman" w:cs="宋体"/>
          <w:b/>
          <w:kern w:val="2"/>
          <w:szCs w:val="20"/>
          <w:lang w:bidi="ar"/>
        </w:rPr>
        <w:t>OAP</w:t>
      </w:r>
      <w:r w:rsidRPr="008908DD">
        <w:rPr>
          <w:rFonts w:ascii="Times New Roman" w:hAnsi="Times New Roman" w:cs="宋体" w:hint="eastAsia"/>
          <w:b/>
          <w:kern w:val="2"/>
          <w:szCs w:val="20"/>
          <w:lang w:bidi="ar"/>
        </w:rPr>
        <w:t>消息</w:t>
      </w:r>
      <w:r w:rsidRPr="008908DD">
        <w:rPr>
          <w:rFonts w:ascii="Times New Roman" w:hAnsi="Times New Roman" w:cs="宋体"/>
          <w:b/>
          <w:kern w:val="2"/>
          <w:szCs w:val="20"/>
          <w:lang w:bidi="ar"/>
        </w:rPr>
        <w:t>生成</w:t>
      </w:r>
      <w:r w:rsidRPr="008908DD">
        <w:rPr>
          <w:rFonts w:ascii="Times New Roman" w:hAnsi="Times New Roman" w:cs="宋体" w:hint="eastAsia"/>
          <w:b/>
          <w:kern w:val="2"/>
          <w:szCs w:val="20"/>
          <w:lang w:bidi="ar"/>
        </w:rPr>
        <w:t>器：</w:t>
      </w:r>
      <w:r w:rsidRPr="00812D3A">
        <w:rPr>
          <w:rFonts w:ascii="Times New Roman" w:hAnsi="Times New Roman" w:cs="宋体" w:hint="eastAsia"/>
          <w:kern w:val="2"/>
          <w:szCs w:val="20"/>
          <w:lang w:bidi="ar"/>
        </w:rPr>
        <w:t>集成</w:t>
      </w:r>
      <w:r w:rsidRPr="008908DD">
        <w:rPr>
          <w:rFonts w:ascii="Times New Roman" w:hAnsi="Times New Roman" w:cs="宋体"/>
          <w:i/>
          <w:kern w:val="2"/>
          <w:szCs w:val="20"/>
          <w:lang w:bidi="ar"/>
        </w:rPr>
        <w:t>soap</w:t>
      </w:r>
      <w:r w:rsidRPr="008908DD">
        <w:rPr>
          <w:rFonts w:ascii="Times New Roman" w:hAnsi="Times New Roman" w:cs="宋体" w:hint="eastAsia"/>
          <w:i/>
          <w:kern w:val="2"/>
          <w:szCs w:val="20"/>
          <w:lang w:bidi="ar"/>
        </w:rPr>
        <w:t>UI</w:t>
      </w:r>
      <w:r>
        <w:rPr>
          <w:rFonts w:ascii="Times New Roman" w:hAnsi="Times New Roman" w:cs="宋体" w:hint="eastAsia"/>
          <w:kern w:val="2"/>
          <w:szCs w:val="20"/>
          <w:lang w:bidi="ar"/>
        </w:rPr>
        <w:t>工具，调用其</w:t>
      </w:r>
      <w:r>
        <w:rPr>
          <w:rFonts w:ascii="Times New Roman" w:hAnsi="Times New Roman" w:cs="宋体" w:hint="eastAsia"/>
          <w:kern w:val="2"/>
          <w:szCs w:val="20"/>
          <w:lang w:bidi="ar"/>
        </w:rPr>
        <w:t>API</w:t>
      </w:r>
      <w:r>
        <w:rPr>
          <w:rFonts w:ascii="Times New Roman" w:hAnsi="Times New Roman" w:cs="宋体" w:hint="eastAsia"/>
          <w:kern w:val="2"/>
          <w:szCs w:val="20"/>
          <w:lang w:bidi="ar"/>
        </w:rPr>
        <w:t>生成</w:t>
      </w:r>
      <w:r>
        <w:rPr>
          <w:rFonts w:ascii="Times New Roman" w:hAnsi="Times New Roman" w:cs="宋体"/>
          <w:kern w:val="2"/>
          <w:szCs w:val="20"/>
          <w:lang w:bidi="ar"/>
        </w:rPr>
        <w:t>服务</w:t>
      </w:r>
      <w:r>
        <w:rPr>
          <w:rFonts w:ascii="Times New Roman" w:hAnsi="Times New Roman" w:cs="宋体" w:hint="eastAsia"/>
          <w:kern w:val="2"/>
          <w:szCs w:val="20"/>
          <w:lang w:bidi="ar"/>
        </w:rPr>
        <w:t>操作</w:t>
      </w:r>
      <w:r>
        <w:rPr>
          <w:rFonts w:ascii="Times New Roman" w:hAnsi="Times New Roman" w:cs="宋体"/>
          <w:kern w:val="2"/>
          <w:szCs w:val="20"/>
          <w:lang w:bidi="ar"/>
        </w:rPr>
        <w:t>Soap</w:t>
      </w:r>
      <w:r>
        <w:rPr>
          <w:rFonts w:ascii="Times New Roman" w:hAnsi="Times New Roman" w:cs="宋体" w:hint="eastAsia"/>
          <w:kern w:val="2"/>
          <w:szCs w:val="20"/>
          <w:lang w:bidi="ar"/>
        </w:rPr>
        <w:t>消息</w:t>
      </w:r>
      <w:r>
        <w:rPr>
          <w:rFonts w:ascii="Times New Roman" w:hAnsi="Times New Roman" w:cs="宋体"/>
          <w:kern w:val="2"/>
          <w:szCs w:val="20"/>
          <w:lang w:bidi="ar"/>
        </w:rPr>
        <w:t>框架</w:t>
      </w:r>
      <w:r>
        <w:rPr>
          <w:rFonts w:ascii="Times New Roman" w:hAnsi="Times New Roman" w:cs="宋体" w:hint="eastAsia"/>
          <w:kern w:val="2"/>
          <w:szCs w:val="20"/>
          <w:lang w:bidi="ar"/>
        </w:rPr>
        <w:t>，</w:t>
      </w:r>
      <w:r>
        <w:rPr>
          <w:rFonts w:ascii="Times New Roman" w:hAnsi="Times New Roman" w:cs="宋体"/>
          <w:kern w:val="2"/>
          <w:szCs w:val="20"/>
          <w:lang w:bidi="ar"/>
        </w:rPr>
        <w:t>便于后续</w:t>
      </w:r>
      <w:r>
        <w:rPr>
          <w:rFonts w:ascii="Times New Roman" w:hAnsi="Times New Roman" w:cs="宋体" w:hint="eastAsia"/>
          <w:kern w:val="2"/>
          <w:szCs w:val="20"/>
          <w:lang w:bidi="ar"/>
        </w:rPr>
        <w:t>测试数据</w:t>
      </w:r>
      <w:r>
        <w:rPr>
          <w:rFonts w:ascii="Times New Roman" w:hAnsi="Times New Roman" w:cs="宋体"/>
          <w:kern w:val="2"/>
          <w:szCs w:val="20"/>
          <w:lang w:bidi="ar"/>
        </w:rPr>
        <w:t>填充</w:t>
      </w:r>
      <w:r w:rsidRPr="004E7C03">
        <w:rPr>
          <w:rFonts w:ascii="Times New Roman" w:hAnsi="Times New Roman" w:cs="宋体" w:hint="eastAsia"/>
          <w:kern w:val="2"/>
          <w:szCs w:val="20"/>
          <w:lang w:bidi="ar"/>
        </w:rPr>
        <w:t>。</w:t>
      </w:r>
    </w:p>
    <w:p w:rsidR="00CC1816" w:rsidRDefault="008908DD" w:rsidP="00BD494E">
      <w:pPr>
        <w:pStyle w:val="u5"/>
        <w:spacing w:before="24" w:after="24"/>
        <w:ind w:firstLineChars="0" w:firstLine="0"/>
        <w:jc w:val="center"/>
      </w:pPr>
      <w:r>
        <w:object w:dxaOrig="9031" w:dyaOrig="10170">
          <v:shape id="_x0000_i1036" type="#_x0000_t75" style="width:322.5pt;height:363pt" o:ole="">
            <v:imagedata r:id="rId58" o:title=""/>
          </v:shape>
          <o:OLEObject Type="Embed" ProgID="Visio.Drawing.15" ShapeID="_x0000_i1036" DrawAspect="Content" ObjectID="_1572263770" r:id="rId59"/>
        </w:object>
      </w:r>
    </w:p>
    <w:p w:rsidR="005A3851" w:rsidRPr="008908DD" w:rsidRDefault="00B32BE5" w:rsidP="008908DD">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A435D">
        <w:rPr>
          <w:noProof/>
        </w:rPr>
        <w:t>2</w:t>
      </w:r>
      <w:r>
        <w:fldChar w:fldCharType="end"/>
      </w:r>
      <w:r w:rsidRPr="004E7C03">
        <w:rPr>
          <w:rFonts w:hint="eastAsia"/>
        </w:rPr>
        <w:t>工具系统</w:t>
      </w:r>
      <w:r>
        <w:rPr>
          <w:rFonts w:hint="eastAsia"/>
        </w:rPr>
        <w:t>架构</w:t>
      </w:r>
      <w:r w:rsidRPr="004E7C03">
        <w:rPr>
          <w:rFonts w:hint="eastAsia"/>
        </w:rPr>
        <w:t>图</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4E7C03"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rsidR="005A3851"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rsidR="005A3851"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rsidR="00AF5406"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3"/>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w:t>
      </w:r>
      <w:r w:rsidR="007F02FB">
        <w:rPr>
          <w:rFonts w:ascii="Times New Roman" w:hAnsi="Times New Roman" w:cs="宋体" w:hint="eastAsia"/>
          <w:kern w:val="2"/>
          <w:szCs w:val="20"/>
          <w:lang w:bidi="ar"/>
        </w:rPr>
        <w:lastRenderedPageBreak/>
        <w:t>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6E40E9">
        <w:rPr>
          <w:rFonts w:hint="eastAsia"/>
        </w:rPr>
        <w:t>根据定义</w:t>
      </w:r>
      <w:r w:rsidR="00932F00" w:rsidRPr="006E40E9">
        <w:t>的</w:t>
      </w:r>
      <w:r w:rsidR="00932F00" w:rsidRPr="006E40E9">
        <w:rPr>
          <w:rFonts w:hint="eastAsia"/>
        </w:rPr>
        <w:t>校验</w:t>
      </w:r>
      <w:r w:rsidR="00932F00" w:rsidRPr="006E40E9">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rsidR="005A3851" w:rsidRPr="004E7C03" w:rsidRDefault="0069507A">
      <w:pPr>
        <w:pStyle w:val="u3"/>
      </w:pPr>
      <w:bookmarkStart w:id="47" w:name="_Toc498465858"/>
      <w:r w:rsidRPr="004E7C03">
        <w:rPr>
          <w:rFonts w:hint="eastAsia"/>
        </w:rPr>
        <w:t>工具实现</w:t>
      </w:r>
      <w:bookmarkEnd w:id="47"/>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执行通过集成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核心功能的类分为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8908DD" w:rsidRDefault="009E1EE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lastRenderedPageBreak/>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b/>
        </w:rPr>
      </w:pPr>
      <w:r w:rsidRPr="008908DD">
        <w:rPr>
          <w:rFonts w:ascii="Times New Roman" w:hAnsi="Times New Roman" w:cs="宋体" w:hint="eastAsia"/>
          <w:kern w:val="2"/>
          <w:szCs w:val="20"/>
          <w:lang w:bidi="ar"/>
        </w:rPr>
        <w:t>主要对输入的</w:t>
      </w:r>
      <w:r w:rsidR="00197D65" w:rsidRPr="008908DD">
        <w:rPr>
          <w:rFonts w:ascii="Times New Roman" w:hAnsi="Times New Roman" w:cs="宋体" w:hint="eastAsia"/>
          <w:kern w:val="2"/>
          <w:szCs w:val="20"/>
          <w:lang w:bidi="ar"/>
        </w:rPr>
        <w:t>扩展</w:t>
      </w:r>
      <w:r w:rsidR="00197D65" w:rsidRPr="008908DD">
        <w:rPr>
          <w:rFonts w:ascii="Times New Roman" w:hAnsi="Times New Roman" w:cs="宋体" w:hint="eastAsia"/>
          <w:kern w:val="2"/>
          <w:szCs w:val="20"/>
          <w:lang w:bidi="ar"/>
        </w:rPr>
        <w:t>WSDL</w:t>
      </w:r>
      <w:r w:rsidRPr="008908DD">
        <w:rPr>
          <w:rFonts w:ascii="Times New Roman" w:hAnsi="Times New Roman" w:cs="宋体" w:hint="eastAsia"/>
          <w:kern w:val="2"/>
          <w:szCs w:val="20"/>
          <w:lang w:bidi="ar"/>
        </w:rPr>
        <w:t>使用</w:t>
      </w:r>
      <w:r w:rsidR="00E57F54" w:rsidRPr="008908DD">
        <w:rPr>
          <w:rFonts w:ascii="Times New Roman" w:hAnsi="Times New Roman" w:cs="宋体"/>
          <w:kern w:val="2"/>
          <w:szCs w:val="20"/>
          <w:lang w:bidi="ar"/>
        </w:rPr>
        <w:t>soapUI</w:t>
      </w:r>
      <w:r w:rsidR="00E57F54" w:rsidRPr="008908DD">
        <w:rPr>
          <w:rFonts w:ascii="Times New Roman" w:hAnsi="Times New Roman" w:cs="宋体" w:hint="eastAsia"/>
          <w:kern w:val="2"/>
          <w:szCs w:val="20"/>
          <w:lang w:bidi="ar"/>
        </w:rPr>
        <w:t>及</w:t>
      </w:r>
      <w:r w:rsidRPr="008908DD">
        <w:rPr>
          <w:rFonts w:ascii="Times New Roman" w:hAnsi="Times New Roman" w:cs="宋体"/>
          <w:kern w:val="2"/>
          <w:szCs w:val="20"/>
          <w:lang w:bidi="ar"/>
        </w:rPr>
        <w:t>DOM4J</w:t>
      </w:r>
      <w:r w:rsidRPr="008908DD">
        <w:rPr>
          <w:rFonts w:ascii="Times New Roman" w:hAnsi="Times New Roman" w:cs="宋体" w:hint="eastAsia"/>
          <w:kern w:val="2"/>
          <w:szCs w:val="20"/>
          <w:lang w:bidi="ar"/>
        </w:rPr>
        <w:t>技术进行解析，</w:t>
      </w:r>
      <w:r w:rsidR="00E57F54" w:rsidRPr="008908DD">
        <w:rPr>
          <w:rFonts w:ascii="Times New Roman" w:hAnsi="Times New Roman" w:cs="宋体" w:hint="eastAsia"/>
          <w:kern w:val="2"/>
          <w:szCs w:val="20"/>
          <w:lang w:bidi="ar"/>
        </w:rPr>
        <w:t>获取</w:t>
      </w:r>
      <w:r w:rsidR="006F56C5" w:rsidRPr="008908DD">
        <w:rPr>
          <w:rFonts w:ascii="Times New Roman" w:hAnsi="Times New Roman" w:cs="宋体" w:hint="eastAsia"/>
          <w:bCs/>
          <w:kern w:val="2"/>
          <w:szCs w:val="20"/>
          <w:lang w:bidi="ar"/>
        </w:rPr>
        <w:t>该服务的</w:t>
      </w:r>
      <w:r w:rsidR="006F56C5" w:rsidRPr="008908DD">
        <w:rPr>
          <w:rFonts w:ascii="Times New Roman" w:hAnsi="Times New Roman" w:cs="宋体"/>
          <w:bCs/>
          <w:kern w:val="2"/>
          <w:szCs w:val="20"/>
          <w:lang w:bidi="ar"/>
        </w:rPr>
        <w:t>约束描述、</w:t>
      </w:r>
      <w:r w:rsidR="006F56C5" w:rsidRPr="008908DD">
        <w:rPr>
          <w:rFonts w:ascii="Times New Roman" w:hAnsi="Times New Roman" w:cs="宋体" w:hint="eastAsia"/>
          <w:bCs/>
          <w:kern w:val="2"/>
          <w:szCs w:val="20"/>
          <w:lang w:bidi="ar"/>
        </w:rPr>
        <w:t>提供的</w:t>
      </w:r>
      <w:r w:rsidR="006F56C5" w:rsidRPr="008908DD">
        <w:rPr>
          <w:rFonts w:ascii="Times New Roman" w:hAnsi="Times New Roman" w:cs="宋体"/>
          <w:bCs/>
          <w:kern w:val="2"/>
          <w:szCs w:val="20"/>
          <w:lang w:bidi="ar"/>
        </w:rPr>
        <w:t>操作</w:t>
      </w:r>
      <w:r w:rsidR="006F56C5" w:rsidRPr="008908DD">
        <w:rPr>
          <w:rFonts w:ascii="Times New Roman" w:hAnsi="Times New Roman" w:cs="宋体" w:hint="eastAsia"/>
          <w:bCs/>
          <w:kern w:val="2"/>
          <w:szCs w:val="20"/>
          <w:lang w:bidi="ar"/>
        </w:rPr>
        <w:t>、操作的</w:t>
      </w:r>
      <w:r w:rsidR="006F56C5" w:rsidRPr="008908DD">
        <w:rPr>
          <w:rFonts w:ascii="Times New Roman" w:hAnsi="Times New Roman" w:cs="宋体"/>
          <w:bCs/>
          <w:kern w:val="2"/>
          <w:szCs w:val="20"/>
          <w:lang w:bidi="ar"/>
        </w:rPr>
        <w:t>输入输出</w:t>
      </w:r>
      <w:r w:rsidR="006F56C5" w:rsidRPr="008908DD">
        <w:rPr>
          <w:rFonts w:ascii="Times New Roman" w:hAnsi="Times New Roman" w:cs="宋体" w:hint="eastAsia"/>
          <w:bCs/>
          <w:kern w:val="2"/>
          <w:szCs w:val="20"/>
          <w:lang w:bidi="ar"/>
        </w:rPr>
        <w:t>参数列表、</w:t>
      </w:r>
      <w:r w:rsidR="006F56C5" w:rsidRPr="008908DD">
        <w:rPr>
          <w:rFonts w:ascii="Times New Roman" w:hAnsi="Times New Roman" w:cs="宋体"/>
          <w:bCs/>
          <w:kern w:val="2"/>
          <w:szCs w:val="20"/>
          <w:lang w:bidi="ar"/>
        </w:rPr>
        <w:t>操作调用</w:t>
      </w:r>
      <w:r w:rsidR="006F56C5" w:rsidRPr="008908DD">
        <w:rPr>
          <w:rFonts w:ascii="Times New Roman" w:hAnsi="Times New Roman" w:cs="宋体" w:hint="eastAsia"/>
          <w:bCs/>
          <w:kern w:val="2"/>
          <w:szCs w:val="20"/>
          <w:lang w:bidi="ar"/>
        </w:rPr>
        <w:t>消息框架以及</w:t>
      </w:r>
      <w:r w:rsidR="006F56C5" w:rsidRPr="008908DD">
        <w:rPr>
          <w:rFonts w:ascii="Times New Roman" w:hAnsi="Times New Roman" w:cs="宋体"/>
          <w:bCs/>
          <w:kern w:val="2"/>
          <w:szCs w:val="20"/>
          <w:lang w:bidi="ar"/>
        </w:rPr>
        <w:t>操作的</w:t>
      </w:r>
      <w:r w:rsidR="006F56C5" w:rsidRPr="008908DD">
        <w:rPr>
          <w:rFonts w:ascii="Times New Roman" w:hAnsi="Times New Roman" w:cs="宋体" w:hint="eastAsia"/>
          <w:bCs/>
          <w:kern w:val="2"/>
          <w:szCs w:val="20"/>
          <w:lang w:bidi="ar"/>
        </w:rPr>
        <w:t>约束描述，</w:t>
      </w:r>
      <w:r w:rsidR="006F56C5" w:rsidRPr="008908DD">
        <w:rPr>
          <w:rFonts w:ascii="Times New Roman" w:hAnsi="Times New Roman" w:cs="宋体"/>
          <w:bCs/>
          <w:kern w:val="2"/>
          <w:szCs w:val="20"/>
          <w:lang w:bidi="ar"/>
        </w:rPr>
        <w:t>存储</w:t>
      </w:r>
      <w:r w:rsidR="00905F0E" w:rsidRPr="008908DD">
        <w:rPr>
          <w:rFonts w:ascii="Times New Roman" w:hAnsi="Times New Roman" w:cs="宋体" w:hint="eastAsia"/>
          <w:bCs/>
          <w:kern w:val="2"/>
          <w:szCs w:val="20"/>
          <w:lang w:bidi="ar"/>
        </w:rPr>
        <w:t>约束</w:t>
      </w:r>
      <w:r w:rsidR="006F56C5" w:rsidRPr="008908DD">
        <w:rPr>
          <w:rFonts w:ascii="Times New Roman" w:hAnsi="Times New Roman" w:cs="宋体" w:hint="eastAsia"/>
          <w:bCs/>
          <w:kern w:val="2"/>
          <w:szCs w:val="20"/>
          <w:lang w:bidi="ar"/>
        </w:rPr>
        <w:t>解析结果</w:t>
      </w:r>
      <w:r w:rsidR="0091467C" w:rsidRPr="008908DD">
        <w:rPr>
          <w:rFonts w:ascii="Times New Roman" w:hAnsi="Times New Roman" w:cs="宋体" w:hint="eastAsia"/>
          <w:bCs/>
          <w:kern w:val="2"/>
          <w:szCs w:val="20"/>
          <w:lang w:bidi="ar"/>
        </w:rPr>
        <w:t>（约束</w:t>
      </w:r>
      <w:r w:rsidR="0091467C" w:rsidRPr="008908DD">
        <w:rPr>
          <w:rFonts w:ascii="Times New Roman" w:hAnsi="Times New Roman" w:cs="宋体"/>
          <w:bCs/>
          <w:kern w:val="2"/>
          <w:szCs w:val="20"/>
          <w:lang w:bidi="ar"/>
        </w:rPr>
        <w:t>文档</w:t>
      </w:r>
      <w:r w:rsidR="0091467C" w:rsidRPr="008908DD">
        <w:rPr>
          <w:rFonts w:ascii="Times New Roman" w:hAnsi="Times New Roman" w:cs="宋体" w:hint="eastAsia"/>
          <w:bCs/>
          <w:kern w:val="2"/>
          <w:szCs w:val="20"/>
          <w:lang w:bidi="ar"/>
        </w:rPr>
        <w:t>）</w:t>
      </w:r>
      <w:r w:rsidR="006F56C5" w:rsidRPr="008908DD">
        <w:rPr>
          <w:rFonts w:ascii="Times New Roman" w:hAnsi="Times New Roman" w:cs="宋体" w:hint="eastAsia"/>
          <w:bCs/>
          <w:kern w:val="2"/>
          <w:szCs w:val="20"/>
          <w:lang w:bidi="ar"/>
        </w:rPr>
        <w:t>。</w:t>
      </w:r>
    </w:p>
    <w:p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ReadWsdl</w:t>
      </w:r>
      <w:r w:rsidR="0069507A" w:rsidRPr="00E914DD">
        <w:rPr>
          <w:rFonts w:ascii="Times New Roman" w:hAnsi="Times New Roman" w:cs="宋体" w:hint="eastAsia"/>
          <w:b/>
          <w:kern w:val="2"/>
          <w:szCs w:val="20"/>
          <w:lang w:bidi="ar"/>
        </w:rPr>
        <w:t>类：</w:t>
      </w:r>
      <w:r w:rsidR="0069507A" w:rsidRPr="004E7C03">
        <w:rPr>
          <w:rFonts w:ascii="Times New Roman" w:hAnsi="Times New Roman" w:cs="宋体" w:hint="eastAsia"/>
          <w:kern w:val="2"/>
          <w:szCs w:val="20"/>
          <w:lang w:bidi="ar"/>
        </w:rPr>
        <w:t>用于解析</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文件，获取</w:t>
      </w:r>
      <w:r w:rsidR="0091467C">
        <w:rPr>
          <w:rFonts w:ascii="Times New Roman" w:hAnsi="Times New Roman" w:cs="宋体"/>
          <w:bCs/>
          <w:kern w:val="2"/>
          <w:szCs w:val="20"/>
          <w:lang w:bidi="ar"/>
        </w:rPr>
        <w:t>服务</w:t>
      </w:r>
      <w:r w:rsidR="0091467C">
        <w:rPr>
          <w:rFonts w:ascii="Times New Roman" w:hAnsi="Times New Roman" w:cs="宋体" w:hint="eastAsia"/>
          <w:bCs/>
          <w:kern w:val="2"/>
          <w:szCs w:val="20"/>
          <w:lang w:bidi="ar"/>
        </w:rPr>
        <w:t>提供的</w:t>
      </w:r>
      <w:r w:rsidR="0091467C">
        <w:rPr>
          <w:rFonts w:ascii="Times New Roman" w:hAnsi="Times New Roman" w:cs="宋体"/>
          <w:bCs/>
          <w:kern w:val="2"/>
          <w:szCs w:val="20"/>
          <w:lang w:bidi="ar"/>
        </w:rPr>
        <w:t>操作</w:t>
      </w:r>
      <w:r w:rsidR="0091467C">
        <w:rPr>
          <w:rFonts w:ascii="Times New Roman" w:hAnsi="Times New Roman" w:cs="宋体" w:hint="eastAsia"/>
          <w:bCs/>
          <w:kern w:val="2"/>
          <w:szCs w:val="20"/>
          <w:lang w:bidi="ar"/>
        </w:rPr>
        <w:t>、操作的</w:t>
      </w:r>
      <w:r w:rsidR="0091467C">
        <w:rPr>
          <w:rFonts w:ascii="Times New Roman" w:hAnsi="Times New Roman" w:cs="宋体"/>
          <w:bCs/>
          <w:kern w:val="2"/>
          <w:szCs w:val="20"/>
          <w:lang w:bidi="ar"/>
        </w:rPr>
        <w:t>输入</w:t>
      </w:r>
      <w:r w:rsidR="008908DD">
        <w:rPr>
          <w:rFonts w:ascii="Times New Roman" w:hAnsi="Times New Roman" w:cs="宋体" w:hint="eastAsia"/>
          <w:bCs/>
          <w:kern w:val="2"/>
          <w:szCs w:val="20"/>
          <w:lang w:bidi="ar"/>
        </w:rPr>
        <w:t>/</w:t>
      </w:r>
      <w:r w:rsidR="0091467C">
        <w:rPr>
          <w:rFonts w:ascii="Times New Roman" w:hAnsi="Times New Roman" w:cs="宋体"/>
          <w:bCs/>
          <w:kern w:val="2"/>
          <w:szCs w:val="20"/>
          <w:lang w:bidi="ar"/>
        </w:rPr>
        <w:t>输出</w:t>
      </w:r>
      <w:r w:rsidR="0091467C">
        <w:rPr>
          <w:rFonts w:ascii="Times New Roman" w:hAnsi="Times New Roman" w:cs="宋体" w:hint="eastAsia"/>
          <w:bCs/>
          <w:kern w:val="2"/>
          <w:szCs w:val="20"/>
          <w:lang w:bidi="ar"/>
        </w:rPr>
        <w:t>参数列表、</w:t>
      </w:r>
      <w:r w:rsidR="0091467C">
        <w:rPr>
          <w:rFonts w:ascii="Times New Roman" w:hAnsi="Times New Roman" w:cs="宋体"/>
          <w:bCs/>
          <w:kern w:val="2"/>
          <w:szCs w:val="20"/>
          <w:lang w:bidi="ar"/>
        </w:rPr>
        <w:t>操作调用</w:t>
      </w:r>
      <w:r w:rsidR="0091467C">
        <w:rPr>
          <w:rFonts w:ascii="Times New Roman" w:hAnsi="Times New Roman" w:cs="宋体" w:hint="eastAsia"/>
          <w:bCs/>
          <w:kern w:val="2"/>
          <w:szCs w:val="20"/>
          <w:lang w:bidi="ar"/>
        </w:rPr>
        <w:t>消息框架以及</w:t>
      </w:r>
      <w:r w:rsidR="0091467C">
        <w:rPr>
          <w:rFonts w:ascii="Times New Roman" w:hAnsi="Times New Roman" w:cs="宋体"/>
          <w:bCs/>
          <w:kern w:val="2"/>
          <w:szCs w:val="20"/>
          <w:lang w:bidi="ar"/>
        </w:rPr>
        <w:t>操作的</w:t>
      </w:r>
      <w:r w:rsidR="0091467C">
        <w:rPr>
          <w:rFonts w:ascii="Times New Roman" w:hAnsi="Times New Roman" w:cs="宋体" w:hint="eastAsia"/>
          <w:bCs/>
          <w:kern w:val="2"/>
          <w:szCs w:val="20"/>
          <w:lang w:bidi="ar"/>
        </w:rPr>
        <w:t>约束描述，</w:t>
      </w:r>
      <w:r w:rsidR="0091467C">
        <w:rPr>
          <w:rFonts w:ascii="Times New Roman" w:hAnsi="Times New Roman" w:cs="宋体"/>
          <w:bCs/>
          <w:kern w:val="2"/>
          <w:szCs w:val="20"/>
          <w:lang w:bidi="ar"/>
        </w:rPr>
        <w:t>存储</w:t>
      </w:r>
      <w:r w:rsidR="0091467C">
        <w:rPr>
          <w:rFonts w:ascii="Times New Roman" w:hAnsi="Times New Roman" w:cs="宋体" w:hint="eastAsia"/>
          <w:bCs/>
          <w:kern w:val="2"/>
          <w:szCs w:val="20"/>
          <w:lang w:bidi="ar"/>
        </w:rPr>
        <w:t>约束解析结果</w:t>
      </w:r>
      <w:r w:rsidR="0069507A" w:rsidRPr="004E7C03">
        <w:rPr>
          <w:rFonts w:ascii="Times New Roman" w:hAnsi="Times New Roman" w:cs="宋体" w:hint="eastAsia"/>
          <w:kern w:val="2"/>
          <w:szCs w:val="20"/>
          <w:lang w:bidi="ar"/>
        </w:rPr>
        <w:t>。</w:t>
      </w:r>
    </w:p>
    <w:p w:rsidR="00261452" w:rsidRDefault="00261452" w:rsidP="00261452">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SampleSoapBuilder</w:t>
      </w:r>
      <w:r w:rsidR="00E914DD">
        <w:rPr>
          <w:rFonts w:ascii="Times New Roman" w:hAnsi="Times New Roman" w:cs="宋体" w:hint="eastAsia"/>
          <w:b/>
          <w:kern w:val="2"/>
          <w:szCs w:val="20"/>
          <w:lang w:bidi="ar"/>
        </w:rPr>
        <w:t>类</w:t>
      </w:r>
      <w:r>
        <w:rPr>
          <w:rFonts w:hint="eastAsia"/>
        </w:rPr>
        <w:t>：</w:t>
      </w:r>
      <w:r w:rsidR="00E914DD">
        <w:rPr>
          <w:rFonts w:hint="eastAsia"/>
        </w:rPr>
        <w:t>用于</w:t>
      </w:r>
      <w:r w:rsidR="00E914DD">
        <w:t>解析操作的输入输出</w:t>
      </w:r>
      <w:r w:rsidR="00E2451C">
        <w:rPr>
          <w:rFonts w:hint="eastAsia"/>
        </w:rPr>
        <w:t>格式</w:t>
      </w:r>
      <w:r w:rsidR="00606169">
        <w:rPr>
          <w:rFonts w:hint="eastAsia"/>
        </w:rPr>
        <w:t>要求</w:t>
      </w:r>
      <w:r w:rsidR="0091467C">
        <w:rPr>
          <w:rFonts w:hint="eastAsia"/>
        </w:rPr>
        <w:t>，输入</w:t>
      </w:r>
      <w:r w:rsidR="0091467C">
        <w:t>操作对象，解析</w:t>
      </w:r>
      <w:r w:rsidR="0091467C">
        <w:rPr>
          <w:rFonts w:hint="eastAsia"/>
        </w:rPr>
        <w:t>扩展</w:t>
      </w:r>
      <w:r w:rsidR="0091467C" w:rsidRPr="0091467C">
        <w:rPr>
          <w:rFonts w:ascii="Times New Roman" w:hAnsi="Times New Roman" w:cs="宋体" w:hint="eastAsia"/>
          <w:kern w:val="2"/>
          <w:szCs w:val="20"/>
          <w:lang w:bidi="ar"/>
        </w:rPr>
        <w:t>WSDL</w:t>
      </w:r>
      <w:r w:rsidR="0091467C" w:rsidRPr="0091467C">
        <w:rPr>
          <w:rFonts w:ascii="Times New Roman" w:hAnsi="Times New Roman" w:cs="宋体" w:hint="eastAsia"/>
          <w:kern w:val="2"/>
          <w:szCs w:val="20"/>
          <w:lang w:bidi="ar"/>
        </w:rPr>
        <w:t>文</w:t>
      </w:r>
      <w:r w:rsidR="0091467C">
        <w:rPr>
          <w:rFonts w:hint="eastAsia"/>
        </w:rPr>
        <w:t>档获取</w:t>
      </w:r>
      <w:r w:rsidR="0091467C">
        <w:t>该对象的输入输出</w:t>
      </w:r>
      <w:r w:rsidR="0091467C">
        <w:rPr>
          <w:rFonts w:hint="eastAsia"/>
        </w:rPr>
        <w:t>参数格式</w:t>
      </w:r>
      <w:r w:rsidR="0091467C">
        <w:t>、</w:t>
      </w:r>
      <w:r w:rsidR="0091467C">
        <w:rPr>
          <w:rFonts w:hint="eastAsia"/>
        </w:rPr>
        <w:t>名称、</w:t>
      </w:r>
      <w:r w:rsidR="0091467C">
        <w:t>类型及其约束</w:t>
      </w:r>
      <w:r w:rsidR="00E2451C">
        <w:rPr>
          <w:rFonts w:hint="eastAsia"/>
        </w:rPr>
        <w:t>。</w:t>
      </w:r>
    </w:p>
    <w:p w:rsidR="005A3851" w:rsidRPr="004E7C03" w:rsidRDefault="00261452" w:rsidP="00E2451C">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XmlInputFormat</w:t>
      </w:r>
      <w:r w:rsidR="0099389A" w:rsidRPr="00E914DD">
        <w:rPr>
          <w:rFonts w:ascii="Times New Roman" w:hAnsi="Times New Roman" w:cs="宋体" w:hint="eastAsia"/>
          <w:b/>
          <w:kern w:val="2"/>
          <w:szCs w:val="20"/>
          <w:lang w:bidi="ar"/>
        </w:rPr>
        <w:t>类</w:t>
      </w:r>
      <w:r w:rsidR="0099389A">
        <w:t>：</w:t>
      </w:r>
      <w:r w:rsidR="0099389A" w:rsidRPr="004E7C03">
        <w:rPr>
          <w:rFonts w:ascii="Times New Roman" w:hAnsi="Times New Roman" w:cs="宋体" w:hint="eastAsia"/>
          <w:kern w:val="2"/>
          <w:szCs w:val="20"/>
          <w:lang w:bidi="ar"/>
        </w:rPr>
        <w:t>用于存储</w:t>
      </w:r>
      <w:r w:rsidR="00E914DD">
        <w:rPr>
          <w:rFonts w:ascii="Times New Roman" w:hAnsi="Times New Roman" w:cs="宋体" w:hint="eastAsia"/>
          <w:kern w:val="2"/>
          <w:szCs w:val="20"/>
          <w:lang w:bidi="ar"/>
        </w:rPr>
        <w:t>操作</w:t>
      </w:r>
      <w:r w:rsidR="0099389A">
        <w:t>输入</w:t>
      </w:r>
      <w:r w:rsidR="0099389A">
        <w:rPr>
          <w:rFonts w:hint="eastAsia"/>
        </w:rPr>
        <w:t>参数</w:t>
      </w:r>
      <w:r w:rsidR="00E914DD">
        <w:rPr>
          <w:rFonts w:hint="eastAsia"/>
        </w:rPr>
        <w:t>名称</w:t>
      </w:r>
      <w:r w:rsidR="00E914DD">
        <w:t>、类型</w:t>
      </w:r>
      <w:r w:rsidR="00E914DD">
        <w:rPr>
          <w:rFonts w:hint="eastAsia"/>
        </w:rPr>
        <w:t>及其</w:t>
      </w:r>
      <w:r w:rsidR="0099389A">
        <w:rPr>
          <w:rFonts w:hint="eastAsia"/>
        </w:rPr>
        <w:t>约束</w:t>
      </w:r>
      <w:r w:rsidR="00E914DD">
        <w:rPr>
          <w:rFonts w:hint="eastAsia"/>
        </w:rPr>
        <w:t>。</w:t>
      </w:r>
    </w:p>
    <w:p w:rsidR="008908DD" w:rsidRDefault="009145D1"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用于根据</w:t>
      </w:r>
      <w:r w:rsidR="00E2451C" w:rsidRPr="008908DD">
        <w:rPr>
          <w:rFonts w:ascii="Times New Roman" w:hAnsi="Times New Roman" w:cs="宋体" w:hint="eastAsia"/>
          <w:kern w:val="2"/>
          <w:szCs w:val="20"/>
          <w:lang w:bidi="ar"/>
        </w:rPr>
        <w:t>扩展</w:t>
      </w:r>
      <w:r w:rsidR="00E2451C" w:rsidRPr="008908DD">
        <w:rPr>
          <w:rFonts w:ascii="Times New Roman" w:hAnsi="Times New Roman" w:cs="宋体" w:hint="eastAsia"/>
          <w:kern w:val="2"/>
          <w:szCs w:val="20"/>
          <w:lang w:bidi="ar"/>
        </w:rPr>
        <w:t>WSDL</w:t>
      </w:r>
      <w:r w:rsidR="00E2451C" w:rsidRPr="008908DD">
        <w:rPr>
          <w:rFonts w:ascii="Times New Roman" w:hAnsi="Times New Roman" w:cs="宋体" w:hint="eastAsia"/>
          <w:kern w:val="2"/>
          <w:szCs w:val="20"/>
          <w:lang w:bidi="ar"/>
        </w:rPr>
        <w:t>文档解析获得的约束</w:t>
      </w:r>
      <w:r w:rsidR="00E2451C" w:rsidRPr="008908DD">
        <w:rPr>
          <w:rFonts w:ascii="Times New Roman" w:hAnsi="Times New Roman" w:cs="宋体"/>
          <w:kern w:val="2"/>
          <w:szCs w:val="20"/>
          <w:lang w:bidi="ar"/>
        </w:rPr>
        <w:t>文档</w:t>
      </w:r>
      <w:r w:rsidRPr="008908DD">
        <w:rPr>
          <w:rFonts w:ascii="Times New Roman" w:hAnsi="Times New Roman" w:cs="宋体" w:hint="eastAsia"/>
          <w:kern w:val="2"/>
          <w:szCs w:val="20"/>
          <w:lang w:bidi="ar"/>
        </w:rPr>
        <w:t>生成</w:t>
      </w:r>
      <w:r w:rsidR="00E2451C" w:rsidRPr="008908DD">
        <w:rPr>
          <w:rFonts w:ascii="Times New Roman" w:hAnsi="Times New Roman" w:cs="宋体" w:hint="eastAsia"/>
          <w:kern w:val="2"/>
          <w:szCs w:val="20"/>
          <w:lang w:bidi="ar"/>
        </w:rPr>
        <w:t>W</w:t>
      </w:r>
      <w:r w:rsidR="00E2451C" w:rsidRPr="008908DD">
        <w:rPr>
          <w:rFonts w:ascii="Times New Roman" w:hAnsi="Times New Roman" w:cs="宋体"/>
          <w:kern w:val="2"/>
          <w:szCs w:val="20"/>
          <w:lang w:bidi="ar"/>
        </w:rPr>
        <w:t>eb</w:t>
      </w:r>
      <w:r w:rsidR="00E2451C" w:rsidRPr="008908DD">
        <w:rPr>
          <w:rFonts w:ascii="Times New Roman" w:hAnsi="Times New Roman" w:cs="宋体" w:hint="eastAsia"/>
          <w:kern w:val="2"/>
          <w:szCs w:val="20"/>
          <w:lang w:bidi="ar"/>
        </w:rPr>
        <w:t>服务</w:t>
      </w:r>
      <w:r w:rsidR="00E2451C" w:rsidRPr="008908DD">
        <w:rPr>
          <w:rFonts w:ascii="Times New Roman" w:hAnsi="Times New Roman" w:cs="宋体"/>
          <w:kern w:val="2"/>
          <w:szCs w:val="20"/>
          <w:lang w:bidi="ar"/>
        </w:rPr>
        <w:t>行为模型图</w:t>
      </w:r>
      <w:r w:rsidR="00E2451C" w:rsidRPr="008908DD">
        <w:rPr>
          <w:rFonts w:ascii="Times New Roman" w:hAnsi="Times New Roman" w:cs="宋体" w:hint="eastAsia"/>
          <w:kern w:val="2"/>
          <w:szCs w:val="20"/>
          <w:lang w:bidi="ar"/>
        </w:rPr>
        <w:t>。</w:t>
      </w:r>
    </w:p>
    <w:p w:rsidR="009145D1" w:rsidRPr="00E2451C" w:rsidRDefault="00E2451C" w:rsidP="00E2451C">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
      </w:pPr>
      <w:r w:rsidRPr="00E2451C">
        <w:rPr>
          <w:rFonts w:ascii="Times New Roman" w:hAnsi="Times New Roman" w:cs="宋体" w:hint="eastAsia"/>
          <w:b/>
          <w:kern w:val="2"/>
          <w:szCs w:val="20"/>
          <w:lang w:bidi="ar"/>
        </w:rPr>
        <w:t>G</w:t>
      </w:r>
      <w:r w:rsidRPr="00E2451C">
        <w:rPr>
          <w:rFonts w:ascii="Times New Roman" w:hAnsi="Times New Roman" w:cs="宋体"/>
          <w:b/>
          <w:kern w:val="2"/>
          <w:szCs w:val="20"/>
          <w:lang w:bidi="ar"/>
        </w:rPr>
        <w:t>raph</w:t>
      </w:r>
      <w:r w:rsidRPr="00E2451C">
        <w:rPr>
          <w:rFonts w:ascii="Times New Roman" w:hAnsi="Times New Roman" w:cs="宋体"/>
          <w:b/>
          <w:kern w:val="2"/>
          <w:szCs w:val="20"/>
          <w:lang w:bidi="ar"/>
        </w:rPr>
        <w:t>类：</w:t>
      </w:r>
      <w:r w:rsidRPr="00E2451C">
        <w:rPr>
          <w:rFonts w:ascii="Times New Roman" w:hAnsi="Times New Roman" w:cs="宋体"/>
          <w:kern w:val="2"/>
          <w:szCs w:val="20"/>
          <w:lang w:bidi="ar"/>
        </w:rPr>
        <w:t>行为模型</w:t>
      </w:r>
      <w:r w:rsidRPr="00E2451C">
        <w:rPr>
          <w:rFonts w:ascii="Times New Roman" w:hAnsi="Times New Roman" w:cs="宋体" w:hint="eastAsia"/>
          <w:kern w:val="2"/>
          <w:szCs w:val="20"/>
          <w:lang w:bidi="ar"/>
        </w:rPr>
        <w:t>定义类</w:t>
      </w:r>
      <w:r w:rsidRPr="00E2451C">
        <w:rPr>
          <w:rFonts w:ascii="Times New Roman" w:hAnsi="Times New Roman" w:cs="宋体"/>
          <w:kern w:val="2"/>
          <w:szCs w:val="20"/>
          <w:lang w:bidi="ar"/>
        </w:rPr>
        <w:t>，</w:t>
      </w:r>
      <w:r w:rsidRPr="00E2451C">
        <w:rPr>
          <w:rFonts w:ascii="Times New Roman" w:hAnsi="Times New Roman" w:cs="宋体" w:hint="eastAsia"/>
          <w:kern w:val="2"/>
          <w:szCs w:val="20"/>
          <w:lang w:bidi="ar"/>
        </w:rPr>
        <w:t>用于</w:t>
      </w:r>
      <w:r w:rsidR="0091467C">
        <w:rPr>
          <w:rFonts w:ascii="Times New Roman" w:hAnsi="Times New Roman" w:cs="宋体" w:hint="eastAsia"/>
          <w:kern w:val="2"/>
          <w:szCs w:val="20"/>
          <w:lang w:bidi="ar"/>
        </w:rPr>
        <w:t>描述</w:t>
      </w:r>
      <w:r w:rsidRPr="00E2451C">
        <w:rPr>
          <w:rFonts w:ascii="Times New Roman" w:hAnsi="Times New Roman" w:cs="宋体" w:hint="eastAsia"/>
          <w:kern w:val="2"/>
          <w:szCs w:val="20"/>
          <w:lang w:bidi="ar"/>
        </w:rPr>
        <w:t>W</w:t>
      </w:r>
      <w:r w:rsidRPr="00E2451C">
        <w:rPr>
          <w:rFonts w:ascii="Times New Roman" w:hAnsi="Times New Roman" w:cs="宋体"/>
          <w:kern w:val="2"/>
          <w:szCs w:val="20"/>
          <w:lang w:bidi="ar"/>
        </w:rPr>
        <w:t>eb</w:t>
      </w:r>
      <w:r w:rsidRPr="00E2451C">
        <w:rPr>
          <w:rFonts w:ascii="Times New Roman" w:hAnsi="Times New Roman" w:cs="宋体" w:hint="eastAsia"/>
          <w:kern w:val="2"/>
          <w:szCs w:val="20"/>
          <w:lang w:bidi="ar"/>
        </w:rPr>
        <w:t>服务</w:t>
      </w:r>
      <w:r w:rsidRPr="00E2451C">
        <w:rPr>
          <w:rFonts w:ascii="Times New Roman" w:hAnsi="Times New Roman" w:cs="宋体"/>
          <w:kern w:val="2"/>
          <w:szCs w:val="20"/>
          <w:lang w:bidi="ar"/>
        </w:rPr>
        <w:t>行为模型</w:t>
      </w:r>
      <w:r w:rsidR="006977DF">
        <w:rPr>
          <w:rFonts w:ascii="Times New Roman" w:hAnsi="Times New Roman" w:cs="宋体" w:hint="eastAsia"/>
          <w:kern w:val="2"/>
          <w:szCs w:val="20"/>
          <w:lang w:bidi="ar"/>
        </w:rPr>
        <w:t>。</w:t>
      </w:r>
    </w:p>
    <w:p w:rsidR="008908DD" w:rsidRDefault="00E2451C"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C</w:t>
      </w:r>
      <w:r w:rsidRPr="00E2451C">
        <w:rPr>
          <w:rFonts w:ascii="Times New Roman" w:hAnsi="Times New Roman" w:cs="宋体"/>
          <w:b/>
          <w:kern w:val="2"/>
          <w:szCs w:val="20"/>
          <w:lang w:bidi="ar"/>
        </w:rPr>
        <w:t>overter</w:t>
      </w:r>
      <w:r w:rsidRPr="00E2451C">
        <w:rPr>
          <w:rFonts w:ascii="Times New Roman" w:hAnsi="Times New Roman" w:cs="宋体" w:hint="eastAsia"/>
          <w:b/>
          <w:kern w:val="2"/>
          <w:szCs w:val="20"/>
          <w:lang w:bidi="ar"/>
        </w:rPr>
        <w:t>类：</w:t>
      </w:r>
      <w:r w:rsidR="00606169">
        <w:rPr>
          <w:rFonts w:ascii="Times New Roman" w:hAnsi="Times New Roman" w:cs="宋体" w:hint="eastAsia"/>
          <w:kern w:val="2"/>
          <w:szCs w:val="20"/>
          <w:lang w:bidi="ar"/>
        </w:rPr>
        <w:t>完成</w:t>
      </w:r>
      <w:r w:rsidRPr="00606169">
        <w:rPr>
          <w:rFonts w:ascii="Times New Roman" w:hAnsi="Times New Roman" w:cs="宋体"/>
          <w:kern w:val="2"/>
          <w:szCs w:val="20"/>
          <w:lang w:bidi="ar"/>
        </w:rPr>
        <w:t>从</w:t>
      </w:r>
      <w:r w:rsidRPr="00606169">
        <w:rPr>
          <w:rFonts w:ascii="Times New Roman" w:hAnsi="Times New Roman" w:cs="宋体" w:hint="eastAsia"/>
          <w:kern w:val="2"/>
          <w:szCs w:val="20"/>
          <w:lang w:bidi="ar"/>
        </w:rPr>
        <w:t>约束</w:t>
      </w:r>
      <w:r w:rsidR="00606169">
        <w:rPr>
          <w:rFonts w:ascii="Times New Roman" w:hAnsi="Times New Roman" w:cs="宋体" w:hint="eastAsia"/>
          <w:kern w:val="2"/>
          <w:szCs w:val="20"/>
          <w:lang w:bidi="ar"/>
        </w:rPr>
        <w:t>文档到</w:t>
      </w:r>
      <w:r w:rsidR="00606169">
        <w:rPr>
          <w:rFonts w:ascii="Times New Roman" w:hAnsi="Times New Roman" w:cs="宋体"/>
          <w:kern w:val="2"/>
          <w:szCs w:val="20"/>
          <w:lang w:bidi="ar"/>
        </w:rPr>
        <w:t>Web</w:t>
      </w:r>
      <w:r w:rsidR="00606169">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sidR="00606169">
        <w:rPr>
          <w:rFonts w:ascii="Times New Roman" w:hAnsi="Times New Roman" w:cs="宋体" w:hint="eastAsia"/>
          <w:kern w:val="2"/>
          <w:szCs w:val="20"/>
          <w:lang w:bidi="ar"/>
        </w:rPr>
        <w:t>的转换</w:t>
      </w:r>
      <w:r w:rsidR="006977DF">
        <w:rPr>
          <w:rFonts w:ascii="Times New Roman" w:hAnsi="Times New Roman" w:cs="宋体" w:hint="eastAsia"/>
          <w:kern w:val="2"/>
          <w:szCs w:val="20"/>
          <w:lang w:bidi="ar"/>
        </w:rPr>
        <w:t>，</w:t>
      </w:r>
      <w:r w:rsidR="006977DF">
        <w:rPr>
          <w:rFonts w:ascii="Times New Roman" w:hAnsi="Times New Roman" w:cs="宋体"/>
          <w:kern w:val="2"/>
          <w:szCs w:val="20"/>
          <w:lang w:bidi="ar"/>
        </w:rPr>
        <w:t>生</w:t>
      </w:r>
      <w:r w:rsidR="006977DF">
        <w:rPr>
          <w:rFonts w:ascii="Times New Roman" w:hAnsi="Times New Roman" w:cs="宋体" w:hint="eastAsia"/>
          <w:kern w:val="2"/>
          <w:szCs w:val="20"/>
          <w:lang w:bidi="ar"/>
        </w:rPr>
        <w:t>成</w:t>
      </w:r>
      <w:r w:rsidR="006977DF">
        <w:rPr>
          <w:rFonts w:ascii="Times New Roman" w:hAnsi="Times New Roman" w:cs="宋体"/>
          <w:kern w:val="2"/>
          <w:szCs w:val="20"/>
          <w:lang w:bidi="ar"/>
        </w:rPr>
        <w:t>Web</w:t>
      </w:r>
      <w:r w:rsidR="006977DF">
        <w:rPr>
          <w:rFonts w:ascii="Times New Roman" w:hAnsi="Times New Roman" w:cs="宋体" w:hint="eastAsia"/>
          <w:kern w:val="2"/>
          <w:szCs w:val="20"/>
          <w:lang w:bidi="ar"/>
        </w:rPr>
        <w:t>行为</w:t>
      </w:r>
      <w:r w:rsidR="006977DF">
        <w:rPr>
          <w:rFonts w:ascii="Times New Roman" w:hAnsi="Times New Roman" w:cs="宋体"/>
          <w:kern w:val="2"/>
          <w:szCs w:val="20"/>
          <w:lang w:bidi="ar"/>
        </w:rPr>
        <w:t>模型</w:t>
      </w:r>
      <w:r w:rsidR="006977DF">
        <w:rPr>
          <w:rFonts w:ascii="Times New Roman" w:hAnsi="Times New Roman" w:cs="宋体" w:hint="eastAsia"/>
          <w:kern w:val="2"/>
          <w:szCs w:val="20"/>
          <w:lang w:bidi="ar"/>
        </w:rPr>
        <w:t>；将</w:t>
      </w:r>
      <w:r w:rsidR="00887316">
        <w:rPr>
          <w:rFonts w:ascii="Times New Roman" w:hAnsi="Times New Roman" w:cs="宋体"/>
          <w:kern w:val="2"/>
          <w:szCs w:val="20"/>
          <w:lang w:bidi="ar"/>
        </w:rPr>
        <w:t>Web</w:t>
      </w:r>
      <w:r w:rsidR="00887316">
        <w:rPr>
          <w:rFonts w:ascii="Times New Roman" w:hAnsi="Times New Roman" w:cs="宋体" w:hint="eastAsia"/>
          <w:kern w:val="2"/>
          <w:szCs w:val="20"/>
          <w:lang w:bidi="ar"/>
        </w:rPr>
        <w:t>行为</w:t>
      </w:r>
      <w:r w:rsidR="00887316" w:rsidRPr="00606169">
        <w:rPr>
          <w:rFonts w:ascii="Times New Roman" w:hAnsi="Times New Roman" w:cs="宋体" w:hint="eastAsia"/>
          <w:kern w:val="2"/>
          <w:szCs w:val="20"/>
          <w:lang w:bidi="ar"/>
        </w:rPr>
        <w:t>模型</w:t>
      </w:r>
      <w:r w:rsidR="00887316">
        <w:rPr>
          <w:rFonts w:ascii="Times New Roman" w:hAnsi="Times New Roman" w:cs="宋体" w:hint="eastAsia"/>
          <w:kern w:val="2"/>
          <w:szCs w:val="20"/>
          <w:lang w:bidi="ar"/>
        </w:rPr>
        <w:t>转换为</w:t>
      </w:r>
      <w:r w:rsidR="006977DF" w:rsidRPr="006977DF">
        <w:rPr>
          <w:rFonts w:ascii="Times New Roman" w:hAnsi="Times New Roman" w:cs="宋体" w:hint="eastAsia"/>
          <w:kern w:val="2"/>
          <w:szCs w:val="20"/>
          <w:lang w:bidi="ar"/>
        </w:rPr>
        <w:t>GraphWalker</w:t>
      </w:r>
      <w:r w:rsidR="006977DF">
        <w:rPr>
          <w:rFonts w:ascii="Times New Roman" w:hAnsi="Times New Roman" w:cs="宋体" w:hint="eastAsia"/>
          <w:kern w:val="2"/>
          <w:szCs w:val="20"/>
          <w:lang w:bidi="ar"/>
        </w:rPr>
        <w:t>支持的</w:t>
      </w:r>
      <w:r w:rsidR="006977DF" w:rsidRPr="006977DF">
        <w:rPr>
          <w:rFonts w:ascii="Times New Roman" w:hAnsi="Times New Roman" w:cs="宋体" w:hint="eastAsia"/>
          <w:kern w:val="2"/>
          <w:szCs w:val="20"/>
          <w:lang w:bidi="ar"/>
        </w:rPr>
        <w:t>graphml</w:t>
      </w:r>
      <w:r w:rsidR="00887316">
        <w:rPr>
          <w:rFonts w:ascii="Times New Roman" w:hAnsi="Times New Roman" w:cs="宋体" w:hint="eastAsia"/>
          <w:kern w:val="2"/>
          <w:szCs w:val="20"/>
          <w:lang w:bidi="ar"/>
        </w:rPr>
        <w:t>文件</w:t>
      </w:r>
      <w:r w:rsidR="006977DF">
        <w:rPr>
          <w:rFonts w:ascii="Times New Roman" w:hAnsi="Times New Roman" w:cs="宋体" w:hint="eastAsia"/>
          <w:kern w:val="2"/>
          <w:szCs w:val="20"/>
          <w:lang w:bidi="ar"/>
        </w:rPr>
        <w:t>。</w:t>
      </w:r>
    </w:p>
    <w:p w:rsidR="005A3851" w:rsidRPr="008908DD" w:rsidRDefault="009145D1"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M</w:t>
      </w:r>
      <w:r w:rsidRPr="008908DD">
        <w:rPr>
          <w:rFonts w:ascii="Times New Roman" w:hAnsi="Times New Roman" w:cs="宋体"/>
          <w:b/>
          <w:kern w:val="2"/>
          <w:szCs w:val="20"/>
          <w:lang w:bidi="ar"/>
        </w:rPr>
        <w:t>odelVisualization</w:t>
      </w:r>
      <w:r w:rsidRPr="008908DD">
        <w:rPr>
          <w:rFonts w:ascii="Times New Roman" w:hAnsi="Times New Roman" w:cs="宋体" w:hint="eastAsia"/>
          <w:b/>
          <w:kern w:val="2"/>
          <w:szCs w:val="20"/>
          <w:lang w:bidi="ar"/>
        </w:rPr>
        <w:t>类</w:t>
      </w:r>
      <w:r w:rsidRPr="008908DD">
        <w:rPr>
          <w:rFonts w:ascii="Times New Roman" w:hAnsi="Times New Roman" w:cs="宋体"/>
          <w:b/>
          <w:kern w:val="2"/>
          <w:szCs w:val="20"/>
          <w:lang w:bidi="ar"/>
        </w:rPr>
        <w:t>：</w:t>
      </w:r>
      <w:r w:rsidR="006977DF" w:rsidRPr="008908DD">
        <w:rPr>
          <w:rFonts w:ascii="Times New Roman" w:hAnsi="Times New Roman" w:cs="宋体" w:hint="eastAsia"/>
          <w:kern w:val="2"/>
          <w:szCs w:val="20"/>
          <w:lang w:bidi="ar"/>
        </w:rPr>
        <w:t>完成</w:t>
      </w:r>
      <w:r w:rsidRPr="008908DD">
        <w:rPr>
          <w:rFonts w:ascii="Times New Roman" w:hAnsi="Times New Roman" w:cs="宋体"/>
          <w:kern w:val="2"/>
          <w:szCs w:val="20"/>
          <w:lang w:bidi="ar"/>
        </w:rPr>
        <w:t>行为模型可视化</w:t>
      </w:r>
      <w:r w:rsidR="006977DF" w:rsidRPr="008908DD">
        <w:rPr>
          <w:rFonts w:ascii="Times New Roman" w:hAnsi="Times New Roman" w:cs="宋体" w:hint="eastAsia"/>
          <w:kern w:val="2"/>
          <w:szCs w:val="20"/>
          <w:lang w:bidi="ar"/>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测试序列生成</w:t>
      </w:r>
    </w:p>
    <w:p w:rsidR="005A3851" w:rsidRPr="004E7C03" w:rsidRDefault="00887316">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根据定义的覆盖准则，遍历</w:t>
      </w:r>
      <w:r>
        <w:rPr>
          <w:rFonts w:ascii="Times New Roman" w:hAnsi="Times New Roman" w:cs="宋体"/>
          <w:kern w:val="2"/>
          <w:szCs w:val="20"/>
          <w:lang w:bidi="ar"/>
        </w:rPr>
        <w:t>Web</w:t>
      </w:r>
      <w:r>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Pr>
          <w:rFonts w:ascii="Times New Roman" w:hAnsi="Times New Roman" w:cs="宋体" w:hint="eastAsia"/>
          <w:kern w:val="2"/>
          <w:szCs w:val="20"/>
          <w:lang w:bidi="ar"/>
        </w:rPr>
        <w:t>生成</w:t>
      </w:r>
      <w:r w:rsidRPr="00887316">
        <w:rPr>
          <w:rFonts w:ascii="Times New Roman" w:hAnsi="Times New Roman" w:cs="宋体" w:hint="eastAsia"/>
          <w:kern w:val="2"/>
          <w:szCs w:val="20"/>
          <w:lang w:bidi="ar"/>
        </w:rPr>
        <w:t>测试序列</w:t>
      </w:r>
      <w:r>
        <w:rPr>
          <w:rFonts w:ascii="Times New Roman" w:hAnsi="Times New Roman" w:cs="宋体" w:hint="eastAsia"/>
          <w:kern w:val="2"/>
          <w:szCs w:val="20"/>
          <w:lang w:bidi="ar"/>
        </w:rPr>
        <w:t>。</w:t>
      </w:r>
    </w:p>
    <w:p w:rsidR="00887316" w:rsidRPr="00F62D1E"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ind w:left="840"/>
        <w:jc w:val="both"/>
        <w:rPr>
          <w:rFonts w:ascii="Times New Roman" w:hAnsi="Times New Roman" w:cs="宋体"/>
          <w:kern w:val="2"/>
          <w:szCs w:val="20"/>
          <w:lang w:bidi="ar"/>
        </w:rPr>
      </w:pPr>
      <w:r w:rsidRPr="00887316">
        <w:rPr>
          <w:rFonts w:ascii="Times New Roman" w:hAnsi="Times New Roman" w:cs="宋体"/>
          <w:b/>
          <w:kern w:val="2"/>
          <w:szCs w:val="20"/>
          <w:lang w:bidi="ar"/>
        </w:rPr>
        <w:t>TeatSequence</w:t>
      </w:r>
      <w:r>
        <w:rPr>
          <w:rFonts w:ascii="Times New Roman" w:hAnsi="Times New Roman" w:cs="宋体" w:hint="eastAsia"/>
          <w:b/>
          <w:kern w:val="2"/>
          <w:szCs w:val="20"/>
          <w:lang w:bidi="ar"/>
        </w:rPr>
        <w:t>类：</w:t>
      </w:r>
      <w:r w:rsidR="00F62D1E" w:rsidRPr="00F62D1E">
        <w:rPr>
          <w:rFonts w:ascii="Times New Roman" w:hAnsi="Times New Roman" w:cs="宋体" w:hint="eastAsia"/>
          <w:kern w:val="2"/>
          <w:szCs w:val="20"/>
          <w:lang w:bidi="ar"/>
        </w:rPr>
        <w:t>测试序列</w:t>
      </w:r>
      <w:r w:rsidR="00F62D1E" w:rsidRPr="00F62D1E">
        <w:rPr>
          <w:rFonts w:ascii="Times New Roman" w:hAnsi="Times New Roman" w:cs="宋体"/>
          <w:kern w:val="2"/>
          <w:szCs w:val="20"/>
          <w:lang w:bidi="ar"/>
        </w:rPr>
        <w:t>定义类，</w:t>
      </w:r>
      <w:r w:rsidR="00F62D1E">
        <w:rPr>
          <w:rFonts w:ascii="Times New Roman" w:hAnsi="Times New Roman" w:cs="宋体" w:hint="eastAsia"/>
          <w:kern w:val="2"/>
          <w:szCs w:val="20"/>
          <w:lang w:bidi="ar"/>
        </w:rPr>
        <w:t>该类</w:t>
      </w:r>
      <w:r w:rsidR="00F62D1E">
        <w:rPr>
          <w:rFonts w:ascii="Times New Roman" w:hAnsi="Times New Roman" w:cs="宋体"/>
          <w:kern w:val="2"/>
          <w:szCs w:val="20"/>
          <w:lang w:bidi="ar"/>
        </w:rPr>
        <w:t>定义测试序列</w:t>
      </w:r>
      <w:r w:rsidR="00F62D1E">
        <w:rPr>
          <w:rFonts w:ascii="Times New Roman" w:hAnsi="Times New Roman" w:cs="宋体" w:hint="eastAsia"/>
          <w:kern w:val="2"/>
          <w:szCs w:val="20"/>
          <w:lang w:bidi="ar"/>
        </w:rPr>
        <w:t>。</w:t>
      </w:r>
    </w:p>
    <w:p w:rsidR="00887316"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CoverageCriteria</w:t>
      </w:r>
      <w:r>
        <w:rPr>
          <w:rFonts w:ascii="Times New Roman" w:hAnsi="Times New Roman" w:cs="宋体" w:hint="eastAsia"/>
          <w:b/>
          <w:kern w:val="2"/>
          <w:szCs w:val="20"/>
          <w:lang w:bidi="ar"/>
        </w:rPr>
        <w:t>类：</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w:t>
      </w:r>
      <w:r w:rsidR="00EC2496">
        <w:rPr>
          <w:rFonts w:ascii="Times New Roman" w:hAnsi="Times New Roman" w:cs="宋体" w:hint="eastAsia"/>
          <w:kern w:val="2"/>
          <w:szCs w:val="20"/>
          <w:lang w:bidi="ar"/>
        </w:rPr>
        <w:t>定义类</w:t>
      </w:r>
      <w:r w:rsidR="00EC2496">
        <w:rPr>
          <w:rFonts w:ascii="Times New Roman" w:hAnsi="Times New Roman" w:cs="宋体"/>
          <w:kern w:val="2"/>
          <w:szCs w:val="20"/>
          <w:lang w:bidi="ar"/>
        </w:rPr>
        <w:t>，</w:t>
      </w:r>
      <w:r w:rsidR="00EC2496">
        <w:rPr>
          <w:rFonts w:ascii="Times New Roman" w:hAnsi="Times New Roman" w:cs="宋体" w:hint="eastAsia"/>
          <w:kern w:val="2"/>
          <w:szCs w:val="20"/>
          <w:lang w:bidi="ar"/>
        </w:rPr>
        <w:t>该类</w:t>
      </w:r>
      <w:r w:rsidR="00EC2496">
        <w:rPr>
          <w:rFonts w:ascii="Times New Roman" w:hAnsi="Times New Roman" w:cs="宋体"/>
          <w:kern w:val="2"/>
          <w:szCs w:val="20"/>
          <w:lang w:bidi="ar"/>
        </w:rPr>
        <w:t>用于定义覆盖</w:t>
      </w:r>
      <w:r w:rsidR="00EC2496">
        <w:rPr>
          <w:rFonts w:ascii="Times New Roman" w:hAnsi="Times New Roman" w:cs="宋体" w:hint="eastAsia"/>
          <w:kern w:val="2"/>
          <w:szCs w:val="20"/>
          <w:lang w:bidi="ar"/>
        </w:rPr>
        <w:t>准则。</w:t>
      </w:r>
    </w:p>
    <w:p w:rsidR="005A3851" w:rsidRPr="00F62D1E" w:rsidRDefault="00887316" w:rsidP="00EC249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GetInitialTestSequence</w:t>
      </w:r>
      <w:r>
        <w:rPr>
          <w:rFonts w:ascii="Times New Roman" w:hAnsi="Times New Roman" w:cs="宋体" w:hint="eastAsia"/>
          <w:b/>
          <w:kern w:val="2"/>
          <w:szCs w:val="20"/>
          <w:lang w:bidi="ar"/>
        </w:rPr>
        <w:t>类：</w:t>
      </w:r>
      <w:r w:rsidR="00EC2496" w:rsidRPr="004E7C03">
        <w:rPr>
          <w:rFonts w:ascii="Times New Roman" w:hAnsi="Times New Roman" w:cs="宋体" w:hint="eastAsia"/>
          <w:kern w:val="2"/>
          <w:szCs w:val="20"/>
          <w:lang w:bidi="ar"/>
        </w:rPr>
        <w:t>根据用户</w:t>
      </w:r>
      <w:r w:rsidR="00EC2496">
        <w:rPr>
          <w:rFonts w:ascii="Times New Roman" w:hAnsi="Times New Roman" w:cs="宋体" w:hint="eastAsia"/>
          <w:kern w:val="2"/>
          <w:szCs w:val="20"/>
          <w:lang w:bidi="ar"/>
        </w:rPr>
        <w:t>选择覆盖</w:t>
      </w:r>
      <w:r w:rsidR="00EC2496">
        <w:rPr>
          <w:rFonts w:ascii="Times New Roman" w:hAnsi="Times New Roman" w:cs="宋体"/>
          <w:kern w:val="2"/>
          <w:szCs w:val="20"/>
          <w:lang w:bidi="ar"/>
        </w:rPr>
        <w:t>准则，遍历</w:t>
      </w:r>
      <w:r w:rsidR="00EC2496" w:rsidRPr="00EC2496">
        <w:rPr>
          <w:rFonts w:ascii="Times New Roman" w:hAnsi="Times New Roman" w:cs="宋体" w:hint="eastAsia"/>
          <w:kern w:val="2"/>
          <w:szCs w:val="20"/>
          <w:lang w:bidi="ar"/>
        </w:rPr>
        <w:t>Coverter</w:t>
      </w:r>
      <w:r w:rsidR="00EC2496" w:rsidRPr="00EC2496">
        <w:rPr>
          <w:rFonts w:ascii="Times New Roman" w:hAnsi="Times New Roman" w:cs="宋体" w:hint="eastAsia"/>
          <w:kern w:val="2"/>
          <w:szCs w:val="20"/>
          <w:lang w:bidi="ar"/>
        </w:rPr>
        <w:t>类</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的</w:t>
      </w:r>
      <w:r w:rsidR="00EC2496">
        <w:rPr>
          <w:rFonts w:ascii="Times New Roman" w:hAnsi="Times New Roman" w:cs="宋体" w:hint="eastAsia"/>
          <w:kern w:val="2"/>
          <w:szCs w:val="20"/>
          <w:lang w:bidi="ar"/>
        </w:rPr>
        <w:t>graph</w:t>
      </w:r>
      <w:r w:rsidR="00EC2496">
        <w:rPr>
          <w:rFonts w:ascii="Times New Roman" w:hAnsi="Times New Roman" w:cs="宋体"/>
          <w:kern w:val="2"/>
          <w:szCs w:val="20"/>
          <w:lang w:bidi="ar"/>
        </w:rPr>
        <w:t>ml</w:t>
      </w:r>
      <w:r w:rsidR="00EC2496">
        <w:rPr>
          <w:rFonts w:ascii="Times New Roman" w:hAnsi="Times New Roman" w:cs="宋体" w:hint="eastAsia"/>
          <w:kern w:val="2"/>
          <w:szCs w:val="20"/>
          <w:lang w:bidi="ar"/>
        </w:rPr>
        <w:t>文档</w:t>
      </w:r>
      <w:r w:rsidR="00EC2496" w:rsidRPr="004E7C03">
        <w:rPr>
          <w:rFonts w:ascii="Times New Roman" w:hAnsi="Times New Roman" w:cs="宋体" w:hint="eastAsia"/>
          <w:kern w:val="2"/>
          <w:szCs w:val="20"/>
          <w:lang w:bidi="ar"/>
        </w:rPr>
        <w:t>，</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满足</w:t>
      </w:r>
      <w:r w:rsidR="00EC2496">
        <w:rPr>
          <w:rFonts w:ascii="Times New Roman" w:hAnsi="Times New Roman" w:cs="宋体" w:hint="eastAsia"/>
          <w:kern w:val="2"/>
          <w:szCs w:val="20"/>
          <w:lang w:bidi="ar"/>
        </w:rPr>
        <w:t>特定</w:t>
      </w:r>
      <w:r w:rsidR="00EC2496">
        <w:rPr>
          <w:rFonts w:ascii="Times New Roman" w:hAnsi="Times New Roman" w:cs="宋体"/>
          <w:kern w:val="2"/>
          <w:szCs w:val="20"/>
          <w:lang w:bidi="ar"/>
        </w:rPr>
        <w:t>覆盖准则的</w:t>
      </w:r>
      <w:r w:rsidR="00EC2496">
        <w:rPr>
          <w:rFonts w:ascii="Times New Roman" w:hAnsi="Times New Roman" w:cs="宋体" w:hint="eastAsia"/>
          <w:kern w:val="2"/>
          <w:szCs w:val="20"/>
          <w:lang w:bidi="ar"/>
        </w:rPr>
        <w:t>测试序列</w:t>
      </w:r>
      <w:r w:rsidR="00EC2496" w:rsidRPr="004E7C03">
        <w:rPr>
          <w:rFonts w:ascii="Times New Roman" w:hAnsi="Times New Roman" w:cs="宋体" w:hint="eastAsia"/>
          <w:kern w:val="2"/>
          <w:szCs w:val="20"/>
          <w:lang w:bidi="ar"/>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测试用例生成</w:t>
      </w:r>
    </w:p>
    <w:p w:rsidR="00887316" w:rsidRPr="008908DD" w:rsidRDefault="0091467C"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针对</w:t>
      </w:r>
      <w:r w:rsidRPr="008908DD">
        <w:rPr>
          <w:rFonts w:ascii="Times New Roman" w:hAnsi="Times New Roman" w:cs="宋体"/>
          <w:kern w:val="2"/>
          <w:szCs w:val="20"/>
          <w:lang w:bidi="ar"/>
        </w:rPr>
        <w:t>特定测试序列，</w:t>
      </w:r>
      <w:r w:rsidR="00415283" w:rsidRPr="008908DD">
        <w:rPr>
          <w:rFonts w:ascii="Times New Roman" w:hAnsi="Times New Roman" w:cs="宋体" w:hint="eastAsia"/>
          <w:kern w:val="2"/>
          <w:szCs w:val="20"/>
          <w:lang w:bidi="ar"/>
        </w:rPr>
        <w:t>从</w:t>
      </w:r>
      <w:r w:rsidR="00415283" w:rsidRPr="008908DD">
        <w:rPr>
          <w:rFonts w:ascii="Times New Roman" w:hAnsi="Times New Roman" w:cs="宋体" w:hint="eastAsia"/>
          <w:kern w:val="2"/>
          <w:szCs w:val="20"/>
          <w:lang w:bidi="ar"/>
        </w:rPr>
        <w:t>W</w:t>
      </w:r>
      <w:r w:rsidR="00415283" w:rsidRPr="008908DD">
        <w:rPr>
          <w:rFonts w:ascii="Times New Roman" w:hAnsi="Times New Roman" w:cs="宋体"/>
          <w:kern w:val="2"/>
          <w:szCs w:val="20"/>
          <w:lang w:bidi="ar"/>
        </w:rPr>
        <w:t>eb</w:t>
      </w:r>
      <w:r w:rsidR="00415283" w:rsidRPr="008908DD">
        <w:rPr>
          <w:rFonts w:ascii="Times New Roman" w:hAnsi="Times New Roman" w:cs="宋体" w:hint="eastAsia"/>
          <w:kern w:val="2"/>
          <w:szCs w:val="20"/>
          <w:lang w:bidi="ar"/>
        </w:rPr>
        <w:t>行为</w:t>
      </w:r>
      <w:r w:rsidR="00415283" w:rsidRPr="008908DD">
        <w:rPr>
          <w:rFonts w:ascii="Times New Roman" w:hAnsi="Times New Roman" w:cs="宋体"/>
          <w:kern w:val="2"/>
          <w:szCs w:val="20"/>
          <w:lang w:bidi="ar"/>
        </w:rPr>
        <w:t>模型与决策表中</w:t>
      </w:r>
      <w:r w:rsidR="00621ED4" w:rsidRPr="008908DD">
        <w:rPr>
          <w:rFonts w:ascii="Times New Roman" w:hAnsi="Times New Roman" w:cs="宋体" w:hint="eastAsia"/>
          <w:kern w:val="2"/>
          <w:szCs w:val="20"/>
          <w:lang w:bidi="ar"/>
        </w:rPr>
        <w:t>获取</w:t>
      </w:r>
      <w:r w:rsidRPr="008908DD">
        <w:rPr>
          <w:rFonts w:ascii="Times New Roman" w:hAnsi="Times New Roman" w:cs="宋体" w:hint="eastAsia"/>
          <w:kern w:val="2"/>
          <w:szCs w:val="20"/>
          <w:lang w:bidi="ar"/>
        </w:rPr>
        <w:t>该</w:t>
      </w:r>
      <w:r w:rsidR="00621ED4" w:rsidRPr="008908DD">
        <w:rPr>
          <w:rFonts w:ascii="Times New Roman" w:hAnsi="Times New Roman" w:cs="宋体"/>
          <w:kern w:val="2"/>
          <w:szCs w:val="20"/>
          <w:lang w:bidi="ar"/>
        </w:rPr>
        <w:t>序列</w:t>
      </w:r>
      <w:r w:rsidRPr="008908DD">
        <w:rPr>
          <w:rFonts w:ascii="Times New Roman" w:hAnsi="Times New Roman" w:cs="宋体" w:hint="eastAsia"/>
          <w:kern w:val="2"/>
          <w:szCs w:val="20"/>
          <w:lang w:bidi="ar"/>
        </w:rPr>
        <w:t>执行</w:t>
      </w:r>
      <w:r w:rsidR="00621ED4" w:rsidRPr="008908DD">
        <w:rPr>
          <w:rFonts w:ascii="Times New Roman" w:hAnsi="Times New Roman" w:cs="宋体"/>
          <w:kern w:val="2"/>
          <w:szCs w:val="20"/>
          <w:lang w:bidi="ar"/>
        </w:rPr>
        <w:t>约束，使用约束求解器求解出满足</w:t>
      </w:r>
      <w:r w:rsidR="00621ED4" w:rsidRPr="008908DD">
        <w:rPr>
          <w:rFonts w:ascii="Times New Roman" w:hAnsi="Times New Roman" w:cs="宋体" w:hint="eastAsia"/>
          <w:kern w:val="2"/>
          <w:szCs w:val="20"/>
          <w:lang w:bidi="ar"/>
        </w:rPr>
        <w:t>约束</w:t>
      </w:r>
      <w:r w:rsidR="00621ED4" w:rsidRPr="008908DD">
        <w:rPr>
          <w:rFonts w:ascii="Times New Roman" w:hAnsi="Times New Roman" w:cs="宋体"/>
          <w:kern w:val="2"/>
          <w:szCs w:val="20"/>
          <w:lang w:bidi="ar"/>
        </w:rPr>
        <w:t>数据后，</w:t>
      </w:r>
      <w:r w:rsidR="00415283" w:rsidRPr="008908DD">
        <w:rPr>
          <w:rFonts w:ascii="Times New Roman" w:hAnsi="Times New Roman" w:cs="宋体" w:hint="eastAsia"/>
          <w:kern w:val="2"/>
          <w:szCs w:val="20"/>
          <w:lang w:bidi="ar"/>
        </w:rPr>
        <w:t>将</w:t>
      </w:r>
      <w:r w:rsidR="00415283" w:rsidRPr="008908DD">
        <w:rPr>
          <w:rFonts w:ascii="Times New Roman" w:hAnsi="Times New Roman" w:cs="宋体"/>
          <w:kern w:val="2"/>
          <w:szCs w:val="20"/>
          <w:lang w:bidi="ar"/>
        </w:rPr>
        <w:t>测试数据与测试序列</w:t>
      </w:r>
      <w:r w:rsidR="00415283" w:rsidRPr="008908DD">
        <w:rPr>
          <w:rFonts w:ascii="Times New Roman" w:hAnsi="Times New Roman" w:cs="宋体" w:hint="eastAsia"/>
          <w:kern w:val="2"/>
          <w:szCs w:val="20"/>
          <w:lang w:bidi="ar"/>
        </w:rPr>
        <w:t>合成</w:t>
      </w:r>
      <w:r w:rsidR="00415283" w:rsidRPr="008908DD">
        <w:rPr>
          <w:rFonts w:ascii="Times New Roman" w:hAnsi="Times New Roman" w:cs="宋体"/>
          <w:kern w:val="2"/>
          <w:szCs w:val="20"/>
          <w:lang w:bidi="ar"/>
        </w:rPr>
        <w:t>测试用例</w:t>
      </w:r>
      <w:r w:rsidR="00415283" w:rsidRPr="008908DD">
        <w:rPr>
          <w:rFonts w:ascii="Times New Roman" w:hAnsi="Times New Roman" w:cs="宋体" w:hint="eastAsia"/>
          <w:kern w:val="2"/>
          <w:szCs w:val="20"/>
          <w:lang w:bidi="ar"/>
        </w:rPr>
        <w:t>。</w:t>
      </w:r>
    </w:p>
    <w:p w:rsidR="00887316" w:rsidRPr="000F4AFA" w:rsidRDefault="00887316" w:rsidP="00F436DA">
      <w:pPr>
        <w:pStyle w:val="3f1"/>
        <w:widowControl/>
        <w:numPr>
          <w:ilvl w:val="0"/>
          <w:numId w:val="28"/>
        </w:numPr>
        <w:spacing w:before="10" w:afterLines="10" w:after="24" w:line="312" w:lineRule="auto"/>
        <w:ind w:firstLineChars="0"/>
        <w:rPr>
          <w:rFonts w:cs="宋体"/>
          <w:sz w:val="24"/>
          <w:szCs w:val="20"/>
        </w:rPr>
      </w:pPr>
      <w:r w:rsidRPr="000F4AFA">
        <w:rPr>
          <w:b/>
          <w:sz w:val="24"/>
        </w:rPr>
        <w:t>ParseDT</w:t>
      </w:r>
      <w:r w:rsidR="0071353A" w:rsidRPr="00E914DD">
        <w:rPr>
          <w:rFonts w:cs="宋体" w:hint="eastAsia"/>
          <w:b/>
          <w:szCs w:val="20"/>
          <w:lang w:bidi="ar"/>
        </w:rPr>
        <w:t>类</w:t>
      </w:r>
      <w:r w:rsidR="000F4AFA">
        <w:rPr>
          <w:rFonts w:hint="eastAsia"/>
          <w:b/>
          <w:sz w:val="24"/>
        </w:rPr>
        <w:t>：</w:t>
      </w:r>
      <w:r w:rsidRPr="000F4AFA">
        <w:rPr>
          <w:rFonts w:cs="宋体" w:hint="eastAsia"/>
          <w:sz w:val="24"/>
          <w:szCs w:val="20"/>
        </w:rPr>
        <w:t>决策表解析</w:t>
      </w:r>
      <w:r w:rsidR="000F4AFA">
        <w:rPr>
          <w:rFonts w:cs="宋体" w:hint="eastAsia"/>
          <w:sz w:val="24"/>
          <w:szCs w:val="20"/>
        </w:rPr>
        <w:t>类</w:t>
      </w:r>
      <w:r w:rsidR="000F4AFA">
        <w:rPr>
          <w:rFonts w:cs="宋体"/>
          <w:sz w:val="24"/>
          <w:szCs w:val="20"/>
        </w:rPr>
        <w:t>，解析</w:t>
      </w:r>
      <w:r w:rsidR="00F436DA" w:rsidRPr="000F4AFA">
        <w:rPr>
          <w:rFonts w:cs="宋体" w:hint="eastAsia"/>
          <w:sz w:val="24"/>
          <w:szCs w:val="20"/>
        </w:rPr>
        <w:t>决策表</w:t>
      </w:r>
      <w:r w:rsidR="00F436DA">
        <w:rPr>
          <w:rFonts w:cs="宋体" w:hint="eastAsia"/>
          <w:sz w:val="24"/>
          <w:szCs w:val="20"/>
        </w:rPr>
        <w:t>，获取并</w:t>
      </w:r>
      <w:r w:rsidR="00F436DA">
        <w:rPr>
          <w:rFonts w:cs="宋体"/>
          <w:sz w:val="24"/>
          <w:szCs w:val="20"/>
        </w:rPr>
        <w:t>存储</w:t>
      </w:r>
      <w:r w:rsidR="00F436DA" w:rsidRPr="00F436DA">
        <w:rPr>
          <w:rFonts w:cs="宋体" w:hint="eastAsia"/>
          <w:sz w:val="24"/>
          <w:szCs w:val="20"/>
        </w:rPr>
        <w:t>响应事件</w:t>
      </w:r>
      <w:r w:rsidR="00F436DA">
        <w:rPr>
          <w:rFonts w:cs="宋体" w:hint="eastAsia"/>
          <w:sz w:val="24"/>
          <w:szCs w:val="20"/>
        </w:rPr>
        <w:t>对应</w:t>
      </w:r>
      <w:r w:rsidR="00F436DA">
        <w:rPr>
          <w:rFonts w:cs="宋体"/>
          <w:sz w:val="24"/>
          <w:szCs w:val="20"/>
        </w:rPr>
        <w:t>的规则</w:t>
      </w:r>
      <w:r w:rsidR="00F436DA">
        <w:rPr>
          <w:rFonts w:cs="宋体" w:hint="eastAsia"/>
          <w:sz w:val="24"/>
          <w:szCs w:val="20"/>
        </w:rPr>
        <w:t>。</w:t>
      </w:r>
    </w:p>
    <w:p w:rsidR="00887316" w:rsidRPr="0091467C" w:rsidRDefault="00887316" w:rsidP="00D52B84">
      <w:pPr>
        <w:pStyle w:val="3f1"/>
        <w:widowControl/>
        <w:numPr>
          <w:ilvl w:val="0"/>
          <w:numId w:val="28"/>
        </w:numPr>
        <w:spacing w:before="10" w:afterLines="10" w:after="24" w:line="312" w:lineRule="auto"/>
        <w:ind w:firstLineChars="0"/>
        <w:rPr>
          <w:b/>
          <w:sz w:val="24"/>
        </w:rPr>
      </w:pPr>
      <w:r w:rsidRPr="0091467C">
        <w:rPr>
          <w:b/>
          <w:sz w:val="24"/>
        </w:rPr>
        <w:t>TestDateG</w:t>
      </w:r>
      <w:r w:rsidR="0071353A" w:rsidRPr="00E914DD">
        <w:rPr>
          <w:rFonts w:cs="宋体" w:hint="eastAsia"/>
          <w:b/>
          <w:szCs w:val="20"/>
          <w:lang w:bidi="ar"/>
        </w:rPr>
        <w:t>类</w:t>
      </w:r>
      <w:r w:rsidR="0091467C">
        <w:rPr>
          <w:rFonts w:hint="eastAsia"/>
          <w:b/>
          <w:sz w:val="24"/>
        </w:rPr>
        <w:t>：</w:t>
      </w:r>
      <w:r w:rsidRPr="0091467C">
        <w:rPr>
          <w:rFonts w:cs="宋体" w:hint="eastAsia"/>
          <w:sz w:val="24"/>
          <w:szCs w:val="20"/>
        </w:rPr>
        <w:t>测试数据</w:t>
      </w:r>
      <w:r w:rsidR="0091467C">
        <w:rPr>
          <w:rFonts w:cs="宋体" w:hint="eastAsia"/>
          <w:sz w:val="24"/>
          <w:szCs w:val="20"/>
        </w:rPr>
        <w:t>生成类</w:t>
      </w:r>
      <w:r w:rsidR="0091467C">
        <w:rPr>
          <w:rFonts w:cs="宋体"/>
          <w:sz w:val="24"/>
          <w:szCs w:val="20"/>
        </w:rPr>
        <w:t>，</w:t>
      </w:r>
      <w:r w:rsidR="000F4AFA" w:rsidRPr="000F4AFA">
        <w:rPr>
          <w:rFonts w:cs="宋体" w:hint="eastAsia"/>
          <w:sz w:val="24"/>
          <w:szCs w:val="20"/>
        </w:rPr>
        <w:t>针对特定测试序列，从</w:t>
      </w:r>
      <w:r w:rsidR="000F4AFA" w:rsidRPr="000F4AFA">
        <w:rPr>
          <w:rFonts w:cs="宋体" w:hint="eastAsia"/>
          <w:sz w:val="24"/>
          <w:szCs w:val="20"/>
        </w:rPr>
        <w:t>Web</w:t>
      </w:r>
      <w:r w:rsidR="000F4AFA" w:rsidRPr="000F4AFA">
        <w:rPr>
          <w:rFonts w:cs="宋体" w:hint="eastAsia"/>
          <w:sz w:val="24"/>
          <w:szCs w:val="20"/>
        </w:rPr>
        <w:t>行为模型与决策表中获取该序列执行约束</w:t>
      </w:r>
      <w:r w:rsidR="000F4AFA">
        <w:rPr>
          <w:rFonts w:cs="宋体" w:hint="eastAsia"/>
          <w:sz w:val="24"/>
          <w:szCs w:val="20"/>
        </w:rPr>
        <w:t>，</w:t>
      </w:r>
      <w:r w:rsidR="000F4AFA">
        <w:rPr>
          <w:rFonts w:cs="宋体"/>
          <w:sz w:val="24"/>
          <w:szCs w:val="20"/>
        </w:rPr>
        <w:t>将约束</w:t>
      </w:r>
      <w:r w:rsidR="000F4AFA">
        <w:rPr>
          <w:rFonts w:cs="宋体" w:hint="eastAsia"/>
          <w:sz w:val="24"/>
          <w:szCs w:val="20"/>
        </w:rPr>
        <w:t>转换</w:t>
      </w:r>
      <w:r w:rsidR="000F4AFA">
        <w:rPr>
          <w:rFonts w:cs="宋体"/>
          <w:sz w:val="24"/>
          <w:szCs w:val="20"/>
        </w:rPr>
        <w:t>为</w:t>
      </w:r>
      <w:r w:rsidR="000F4AFA">
        <w:rPr>
          <w:rFonts w:cs="宋体"/>
          <w:sz w:val="24"/>
          <w:szCs w:val="20"/>
        </w:rPr>
        <w:t>z3</w:t>
      </w:r>
      <w:r w:rsidR="000F4AFA">
        <w:rPr>
          <w:rFonts w:cs="宋体" w:hint="eastAsia"/>
          <w:sz w:val="24"/>
          <w:szCs w:val="20"/>
        </w:rPr>
        <w:t>求解脚本</w:t>
      </w:r>
      <w:r w:rsidR="00D52B84">
        <w:rPr>
          <w:rFonts w:cs="宋体" w:hint="eastAsia"/>
          <w:sz w:val="24"/>
          <w:szCs w:val="20"/>
        </w:rPr>
        <w:t>，</w:t>
      </w:r>
      <w:r w:rsidR="00D52B84">
        <w:rPr>
          <w:rFonts w:cs="宋体"/>
          <w:sz w:val="24"/>
          <w:szCs w:val="20"/>
        </w:rPr>
        <w:t>调用</w:t>
      </w:r>
      <w:r w:rsidR="00D52B84" w:rsidRPr="00D52B84">
        <w:rPr>
          <w:rFonts w:cs="宋体"/>
          <w:sz w:val="24"/>
          <w:szCs w:val="20"/>
        </w:rPr>
        <w:t>InvokeZ3</w:t>
      </w:r>
      <w:r w:rsidR="00D52B84">
        <w:rPr>
          <w:rFonts w:cs="宋体" w:hint="eastAsia"/>
          <w:sz w:val="24"/>
          <w:szCs w:val="20"/>
        </w:rPr>
        <w:t>类将</w:t>
      </w:r>
      <w:r w:rsidR="00D52B84">
        <w:rPr>
          <w:rFonts w:cs="宋体"/>
          <w:sz w:val="24"/>
          <w:szCs w:val="20"/>
        </w:rPr>
        <w:t>求解</w:t>
      </w:r>
      <w:r w:rsidR="00D52B84">
        <w:rPr>
          <w:rFonts w:cs="宋体" w:hint="eastAsia"/>
          <w:sz w:val="24"/>
          <w:szCs w:val="20"/>
        </w:rPr>
        <w:t>结果</w:t>
      </w:r>
      <w:r w:rsidR="00D52B84">
        <w:rPr>
          <w:rFonts w:cs="宋体"/>
          <w:sz w:val="24"/>
          <w:szCs w:val="20"/>
        </w:rPr>
        <w:t>进行解析</w:t>
      </w:r>
      <w:r w:rsidR="00D52B84">
        <w:rPr>
          <w:rFonts w:cs="宋体" w:hint="eastAsia"/>
          <w:sz w:val="24"/>
          <w:szCs w:val="20"/>
        </w:rPr>
        <w:t>，</w:t>
      </w:r>
      <w:r w:rsidR="00D52B84">
        <w:rPr>
          <w:rFonts w:cs="宋体"/>
          <w:sz w:val="24"/>
          <w:szCs w:val="20"/>
        </w:rPr>
        <w:t>保存求解数据。</w:t>
      </w:r>
    </w:p>
    <w:p w:rsidR="006F56C5" w:rsidRPr="006F56C5" w:rsidRDefault="00887316" w:rsidP="00887316">
      <w:pPr>
        <w:pStyle w:val="3f1"/>
        <w:widowControl/>
        <w:numPr>
          <w:ilvl w:val="0"/>
          <w:numId w:val="28"/>
        </w:numPr>
        <w:spacing w:before="10" w:afterLines="10" w:after="24" w:line="312" w:lineRule="auto"/>
        <w:ind w:firstLineChars="0"/>
      </w:pPr>
      <w:r w:rsidRPr="00415283">
        <w:rPr>
          <w:b/>
          <w:sz w:val="24"/>
        </w:rPr>
        <w:lastRenderedPageBreak/>
        <w:t>InvokeZ3</w:t>
      </w:r>
      <w:r w:rsidR="0071353A" w:rsidRPr="00E914DD">
        <w:rPr>
          <w:rFonts w:cs="宋体" w:hint="eastAsia"/>
          <w:b/>
          <w:szCs w:val="20"/>
          <w:lang w:bidi="ar"/>
        </w:rPr>
        <w:t>类</w:t>
      </w:r>
      <w:r w:rsidR="00415283">
        <w:rPr>
          <w:rFonts w:hint="eastAsia"/>
          <w:b/>
          <w:sz w:val="24"/>
        </w:rPr>
        <w:t>：</w:t>
      </w:r>
      <w:r w:rsidRPr="00415283">
        <w:rPr>
          <w:rFonts w:cs="宋体" w:hint="eastAsia"/>
          <w:sz w:val="24"/>
          <w:szCs w:val="20"/>
        </w:rPr>
        <w:t>约束求解器</w:t>
      </w:r>
      <w:r w:rsidR="00415283" w:rsidRPr="00415283">
        <w:rPr>
          <w:rFonts w:cs="宋体" w:hint="eastAsia"/>
          <w:sz w:val="24"/>
          <w:szCs w:val="20"/>
        </w:rPr>
        <w:t>调用</w:t>
      </w:r>
      <w:r w:rsidR="00415283">
        <w:rPr>
          <w:rFonts w:cs="宋体" w:hint="eastAsia"/>
          <w:sz w:val="24"/>
          <w:szCs w:val="20"/>
        </w:rPr>
        <w:t>类</w:t>
      </w:r>
      <w:r w:rsidR="00415283">
        <w:rPr>
          <w:rFonts w:cs="宋体"/>
          <w:sz w:val="24"/>
          <w:szCs w:val="20"/>
        </w:rPr>
        <w:t>，</w:t>
      </w:r>
      <w:r w:rsidR="00415283">
        <w:rPr>
          <w:rFonts w:cs="宋体" w:hint="eastAsia"/>
          <w:sz w:val="24"/>
          <w:szCs w:val="20"/>
        </w:rPr>
        <w:t>该类</w:t>
      </w:r>
      <w:r w:rsidR="00415283">
        <w:rPr>
          <w:rFonts w:cs="宋体"/>
          <w:sz w:val="24"/>
          <w:szCs w:val="20"/>
        </w:rPr>
        <w:t>用于</w:t>
      </w:r>
      <w:r w:rsidR="00415283">
        <w:rPr>
          <w:rFonts w:cs="宋体" w:hint="eastAsia"/>
          <w:sz w:val="24"/>
          <w:szCs w:val="20"/>
        </w:rPr>
        <w:t>调用</w:t>
      </w:r>
      <w:r w:rsidR="00415283">
        <w:rPr>
          <w:rFonts w:cs="宋体"/>
          <w:sz w:val="24"/>
          <w:szCs w:val="20"/>
        </w:rPr>
        <w:t>z3</w:t>
      </w:r>
      <w:r w:rsidR="00415283">
        <w:rPr>
          <w:rFonts w:cs="宋体" w:hint="eastAsia"/>
          <w:sz w:val="24"/>
          <w:szCs w:val="20"/>
        </w:rPr>
        <w:t>求解器执行</w:t>
      </w:r>
      <w:r w:rsidR="00415283">
        <w:rPr>
          <w:rFonts w:cs="宋体"/>
          <w:sz w:val="24"/>
          <w:szCs w:val="20"/>
        </w:rPr>
        <w:t>约束求解脚本</w:t>
      </w:r>
      <w:r w:rsidR="00415283">
        <w:rPr>
          <w:rFonts w:cs="宋体" w:hint="eastAsia"/>
          <w:sz w:val="24"/>
          <w:szCs w:val="20"/>
        </w:rPr>
        <w:t>，求并</w:t>
      </w:r>
      <w:r w:rsidR="00415283">
        <w:rPr>
          <w:rFonts w:cs="宋体"/>
          <w:sz w:val="24"/>
          <w:szCs w:val="20"/>
        </w:rPr>
        <w:t>保存</w:t>
      </w:r>
      <w:r w:rsidR="00415283">
        <w:rPr>
          <w:rFonts w:cs="宋体" w:hint="eastAsia"/>
          <w:sz w:val="24"/>
          <w:szCs w:val="20"/>
        </w:rPr>
        <w:t>解</w:t>
      </w:r>
      <w:r w:rsidR="00415283">
        <w:rPr>
          <w:rFonts w:cs="宋体"/>
          <w:sz w:val="24"/>
          <w:szCs w:val="20"/>
        </w:rPr>
        <w:t>满足约束</w:t>
      </w:r>
      <w:r w:rsidR="00415283">
        <w:rPr>
          <w:rFonts w:cs="宋体" w:hint="eastAsia"/>
          <w:sz w:val="24"/>
          <w:szCs w:val="20"/>
        </w:rPr>
        <w:t>的</w:t>
      </w:r>
      <w:r w:rsidR="00D52B84">
        <w:rPr>
          <w:rFonts w:cs="宋体" w:hint="eastAsia"/>
          <w:sz w:val="24"/>
          <w:szCs w:val="20"/>
        </w:rPr>
        <w:t>求解结果</w:t>
      </w:r>
      <w:r w:rsidR="00415283">
        <w:rPr>
          <w:rFonts w:cs="宋体" w:hint="eastAsia"/>
          <w:sz w:val="24"/>
          <w:szCs w:val="20"/>
        </w:rPr>
        <w:t>。</w:t>
      </w:r>
    </w:p>
    <w:p w:rsidR="005A3851" w:rsidRPr="00D52B84" w:rsidRDefault="006F56C5" w:rsidP="00D52B84">
      <w:pPr>
        <w:pStyle w:val="3f1"/>
        <w:widowControl/>
        <w:numPr>
          <w:ilvl w:val="0"/>
          <w:numId w:val="28"/>
        </w:numPr>
        <w:spacing w:before="10" w:afterLines="10" w:after="24" w:line="312" w:lineRule="auto"/>
        <w:ind w:firstLineChars="0"/>
        <w:rPr>
          <w:b/>
          <w:sz w:val="24"/>
        </w:rPr>
      </w:pPr>
      <w:r w:rsidRPr="006F56C5">
        <w:rPr>
          <w:b/>
          <w:sz w:val="24"/>
        </w:rPr>
        <w:t>DataToCase</w:t>
      </w:r>
      <w:r w:rsidR="0071353A" w:rsidRPr="00E914DD">
        <w:rPr>
          <w:rFonts w:cs="宋体" w:hint="eastAsia"/>
          <w:b/>
          <w:szCs w:val="20"/>
          <w:lang w:bidi="ar"/>
        </w:rPr>
        <w:t>类</w:t>
      </w:r>
      <w:r>
        <w:rPr>
          <w:rFonts w:hint="eastAsia"/>
          <w:b/>
          <w:sz w:val="24"/>
        </w:rPr>
        <w:t>：</w:t>
      </w:r>
      <w:r w:rsidR="0091467C" w:rsidRPr="0091467C">
        <w:rPr>
          <w:rFonts w:cs="宋体" w:hint="eastAsia"/>
          <w:sz w:val="24"/>
          <w:szCs w:val="20"/>
        </w:rPr>
        <w:t>测试</w:t>
      </w:r>
      <w:r w:rsidR="0091467C" w:rsidRPr="0091467C">
        <w:rPr>
          <w:rFonts w:cs="宋体"/>
          <w:sz w:val="24"/>
          <w:szCs w:val="20"/>
        </w:rPr>
        <w:t>用例</w:t>
      </w:r>
      <w:r w:rsidR="0091467C">
        <w:rPr>
          <w:rFonts w:cs="宋体" w:hint="eastAsia"/>
          <w:sz w:val="24"/>
          <w:szCs w:val="20"/>
        </w:rPr>
        <w:t>合成</w:t>
      </w:r>
      <w:r w:rsidR="0091467C">
        <w:rPr>
          <w:rFonts w:cs="宋体"/>
          <w:sz w:val="24"/>
          <w:szCs w:val="20"/>
        </w:rPr>
        <w:t>类，该类</w:t>
      </w:r>
      <w:r w:rsidRPr="006F56C5">
        <w:rPr>
          <w:rFonts w:cs="宋体" w:hint="eastAsia"/>
          <w:sz w:val="24"/>
          <w:szCs w:val="20"/>
        </w:rPr>
        <w:t>将测试数据按照</w:t>
      </w:r>
      <w:r w:rsidR="0091467C" w:rsidRPr="0091467C">
        <w:rPr>
          <w:rFonts w:cs="宋体" w:hint="eastAsia"/>
          <w:sz w:val="24"/>
          <w:szCs w:val="20"/>
        </w:rPr>
        <w:t>ReadWsdl</w:t>
      </w:r>
      <w:r w:rsidR="0091467C" w:rsidRPr="0091467C">
        <w:rPr>
          <w:rFonts w:cs="宋体" w:hint="eastAsia"/>
          <w:sz w:val="24"/>
          <w:szCs w:val="20"/>
        </w:rPr>
        <w:t>类</w:t>
      </w:r>
      <w:r w:rsidR="0091467C">
        <w:rPr>
          <w:rFonts w:cs="宋体" w:hint="eastAsia"/>
          <w:sz w:val="24"/>
          <w:szCs w:val="20"/>
        </w:rPr>
        <w:t>解析</w:t>
      </w:r>
      <w:r w:rsidR="0091467C">
        <w:rPr>
          <w:rFonts w:cs="宋体"/>
          <w:sz w:val="24"/>
          <w:szCs w:val="20"/>
        </w:rPr>
        <w:t>出的</w:t>
      </w:r>
      <w:r w:rsidR="0091467C" w:rsidRPr="0091467C">
        <w:rPr>
          <w:rFonts w:cs="宋体" w:hint="eastAsia"/>
          <w:sz w:val="24"/>
          <w:szCs w:val="20"/>
        </w:rPr>
        <w:t>操作调用消息框架</w:t>
      </w:r>
      <w:r w:rsidRPr="006F56C5">
        <w:rPr>
          <w:rFonts w:cs="宋体" w:hint="eastAsia"/>
          <w:sz w:val="24"/>
          <w:szCs w:val="20"/>
        </w:rPr>
        <w:t>转换为</w:t>
      </w:r>
      <w:r w:rsidR="0091467C">
        <w:rPr>
          <w:rFonts w:cs="宋体"/>
          <w:sz w:val="24"/>
          <w:szCs w:val="20"/>
        </w:rPr>
        <w:t>SOAP</w:t>
      </w:r>
      <w:r w:rsidRPr="006F56C5">
        <w:rPr>
          <w:rFonts w:cs="宋体" w:hint="eastAsia"/>
          <w:sz w:val="24"/>
          <w:szCs w:val="20"/>
        </w:rPr>
        <w:t>测试脚本</w:t>
      </w:r>
      <w:r w:rsidR="0091467C">
        <w:rPr>
          <w:rFonts w:cs="宋体" w:hint="eastAsia"/>
          <w:sz w:val="24"/>
          <w:szCs w:val="20"/>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测试用例执行及</w:t>
      </w:r>
      <w:r w:rsidR="0069507A" w:rsidRPr="004E7C03">
        <w:rPr>
          <w:rFonts w:ascii="Times New Roman" w:hAnsi="Times New Roman" w:cs="宋体" w:hint="eastAsia"/>
          <w:b/>
          <w:kern w:val="2"/>
          <w:szCs w:val="20"/>
          <w:lang w:bidi="ar"/>
        </w:rPr>
        <w:t>结果统计</w:t>
      </w:r>
    </w:p>
    <w:p w:rsidR="005A3851" w:rsidRPr="008908DD" w:rsidRDefault="00F436D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通过集成</w:t>
      </w:r>
      <w:r w:rsidRPr="008908DD">
        <w:rPr>
          <w:rFonts w:ascii="Times New Roman" w:hAnsi="Times New Roman" w:cs="宋体"/>
          <w:i/>
          <w:kern w:val="2"/>
          <w:szCs w:val="20"/>
          <w:lang w:bidi="ar"/>
        </w:rPr>
        <w:t>soapUI</w:t>
      </w:r>
      <w:r w:rsidRPr="008908DD">
        <w:rPr>
          <w:rFonts w:ascii="Times New Roman" w:hAnsi="Times New Roman" w:cs="宋体" w:hint="eastAsia"/>
          <w:kern w:val="2"/>
          <w:szCs w:val="20"/>
          <w:lang w:bidi="ar"/>
        </w:rPr>
        <w:t>模拟</w:t>
      </w:r>
      <w:r w:rsidRPr="008908DD">
        <w:rPr>
          <w:rFonts w:ascii="Times New Roman" w:hAnsi="Times New Roman" w:cs="宋体"/>
          <w:kern w:val="2"/>
          <w:szCs w:val="20"/>
          <w:lang w:bidi="ar"/>
        </w:rPr>
        <w:t>客户端</w:t>
      </w:r>
      <w:r w:rsidRPr="008908DD">
        <w:rPr>
          <w:rFonts w:ascii="Times New Roman" w:hAnsi="Times New Roman" w:cs="宋体" w:hint="eastAsia"/>
          <w:kern w:val="2"/>
          <w:szCs w:val="20"/>
          <w:lang w:bidi="ar"/>
        </w:rPr>
        <w:t>实现</w:t>
      </w:r>
      <w:r w:rsidRPr="008908DD">
        <w:rPr>
          <w:rFonts w:ascii="Times New Roman" w:hAnsi="Times New Roman" w:cs="宋体"/>
          <w:kern w:val="2"/>
          <w:szCs w:val="20"/>
          <w:lang w:bidi="ar"/>
        </w:rPr>
        <w:t>测试用例的执行，</w:t>
      </w:r>
      <w:r w:rsidRPr="008908DD">
        <w:rPr>
          <w:rFonts w:ascii="Times New Roman" w:hAnsi="Times New Roman" w:cs="宋体" w:hint="eastAsia"/>
          <w:kern w:val="2"/>
          <w:szCs w:val="20"/>
          <w:lang w:bidi="ar"/>
        </w:rPr>
        <w:t>收集</w:t>
      </w:r>
      <w:r w:rsidRPr="008908DD">
        <w:rPr>
          <w:rFonts w:ascii="Times New Roman" w:hAnsi="Times New Roman" w:cs="宋体"/>
          <w:kern w:val="2"/>
          <w:szCs w:val="20"/>
          <w:lang w:bidi="ar"/>
        </w:rPr>
        <w:t>和记录服务执行结果，依据服务行为描述模型，检查对服务操作的调用，报告不满足约束的服务调用情形</w:t>
      </w:r>
      <w:r w:rsidRPr="008908DD">
        <w:rPr>
          <w:rFonts w:ascii="Times New Roman" w:hAnsi="Times New Roman" w:cs="宋体" w:hint="eastAsia"/>
          <w:kern w:val="2"/>
          <w:szCs w:val="20"/>
          <w:lang w:bidi="ar"/>
        </w:rPr>
        <w:t>。</w:t>
      </w:r>
    </w:p>
    <w:p w:rsidR="00887316" w:rsidRPr="00F436DA" w:rsidRDefault="00887316" w:rsidP="0071353A">
      <w:pPr>
        <w:pStyle w:val="3f1"/>
        <w:widowControl/>
        <w:numPr>
          <w:ilvl w:val="0"/>
          <w:numId w:val="28"/>
        </w:numPr>
        <w:spacing w:before="10" w:afterLines="10" w:after="24" w:line="312" w:lineRule="auto"/>
        <w:ind w:firstLineChars="0"/>
        <w:rPr>
          <w:rFonts w:cs="宋体"/>
          <w:sz w:val="24"/>
          <w:szCs w:val="20"/>
        </w:rPr>
      </w:pPr>
      <w:r w:rsidRPr="00F436DA">
        <w:rPr>
          <w:b/>
          <w:sz w:val="24"/>
        </w:rPr>
        <w:t>ScriptToFrame</w:t>
      </w:r>
      <w:r w:rsidR="0071353A" w:rsidRPr="00E914DD">
        <w:rPr>
          <w:rFonts w:cs="宋体" w:hint="eastAsia"/>
          <w:b/>
          <w:szCs w:val="20"/>
          <w:lang w:bidi="ar"/>
        </w:rPr>
        <w:t>类</w:t>
      </w:r>
      <w:r w:rsidR="00F436DA">
        <w:rPr>
          <w:rFonts w:hint="eastAsia"/>
          <w:b/>
          <w:sz w:val="24"/>
        </w:rPr>
        <w:t>：</w:t>
      </w:r>
      <w:r w:rsidR="0071353A" w:rsidRPr="0071353A">
        <w:rPr>
          <w:rFonts w:cs="宋体" w:hint="eastAsia"/>
          <w:sz w:val="24"/>
          <w:szCs w:val="20"/>
        </w:rPr>
        <w:t>该类</w:t>
      </w:r>
      <w:r w:rsidR="0071353A" w:rsidRPr="0071353A">
        <w:rPr>
          <w:rFonts w:cs="宋体"/>
          <w:sz w:val="24"/>
          <w:szCs w:val="20"/>
        </w:rPr>
        <w:t>用于测试用例的执行与监控</w:t>
      </w:r>
      <w:r w:rsidR="0071353A" w:rsidRPr="0071353A">
        <w:rPr>
          <w:rFonts w:cs="宋体" w:hint="eastAsia"/>
          <w:sz w:val="24"/>
          <w:szCs w:val="20"/>
        </w:rPr>
        <w:t>。</w:t>
      </w:r>
      <w:r w:rsidR="00F436DA">
        <w:rPr>
          <w:rFonts w:cs="宋体" w:hint="eastAsia"/>
          <w:sz w:val="24"/>
          <w:szCs w:val="20"/>
        </w:rPr>
        <w:t>通过</w:t>
      </w:r>
      <w:r w:rsidR="00F436DA">
        <w:rPr>
          <w:rFonts w:cs="宋体"/>
          <w:sz w:val="24"/>
          <w:szCs w:val="20"/>
        </w:rPr>
        <w:t>解析</w:t>
      </w:r>
      <w:r w:rsidR="00F436DA" w:rsidRPr="00F436DA">
        <w:rPr>
          <w:rFonts w:cs="宋体"/>
          <w:sz w:val="24"/>
          <w:szCs w:val="20"/>
        </w:rPr>
        <w:t>DataToCase</w:t>
      </w:r>
      <w:r w:rsidR="00F436DA">
        <w:rPr>
          <w:rFonts w:cs="宋体" w:hint="eastAsia"/>
          <w:sz w:val="24"/>
          <w:szCs w:val="20"/>
        </w:rPr>
        <w:t>类生成</w:t>
      </w:r>
      <w:r w:rsidR="00F436DA">
        <w:rPr>
          <w:rFonts w:cs="宋体"/>
          <w:sz w:val="24"/>
          <w:szCs w:val="20"/>
        </w:rPr>
        <w:t>的</w:t>
      </w:r>
      <w:r w:rsidR="00F436DA">
        <w:rPr>
          <w:rFonts w:cs="宋体" w:hint="eastAsia"/>
          <w:sz w:val="24"/>
          <w:szCs w:val="20"/>
        </w:rPr>
        <w:t>测试用例</w:t>
      </w:r>
      <w:r w:rsidRPr="00F436DA">
        <w:rPr>
          <w:rFonts w:cs="宋体" w:hint="eastAsia"/>
          <w:sz w:val="24"/>
          <w:szCs w:val="20"/>
        </w:rPr>
        <w:t>，</w:t>
      </w:r>
      <w:r w:rsidR="0071353A">
        <w:rPr>
          <w:rFonts w:cs="宋体" w:hint="eastAsia"/>
          <w:sz w:val="24"/>
          <w:szCs w:val="20"/>
        </w:rPr>
        <w:t>调用</w:t>
      </w:r>
      <w:r w:rsidR="0071353A" w:rsidRPr="00F436DA">
        <w:rPr>
          <w:rFonts w:cs="宋体"/>
          <w:sz w:val="24"/>
          <w:szCs w:val="20"/>
        </w:rPr>
        <w:t>SendWsdlInterface</w:t>
      </w:r>
      <w:r w:rsidR="0071353A">
        <w:rPr>
          <w:rFonts w:cs="宋体" w:hint="eastAsia"/>
          <w:sz w:val="24"/>
          <w:szCs w:val="20"/>
        </w:rPr>
        <w:t>类执行解析</w:t>
      </w:r>
      <w:r w:rsidR="0071353A">
        <w:rPr>
          <w:rFonts w:cs="宋体"/>
          <w:sz w:val="24"/>
          <w:szCs w:val="20"/>
        </w:rPr>
        <w:t>出的</w:t>
      </w:r>
      <w:r w:rsidR="0071353A">
        <w:rPr>
          <w:rFonts w:cs="宋体" w:hint="eastAsia"/>
          <w:sz w:val="24"/>
          <w:szCs w:val="20"/>
        </w:rPr>
        <w:t>SOAP</w:t>
      </w:r>
      <w:r w:rsidR="0071353A">
        <w:rPr>
          <w:rFonts w:cs="宋体" w:hint="eastAsia"/>
          <w:sz w:val="24"/>
          <w:szCs w:val="20"/>
        </w:rPr>
        <w:t>消息</w:t>
      </w:r>
      <w:r w:rsidR="00F436DA">
        <w:rPr>
          <w:rFonts w:cs="宋体"/>
          <w:sz w:val="24"/>
          <w:szCs w:val="20"/>
        </w:rPr>
        <w:t>，</w:t>
      </w:r>
      <w:r w:rsidR="00F436DA" w:rsidRPr="00F436DA">
        <w:rPr>
          <w:rFonts w:cs="宋体" w:hint="eastAsia"/>
          <w:sz w:val="24"/>
          <w:szCs w:val="20"/>
        </w:rPr>
        <w:t>截取</w:t>
      </w:r>
      <w:r w:rsidR="0071353A" w:rsidRPr="0071353A">
        <w:rPr>
          <w:rFonts w:cs="宋体"/>
          <w:sz w:val="24"/>
          <w:szCs w:val="20"/>
        </w:rPr>
        <w:t>SendWsdlInterface</w:t>
      </w:r>
      <w:r w:rsidR="00F436DA" w:rsidRPr="00F436DA">
        <w:rPr>
          <w:rFonts w:cs="宋体" w:hint="eastAsia"/>
          <w:sz w:val="24"/>
          <w:szCs w:val="20"/>
        </w:rPr>
        <w:t>执行</w:t>
      </w:r>
      <w:r w:rsidR="0071353A">
        <w:rPr>
          <w:rFonts w:cs="宋体" w:hint="eastAsia"/>
          <w:sz w:val="24"/>
          <w:szCs w:val="20"/>
        </w:rPr>
        <w:t>结果</w:t>
      </w:r>
      <w:r w:rsidR="0071353A">
        <w:rPr>
          <w:rFonts w:cs="宋体"/>
          <w:sz w:val="24"/>
          <w:szCs w:val="20"/>
        </w:rPr>
        <w:t>。</w:t>
      </w:r>
      <w:r w:rsidR="0071353A">
        <w:rPr>
          <w:rFonts w:cs="宋体" w:hint="eastAsia"/>
          <w:sz w:val="24"/>
          <w:szCs w:val="20"/>
        </w:rPr>
        <w:t>将</w:t>
      </w:r>
      <w:r w:rsidR="0071353A">
        <w:rPr>
          <w:rFonts w:cs="宋体" w:hint="eastAsia"/>
          <w:sz w:val="24"/>
          <w:szCs w:val="20"/>
        </w:rPr>
        <w:t>SOAP</w:t>
      </w:r>
      <w:r w:rsidR="0071353A">
        <w:rPr>
          <w:rFonts w:cs="宋体" w:hint="eastAsia"/>
          <w:sz w:val="24"/>
          <w:szCs w:val="20"/>
        </w:rPr>
        <w:t>消息、</w:t>
      </w:r>
      <w:r w:rsidR="00F436DA" w:rsidRPr="00F436DA">
        <w:rPr>
          <w:rFonts w:cs="宋体" w:hint="eastAsia"/>
          <w:sz w:val="24"/>
          <w:szCs w:val="20"/>
        </w:rPr>
        <w:t>截取</w:t>
      </w:r>
      <w:r w:rsidR="0071353A">
        <w:rPr>
          <w:rFonts w:cs="宋体" w:hint="eastAsia"/>
          <w:sz w:val="24"/>
          <w:szCs w:val="20"/>
        </w:rPr>
        <w:t>的</w:t>
      </w:r>
      <w:r w:rsidR="0071353A">
        <w:rPr>
          <w:rFonts w:cs="宋体"/>
          <w:sz w:val="24"/>
          <w:szCs w:val="20"/>
        </w:rPr>
        <w:t>执行</w:t>
      </w:r>
      <w:r w:rsidR="00F436DA" w:rsidRPr="00F436DA">
        <w:rPr>
          <w:rFonts w:cs="宋体" w:hint="eastAsia"/>
          <w:sz w:val="24"/>
          <w:szCs w:val="20"/>
        </w:rPr>
        <w:t>信息与</w:t>
      </w:r>
      <w:r w:rsidR="0071353A" w:rsidRPr="0071353A">
        <w:rPr>
          <w:rFonts w:cs="宋体" w:hint="eastAsia"/>
          <w:sz w:val="24"/>
          <w:szCs w:val="20"/>
        </w:rPr>
        <w:t>ReadWsdl</w:t>
      </w:r>
      <w:r w:rsidR="0071353A" w:rsidRPr="0071353A">
        <w:rPr>
          <w:rFonts w:cs="宋体" w:hint="eastAsia"/>
          <w:sz w:val="24"/>
          <w:szCs w:val="20"/>
        </w:rPr>
        <w:t>类</w:t>
      </w:r>
      <w:r w:rsidR="0071353A">
        <w:rPr>
          <w:rFonts w:cs="宋体" w:hint="eastAsia"/>
          <w:sz w:val="24"/>
          <w:szCs w:val="20"/>
        </w:rPr>
        <w:t>解析</w:t>
      </w:r>
      <w:r w:rsidR="0071353A">
        <w:rPr>
          <w:rFonts w:cs="宋体"/>
          <w:sz w:val="24"/>
          <w:szCs w:val="20"/>
        </w:rPr>
        <w:t>出</w:t>
      </w:r>
      <w:r w:rsidR="00F436DA" w:rsidRPr="00F436DA">
        <w:rPr>
          <w:rFonts w:cs="宋体" w:hint="eastAsia"/>
          <w:sz w:val="24"/>
          <w:szCs w:val="20"/>
        </w:rPr>
        <w:t>的</w:t>
      </w:r>
      <w:r w:rsidR="00F436DA" w:rsidRPr="00F436DA">
        <w:rPr>
          <w:rFonts w:cs="宋体" w:hint="eastAsia"/>
          <w:sz w:val="24"/>
          <w:szCs w:val="20"/>
        </w:rPr>
        <w:t>XSD</w:t>
      </w:r>
      <w:r w:rsidR="00F436DA" w:rsidRPr="00F436DA">
        <w:rPr>
          <w:rFonts w:cs="宋体" w:hint="eastAsia"/>
          <w:sz w:val="24"/>
          <w:szCs w:val="20"/>
        </w:rPr>
        <w:t>文档进行校验，根据定义的校验准则，生成测试评估结果。</w:t>
      </w:r>
    </w:p>
    <w:p w:rsidR="00887316" w:rsidRPr="0071353A" w:rsidRDefault="00887316" w:rsidP="0071353A">
      <w:pPr>
        <w:pStyle w:val="3f1"/>
        <w:widowControl/>
        <w:numPr>
          <w:ilvl w:val="0"/>
          <w:numId w:val="28"/>
        </w:numPr>
        <w:spacing w:before="10" w:afterLines="10" w:after="24" w:line="312" w:lineRule="auto"/>
        <w:ind w:firstLineChars="0"/>
        <w:rPr>
          <w:b/>
          <w:sz w:val="24"/>
        </w:rPr>
      </w:pPr>
      <w:r w:rsidRPr="00F436DA">
        <w:rPr>
          <w:b/>
          <w:sz w:val="24"/>
        </w:rPr>
        <w:t>SendWsdlInterface</w:t>
      </w:r>
      <w:r w:rsidR="0071353A" w:rsidRPr="00E914DD">
        <w:rPr>
          <w:rFonts w:cs="宋体" w:hint="eastAsia"/>
          <w:b/>
          <w:szCs w:val="20"/>
          <w:lang w:bidi="ar"/>
        </w:rPr>
        <w:t>类</w:t>
      </w:r>
      <w:r w:rsidR="00F436DA">
        <w:rPr>
          <w:rFonts w:hint="eastAsia"/>
          <w:b/>
          <w:sz w:val="24"/>
        </w:rPr>
        <w:t>：</w:t>
      </w:r>
      <w:r w:rsidR="00F436DA" w:rsidRPr="00F436DA">
        <w:rPr>
          <w:rFonts w:cs="宋体" w:hint="eastAsia"/>
          <w:sz w:val="24"/>
          <w:szCs w:val="20"/>
        </w:rPr>
        <w:t>通过集成</w:t>
      </w:r>
      <w:r w:rsidR="00F436DA" w:rsidRPr="00F436DA">
        <w:rPr>
          <w:rFonts w:cs="宋体" w:hint="eastAsia"/>
          <w:sz w:val="24"/>
          <w:szCs w:val="20"/>
        </w:rPr>
        <w:t>soapUI</w:t>
      </w:r>
      <w:r w:rsidR="00F436DA" w:rsidRPr="00F436DA">
        <w:rPr>
          <w:rFonts w:cs="宋体" w:hint="eastAsia"/>
          <w:sz w:val="24"/>
          <w:szCs w:val="20"/>
        </w:rPr>
        <w:t>模拟客户端</w:t>
      </w:r>
      <w:r w:rsidRPr="00F436DA">
        <w:rPr>
          <w:rFonts w:cs="宋体" w:hint="eastAsia"/>
          <w:sz w:val="24"/>
          <w:szCs w:val="20"/>
        </w:rPr>
        <w:t>发送</w:t>
      </w:r>
      <w:r w:rsidR="0071353A">
        <w:rPr>
          <w:rFonts w:cs="宋体" w:hint="eastAsia"/>
          <w:sz w:val="24"/>
          <w:szCs w:val="20"/>
        </w:rPr>
        <w:t>S</w:t>
      </w:r>
      <w:r w:rsidR="0071353A">
        <w:rPr>
          <w:rFonts w:cs="宋体"/>
          <w:sz w:val="24"/>
          <w:szCs w:val="20"/>
        </w:rPr>
        <w:t>OAP</w:t>
      </w:r>
      <w:r w:rsidR="0071353A">
        <w:rPr>
          <w:rFonts w:cs="宋体" w:hint="eastAsia"/>
          <w:sz w:val="24"/>
          <w:szCs w:val="20"/>
        </w:rPr>
        <w:t>消息</w:t>
      </w:r>
      <w:r w:rsidRPr="00F436DA">
        <w:rPr>
          <w:rFonts w:cs="宋体" w:hint="eastAsia"/>
          <w:sz w:val="24"/>
          <w:szCs w:val="20"/>
        </w:rPr>
        <w:t>，获取</w:t>
      </w:r>
      <w:r w:rsidR="0071353A">
        <w:rPr>
          <w:rFonts w:cs="宋体" w:hint="eastAsia"/>
          <w:sz w:val="24"/>
          <w:szCs w:val="20"/>
        </w:rPr>
        <w:t>消息执行</w:t>
      </w:r>
      <w:r w:rsidRPr="00F436DA">
        <w:rPr>
          <w:rFonts w:cs="宋体" w:hint="eastAsia"/>
          <w:sz w:val="24"/>
          <w:szCs w:val="20"/>
        </w:rPr>
        <w:t>结果</w:t>
      </w:r>
      <w:r w:rsidR="0071353A">
        <w:rPr>
          <w:rFonts w:cs="宋体" w:hint="eastAsia"/>
          <w:sz w:val="24"/>
          <w:szCs w:val="20"/>
        </w:rPr>
        <w:t>。</w:t>
      </w:r>
    </w:p>
    <w:p w:rsidR="005A3851" w:rsidRPr="004E7C03" w:rsidRDefault="0071353A" w:rsidP="0071353A">
      <w:pPr>
        <w:pStyle w:val="3f1"/>
        <w:widowControl/>
        <w:numPr>
          <w:ilvl w:val="0"/>
          <w:numId w:val="28"/>
        </w:numPr>
        <w:spacing w:before="10" w:afterLines="10" w:after="24" w:line="312" w:lineRule="auto"/>
        <w:ind w:firstLineChars="0"/>
        <w:rPr>
          <w:sz w:val="24"/>
          <w:szCs w:val="20"/>
          <w:lang w:bidi="ar"/>
        </w:rPr>
      </w:pPr>
      <w:r w:rsidRPr="0071353A">
        <w:rPr>
          <w:b/>
          <w:sz w:val="24"/>
        </w:rPr>
        <w:t>ResultReport</w:t>
      </w:r>
      <w:r w:rsidRPr="00E914DD">
        <w:rPr>
          <w:rFonts w:cs="宋体" w:hint="eastAsia"/>
          <w:b/>
          <w:szCs w:val="20"/>
          <w:lang w:bidi="ar"/>
        </w:rPr>
        <w:t>类</w:t>
      </w:r>
      <w:r w:rsidRPr="0071353A">
        <w:rPr>
          <w:rFonts w:hint="eastAsia"/>
          <w:b/>
          <w:sz w:val="24"/>
        </w:rPr>
        <w:t>：</w:t>
      </w:r>
      <w:r>
        <w:rPr>
          <w:sz w:val="24"/>
          <w:szCs w:val="20"/>
          <w:lang w:bidi="ar"/>
        </w:rPr>
        <w:t>外观类</w:t>
      </w:r>
      <w:r>
        <w:rPr>
          <w:rFonts w:hint="eastAsia"/>
          <w:sz w:val="24"/>
          <w:szCs w:val="20"/>
          <w:lang w:bidi="ar"/>
        </w:rPr>
        <w:t>。</w:t>
      </w:r>
      <w:r>
        <w:rPr>
          <w:sz w:val="24"/>
          <w:szCs w:val="20"/>
          <w:lang w:bidi="ar"/>
        </w:rPr>
        <w:t>用于</w:t>
      </w:r>
      <w:r>
        <w:rPr>
          <w:rFonts w:hint="eastAsia"/>
          <w:sz w:val="24"/>
          <w:szCs w:val="20"/>
          <w:lang w:bidi="ar"/>
        </w:rPr>
        <w:t>解析</w:t>
      </w:r>
      <w:r w:rsidRPr="0071353A">
        <w:rPr>
          <w:sz w:val="24"/>
          <w:szCs w:val="20"/>
          <w:lang w:bidi="ar"/>
        </w:rPr>
        <w:t>ScriptToFrame</w:t>
      </w:r>
      <w:r>
        <w:rPr>
          <w:rFonts w:hint="eastAsia"/>
          <w:sz w:val="24"/>
          <w:szCs w:val="20"/>
          <w:lang w:bidi="ar"/>
        </w:rPr>
        <w:t>生成</w:t>
      </w:r>
      <w:r>
        <w:rPr>
          <w:sz w:val="24"/>
          <w:szCs w:val="20"/>
          <w:lang w:bidi="ar"/>
        </w:rPr>
        <w:t>的测试结果</w:t>
      </w:r>
      <w:r>
        <w:rPr>
          <w:rFonts w:hint="eastAsia"/>
          <w:sz w:val="24"/>
          <w:szCs w:val="20"/>
          <w:lang w:bidi="ar"/>
        </w:rPr>
        <w:t>并</w:t>
      </w:r>
      <w:r>
        <w:rPr>
          <w:sz w:val="24"/>
          <w:szCs w:val="20"/>
          <w:lang w:bidi="ar"/>
        </w:rPr>
        <w:t>可视化展示</w:t>
      </w:r>
      <w:r>
        <w:rPr>
          <w:rFonts w:hint="eastAsia"/>
          <w:sz w:val="24"/>
          <w:szCs w:val="20"/>
          <w:lang w:bidi="ar"/>
        </w:rPr>
        <w:t>。</w:t>
      </w:r>
    </w:p>
    <w:p w:rsidR="005A3851" w:rsidRPr="004E7C03" w:rsidRDefault="0069507A">
      <w:pPr>
        <w:pStyle w:val="u2"/>
      </w:pPr>
      <w:bookmarkStart w:id="48" w:name="_Toc466487186"/>
      <w:bookmarkStart w:id="49" w:name="_Toc456790203"/>
      <w:bookmarkStart w:id="50" w:name="_Toc498465859"/>
      <w:r w:rsidRPr="004E7C03">
        <w:rPr>
          <w:rFonts w:hint="eastAsia"/>
        </w:rPr>
        <w:t>系统演示</w:t>
      </w:r>
      <w:bookmarkEnd w:id="48"/>
      <w:bookmarkEnd w:id="49"/>
      <w:bookmarkEnd w:id="50"/>
    </w:p>
    <w:p w:rsidR="005A3851" w:rsidRPr="0050669D" w:rsidRDefault="00BB4D4F"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BB4D4F">
        <w:rPr>
          <w:rFonts w:ascii="Times New Roman" w:hAnsi="Times New Roman"/>
          <w:kern w:val="2"/>
          <w:szCs w:val="20"/>
          <w:lang w:bidi="ar"/>
        </w:rPr>
        <w:t>MDGen</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69507A" w:rsidRPr="00202B78">
        <w:rPr>
          <w:rFonts w:ascii="Times New Roman" w:hAnsi="Times New Roman" w:cs="宋体" w:hint="eastAsia"/>
          <w:kern w:val="2"/>
          <w:szCs w:val="20"/>
          <w:lang w:bidi="ar"/>
        </w:rPr>
        <w:t>其中，菜单部分提供工具的重启</w:t>
      </w:r>
      <w:r w:rsidR="00D6693B">
        <w:rPr>
          <w:rFonts w:ascii="Times New Roman" w:hAnsi="Times New Roman" w:cs="宋体" w:hint="eastAsia"/>
          <w:kern w:val="2"/>
          <w:szCs w:val="20"/>
          <w:lang w:bidi="ar"/>
        </w:rPr>
        <w:t>与退出</w:t>
      </w:r>
      <w:r w:rsidR="0069507A" w:rsidRPr="00202B78">
        <w:rPr>
          <w:rFonts w:ascii="Times New Roman" w:hAnsi="Times New Roman" w:cs="宋体" w:hint="eastAsia"/>
          <w:kern w:val="2"/>
          <w:szCs w:val="20"/>
          <w:lang w:bidi="ar"/>
        </w:rPr>
        <w:t>、</w:t>
      </w:r>
      <w:r w:rsidR="0069507A" w:rsidRPr="00202B78">
        <w:rPr>
          <w:rFonts w:ascii="Times New Roman" w:hAnsi="Times New Roman" w:cs="宋体"/>
          <w:kern w:val="2"/>
          <w:szCs w:val="20"/>
          <w:lang w:bidi="ar"/>
        </w:rPr>
        <w:t>Tomcat</w:t>
      </w:r>
      <w:r w:rsidR="0069507A" w:rsidRPr="00202B78">
        <w:rPr>
          <w:rFonts w:ascii="Times New Roman" w:hAnsi="Times New Roman" w:cs="宋体" w:hint="eastAsia"/>
          <w:kern w:val="2"/>
          <w:szCs w:val="20"/>
          <w:lang w:bidi="ar"/>
        </w:rPr>
        <w:t>的运行、帮助三个菜单项；</w:t>
      </w:r>
      <w:r w:rsidR="0069507A" w:rsidRPr="004E7C03">
        <w:rPr>
          <w:rFonts w:ascii="Times New Roman" w:hAnsi="Times New Roman" w:cs="宋体" w:hint="eastAsia"/>
          <w:kern w:val="2"/>
          <w:szCs w:val="20"/>
          <w:lang w:bidi="ar"/>
        </w:rPr>
        <w:t>文件选择区域</w:t>
      </w:r>
      <w:r w:rsidR="0050669D">
        <w:rPr>
          <w:rFonts w:ascii="Times New Roman" w:hAnsi="Times New Roman" w:cs="宋体" w:hint="eastAsia"/>
          <w:kern w:val="2"/>
          <w:szCs w:val="20"/>
          <w:lang w:bidi="ar"/>
        </w:rPr>
        <w:t>提供“选择待测</w:t>
      </w:r>
      <w:r w:rsidR="0050669D">
        <w:rPr>
          <w:rFonts w:ascii="Times New Roman" w:hAnsi="Times New Roman" w:cs="宋体"/>
          <w:kern w:val="2"/>
          <w:szCs w:val="20"/>
          <w:lang w:bidi="ar"/>
        </w:rPr>
        <w:t>Web</w:t>
      </w:r>
      <w:r w:rsidR="0050669D">
        <w:rPr>
          <w:rFonts w:ascii="Times New Roman" w:hAnsi="Times New Roman" w:cs="宋体"/>
          <w:kern w:val="2"/>
          <w:szCs w:val="20"/>
          <w:lang w:bidi="ar"/>
        </w:rPr>
        <w:t>服务</w:t>
      </w:r>
      <w:r w:rsidR="0050669D">
        <w:rPr>
          <w:rFonts w:ascii="Times New Roman" w:hAnsi="Times New Roman" w:cs="宋体" w:hint="eastAsia"/>
          <w:kern w:val="2"/>
          <w:szCs w:val="20"/>
          <w:lang w:bidi="ar"/>
        </w:rPr>
        <w:t>WSDL</w:t>
      </w:r>
      <w:r w:rsidR="0050669D">
        <w:rPr>
          <w:rFonts w:ascii="Times New Roman" w:hAnsi="Times New Roman" w:cs="宋体" w:hint="eastAsia"/>
          <w:kern w:val="2"/>
          <w:szCs w:val="20"/>
          <w:lang w:bidi="ar"/>
        </w:rPr>
        <w:t>地址”</w:t>
      </w:r>
      <w:r w:rsidR="0050669D">
        <w:rPr>
          <w:rFonts w:ascii="Times New Roman" w:hAnsi="Times New Roman" w:cs="宋体"/>
          <w:kern w:val="2"/>
          <w:szCs w:val="20"/>
          <w:lang w:bidi="ar"/>
        </w:rPr>
        <w:t>、</w:t>
      </w:r>
      <w:r w:rsidR="0050669D">
        <w:rPr>
          <w:rFonts w:ascii="Times New Roman" w:hAnsi="Times New Roman" w:cs="宋体" w:hint="eastAsia"/>
          <w:kern w:val="2"/>
          <w:szCs w:val="20"/>
          <w:lang w:bidi="ar"/>
        </w:rPr>
        <w:t>“导入</w:t>
      </w:r>
      <w:r w:rsidR="0050669D">
        <w:rPr>
          <w:rFonts w:ascii="Times New Roman" w:hAnsi="Times New Roman" w:cs="宋体"/>
          <w:kern w:val="2"/>
          <w:szCs w:val="20"/>
          <w:lang w:bidi="ar"/>
        </w:rPr>
        <w:t>相</w:t>
      </w:r>
      <w:r w:rsidR="0050669D">
        <w:rPr>
          <w:rFonts w:ascii="Times New Roman" w:hAnsi="Times New Roman" w:cs="宋体" w:hint="eastAsia"/>
          <w:kern w:val="2"/>
          <w:szCs w:val="20"/>
          <w:lang w:bidi="ar"/>
        </w:rPr>
        <w:t>关联</w:t>
      </w:r>
      <w:r w:rsidR="0050669D">
        <w:rPr>
          <w:rFonts w:ascii="Times New Roman" w:hAnsi="Times New Roman" w:cs="宋体"/>
          <w:kern w:val="2"/>
          <w:szCs w:val="20"/>
          <w:lang w:bidi="ar"/>
        </w:rPr>
        <w:t>决策表</w:t>
      </w:r>
      <w:r w:rsidR="0050669D">
        <w:rPr>
          <w:rFonts w:ascii="Times New Roman" w:hAnsi="Times New Roman" w:cs="宋体" w:hint="eastAsia"/>
          <w:kern w:val="2"/>
          <w:szCs w:val="20"/>
          <w:lang w:bidi="ar"/>
        </w:rPr>
        <w:t>”及“清除</w:t>
      </w:r>
      <w:r w:rsidR="00D6693B">
        <w:rPr>
          <w:rFonts w:ascii="Times New Roman" w:hAnsi="Times New Roman" w:cs="宋体" w:hint="eastAsia"/>
          <w:kern w:val="2"/>
          <w:szCs w:val="20"/>
          <w:lang w:bidi="ar"/>
        </w:rPr>
        <w:t>缓存</w:t>
      </w:r>
      <w:r w:rsidR="0050669D">
        <w:rPr>
          <w:rFonts w:ascii="Times New Roman" w:hAnsi="Times New Roman" w:cs="宋体" w:hint="eastAsia"/>
          <w:kern w:val="2"/>
          <w:szCs w:val="20"/>
          <w:lang w:bidi="ar"/>
        </w:rPr>
        <w:t>”三个</w:t>
      </w:r>
      <w:r w:rsidR="0050669D">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sidR="0050669D">
        <w:rPr>
          <w:rFonts w:ascii="Times New Roman" w:hAnsi="Times New Roman" w:cs="宋体" w:hint="eastAsia"/>
          <w:kern w:val="2"/>
          <w:szCs w:val="20"/>
          <w:lang w:bidi="ar"/>
        </w:rPr>
        <w:t>扩展</w:t>
      </w:r>
      <w:r w:rsidR="0050669D">
        <w:rPr>
          <w:rFonts w:ascii="Times New Roman" w:hAnsi="Times New Roman" w:cs="宋体" w:hint="eastAsia"/>
          <w:kern w:val="2"/>
          <w:szCs w:val="20"/>
          <w:lang w:bidi="ar"/>
        </w:rPr>
        <w:t>WSDL</w:t>
      </w:r>
      <w:r w:rsidR="0050669D">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sidR="0050669D">
        <w:rPr>
          <w:rFonts w:ascii="Times New Roman" w:hAnsi="Times New Roman" w:cs="宋体" w:hint="eastAsia"/>
          <w:kern w:val="2"/>
          <w:szCs w:val="20"/>
          <w:lang w:bidi="ar"/>
        </w:rPr>
        <w:t>模型</w:t>
      </w:r>
      <w:r w:rsidR="0050669D">
        <w:rPr>
          <w:rFonts w:ascii="Times New Roman" w:hAnsi="Times New Roman" w:cs="宋体"/>
          <w:kern w:val="2"/>
          <w:szCs w:val="20"/>
          <w:lang w:bidi="ar"/>
        </w:rPr>
        <w:t>生成、测试序列生成</w:t>
      </w:r>
      <w:r w:rsidR="0050669D">
        <w:rPr>
          <w:rFonts w:ascii="Times New Roman" w:hAnsi="Times New Roman" w:cs="宋体" w:hint="eastAsia"/>
          <w:kern w:val="2"/>
          <w:szCs w:val="20"/>
          <w:lang w:bidi="ar"/>
        </w:rPr>
        <w:t>、</w:t>
      </w:r>
      <w:r w:rsidR="0050669D">
        <w:rPr>
          <w:rFonts w:ascii="Times New Roman" w:hAnsi="Times New Roman" w:cs="宋体"/>
          <w:kern w:val="2"/>
          <w:szCs w:val="20"/>
          <w:lang w:bidi="ar"/>
        </w:rPr>
        <w:t>测试用例生成</w:t>
      </w:r>
      <w:r w:rsidR="0050669D">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rsidR="005A3851" w:rsidRPr="001D4E23" w:rsidRDefault="0069507A" w:rsidP="001D4E23">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rsidR="005A3851" w:rsidRDefault="00525917" w:rsidP="00421451">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扩展</w:t>
      </w:r>
      <w:r>
        <w:rPr>
          <w:rFonts w:cs="宋体" w:hint="eastAsia"/>
          <w:b/>
          <w:sz w:val="24"/>
          <w:szCs w:val="20"/>
        </w:rPr>
        <w:t>WSDL</w:t>
      </w:r>
      <w:r>
        <w:rPr>
          <w:rFonts w:cs="宋体" w:hint="eastAsia"/>
          <w:b/>
          <w:sz w:val="24"/>
          <w:szCs w:val="20"/>
        </w:rPr>
        <w:t>解析</w:t>
      </w:r>
      <w:r w:rsidR="0069507A" w:rsidRPr="004E7C03">
        <w:rPr>
          <w:rFonts w:cs="宋体" w:hint="eastAsia"/>
          <w:b/>
          <w:sz w:val="24"/>
          <w:szCs w:val="20"/>
        </w:rPr>
        <w:t>过程演示</w:t>
      </w:r>
    </w:p>
    <w:p w:rsidR="003D6DA0" w:rsidRDefault="009456AC" w:rsidP="00744504">
      <w:pPr>
        <w:pStyle w:val="u5"/>
        <w:spacing w:before="24" w:after="24"/>
        <w:ind w:firstLine="480"/>
      </w:pPr>
      <w:r w:rsidRPr="009456AC">
        <w:rPr>
          <w:rFonts w:hint="eastAsia"/>
        </w:rPr>
        <w:t>在解析</w:t>
      </w:r>
      <w:r>
        <w:rPr>
          <w:rFonts w:hint="eastAsia"/>
        </w:rPr>
        <w:t>扩展</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对其</w:t>
      </w:r>
      <w:r w:rsidR="003D6DA0">
        <w:rPr>
          <w:rFonts w:hint="eastAsia"/>
        </w:rPr>
        <w:t>扩展</w:t>
      </w:r>
      <w:r w:rsidR="003D6DA0">
        <w:rPr>
          <w:rFonts w:hint="eastAsia"/>
        </w:rPr>
        <w:t>WSDL</w:t>
      </w:r>
      <w:r w:rsidR="003D6DA0">
        <w:rPr>
          <w:rFonts w:hint="eastAsia"/>
        </w:rPr>
        <w:t>进行</w:t>
      </w:r>
      <w:r w:rsidR="003D6DA0">
        <w:t>解析</w:t>
      </w:r>
      <w:r w:rsidR="003D6DA0">
        <w:rPr>
          <w:rFonts w:hint="eastAsia"/>
        </w:rPr>
        <w:t>。</w:t>
      </w:r>
    </w:p>
    <w:p w:rsidR="005A3851" w:rsidRDefault="00744504" w:rsidP="002077E5">
      <w:pPr>
        <w:pStyle w:val="u5"/>
        <w:spacing w:before="24" w:after="24"/>
        <w:ind w:firstLine="480"/>
      </w:pPr>
      <w:r>
        <w:rPr>
          <w:rFonts w:hint="eastAsia"/>
        </w:rPr>
        <w:lastRenderedPageBreak/>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选择的扩展</w:t>
      </w:r>
      <w:r w:rsidR="00A16387">
        <w:rPr>
          <w:rFonts w:hint="eastAsia"/>
        </w:rPr>
        <w:t>WSDL</w:t>
      </w:r>
      <w:r w:rsidR="00A16387">
        <w:rPr>
          <w:rFonts w:hint="eastAsia"/>
        </w:rPr>
        <w:t>文档</w:t>
      </w:r>
      <w:r w:rsidR="00A16387">
        <w:t>进行解析</w:t>
      </w:r>
      <w:r w:rsidR="00A16387">
        <w:rPr>
          <w:rFonts w:hint="eastAsia"/>
        </w:rPr>
        <w:t>。其中，</w:t>
      </w:r>
      <w:r w:rsidR="00A16387">
        <w:rPr>
          <w:rFonts w:hint="eastAsia"/>
        </w:rPr>
        <w:t>WSDL</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，用户可下拉</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1D4E23">
        <w:t>3</w:t>
      </w:r>
      <w:r w:rsidR="0069507A" w:rsidRPr="004E7C03">
        <w:rPr>
          <w:rFonts w:hint="eastAsia"/>
        </w:rPr>
        <w:t>展示该实例的</w:t>
      </w:r>
      <w:r w:rsidR="002077E5">
        <w:rPr>
          <w:rFonts w:hint="eastAsia"/>
        </w:rPr>
        <w:t>扩展</w:t>
      </w:r>
      <w:r w:rsidR="002077E5">
        <w:rPr>
          <w:rFonts w:hint="eastAsia"/>
        </w:rPr>
        <w:t>W</w:t>
      </w:r>
      <w:r w:rsidR="002077E5">
        <w:t>SDL</w:t>
      </w:r>
      <w:r w:rsidR="002077E5">
        <w:rPr>
          <w:rFonts w:hint="eastAsia"/>
        </w:rPr>
        <w:t>解析</w:t>
      </w:r>
      <w:r w:rsidR="0069507A" w:rsidRPr="004E7C03">
        <w:rPr>
          <w:rFonts w:hint="eastAsia"/>
        </w:rPr>
        <w:t>情况。</w:t>
      </w:r>
    </w:p>
    <w:p w:rsidR="002077E5" w:rsidRPr="004E7C03" w:rsidRDefault="00294DBF" w:rsidP="00294DBF">
      <w:pPr>
        <w:pStyle w:val="u5"/>
        <w:spacing w:before="24" w:after="24"/>
        <w:ind w:firstLineChars="0" w:firstLine="0"/>
        <w:jc w:val="center"/>
      </w:pPr>
      <w:r>
        <w:rPr>
          <w:noProof/>
        </w:rPr>
        <w:drawing>
          <wp:inline distT="0" distB="0" distL="0" distR="0" wp14:anchorId="6A83862E" wp14:editId="27EDF300">
            <wp:extent cx="4564800" cy="37728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4800" cy="3772800"/>
                    </a:xfrm>
                    <a:prstGeom prst="rect">
                      <a:avLst/>
                    </a:prstGeom>
                  </pic:spPr>
                </pic:pic>
              </a:graphicData>
            </a:graphic>
          </wp:inline>
        </w:drawing>
      </w:r>
    </w:p>
    <w:p w:rsidR="00D75C93" w:rsidRDefault="0069507A" w:rsidP="00D75C93">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1D4E23">
        <w:rPr>
          <w:noProof/>
        </w:rPr>
        <w:t>3</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rsidR="00D75C93" w:rsidRDefault="00D75C93" w:rsidP="00D75C93">
      <w:pPr>
        <w:pStyle w:val="u5"/>
        <w:spacing w:before="24" w:after="24"/>
        <w:ind w:firstLine="480"/>
        <w:rPr>
          <w:lang w:bidi="ar"/>
        </w:rPr>
      </w:pPr>
      <w:r>
        <w:rPr>
          <w:rFonts w:hint="eastAsia"/>
        </w:rPr>
        <w:t>若</w:t>
      </w:r>
      <w:r>
        <w:t>服务时效约束时间小于</w:t>
      </w:r>
      <w:r>
        <w:rPr>
          <w:rFonts w:hint="eastAsia"/>
        </w:rPr>
        <w:t>目前</w:t>
      </w:r>
      <w:r>
        <w:t>系统时间，则在</w:t>
      </w:r>
      <w:r>
        <w:rPr>
          <w:rFonts w:hint="eastAsia"/>
        </w:rPr>
        <w:t>解析</w:t>
      </w:r>
      <w:r>
        <w:t>过程中</w:t>
      </w:r>
      <w:r>
        <w:rPr>
          <w:rFonts w:hint="eastAsia"/>
        </w:rPr>
        <w:t>，</w:t>
      </w:r>
      <w:r>
        <w:t>系统</w:t>
      </w:r>
      <w:r>
        <w:rPr>
          <w:rFonts w:hint="eastAsia"/>
        </w:rPr>
        <w:t>会</w:t>
      </w:r>
      <w:r>
        <w:t>提示用户该服务</w:t>
      </w:r>
      <w:r w:rsidR="00470CBB">
        <w:rPr>
          <w:rFonts w:hint="eastAsia"/>
        </w:rPr>
        <w:t>可能</w:t>
      </w:r>
      <w:r w:rsidR="00470CBB">
        <w:t>存在由于</w:t>
      </w:r>
      <w:r w:rsidR="00470CBB">
        <w:rPr>
          <w:rFonts w:hint="eastAsia"/>
        </w:rPr>
        <w:t>接口变动</w:t>
      </w:r>
      <w:r w:rsidR="00470CBB">
        <w:t>导致</w:t>
      </w:r>
      <w:r w:rsidR="00470CBB">
        <w:rPr>
          <w:rFonts w:hint="eastAsia"/>
          <w:lang w:bidi="ar"/>
        </w:rPr>
        <w:t>操作</w:t>
      </w:r>
      <w:r w:rsidR="00470CBB">
        <w:rPr>
          <w:lang w:bidi="ar"/>
        </w:rPr>
        <w:t>不可用问题</w:t>
      </w:r>
      <w:r w:rsidR="00470CBB">
        <w:rPr>
          <w:rFonts w:hint="eastAsia"/>
          <w:lang w:bidi="ar"/>
        </w:rPr>
        <w:t>，如图</w:t>
      </w:r>
      <w:r w:rsidR="00470CBB">
        <w:rPr>
          <w:rFonts w:hint="eastAsia"/>
          <w:lang w:bidi="ar"/>
        </w:rPr>
        <w:t>4</w:t>
      </w:r>
      <w:r w:rsidR="00470CBB">
        <w:rPr>
          <w:lang w:bidi="ar"/>
        </w:rPr>
        <w:t>-</w:t>
      </w:r>
      <w:r w:rsidR="001D4E23">
        <w:rPr>
          <w:lang w:bidi="ar"/>
        </w:rPr>
        <w:t>4</w:t>
      </w:r>
      <w:r w:rsidR="00470CBB">
        <w:rPr>
          <w:rFonts w:hint="eastAsia"/>
          <w:lang w:bidi="ar"/>
        </w:rPr>
        <w:t>所示</w:t>
      </w:r>
      <w:r w:rsidR="00470CBB">
        <w:rPr>
          <w:lang w:bidi="ar"/>
        </w:rPr>
        <w:t>。</w:t>
      </w:r>
    </w:p>
    <w:p w:rsidR="00470CBB" w:rsidRDefault="001D4E23" w:rsidP="003A57FE">
      <w:pPr>
        <w:pStyle w:val="u5"/>
        <w:spacing w:before="24" w:after="24"/>
        <w:ind w:firstLineChars="0" w:firstLine="0"/>
        <w:jc w:val="center"/>
      </w:pPr>
      <w:r>
        <w:rPr>
          <w:noProof/>
        </w:rPr>
        <w:drawing>
          <wp:inline distT="0" distB="0" distL="0" distR="0" wp14:anchorId="193A5477" wp14:editId="57D02141">
            <wp:extent cx="3639600" cy="108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9600" cy="1087200"/>
                    </a:xfrm>
                    <a:prstGeom prst="rect">
                      <a:avLst/>
                    </a:prstGeom>
                  </pic:spPr>
                </pic:pic>
              </a:graphicData>
            </a:graphic>
          </wp:inline>
        </w:drawing>
      </w:r>
    </w:p>
    <w:p w:rsidR="00470CBB" w:rsidRDefault="00470CBB" w:rsidP="00470CBB">
      <w:pPr>
        <w:pStyle w:val="ub"/>
        <w:spacing w:before="120" w:after="360"/>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D4E23">
        <w:rPr>
          <w:noProof/>
        </w:rPr>
        <w:t>4</w:t>
      </w:r>
      <w:r>
        <w:fldChar w:fldCharType="end"/>
      </w:r>
      <w:r>
        <w:t xml:space="preserve"> </w:t>
      </w:r>
      <w:r w:rsidR="008E2369">
        <w:rPr>
          <w:rFonts w:hint="eastAsia"/>
        </w:rPr>
        <w:t>服务时效</w:t>
      </w:r>
      <w:r w:rsidR="008E2369">
        <w:t>约束检测</w:t>
      </w:r>
    </w:p>
    <w:p w:rsidR="00ED070A" w:rsidRPr="00ED070A" w:rsidRDefault="00ED070A" w:rsidP="00ED070A">
      <w:pPr>
        <w:pStyle w:val="u5"/>
        <w:spacing w:before="24" w:after="24"/>
        <w:ind w:firstLine="480"/>
      </w:pPr>
    </w:p>
    <w:p w:rsidR="00A712D5" w:rsidRPr="00A712D5" w:rsidRDefault="00A712D5" w:rsidP="00A712D5">
      <w:pPr>
        <w:pStyle w:val="1c"/>
        <w:numPr>
          <w:ilvl w:val="0"/>
          <w:numId w:val="29"/>
        </w:numPr>
        <w:spacing w:beforeLines="10" w:before="24" w:afterLines="10" w:after="24" w:line="312" w:lineRule="auto"/>
        <w:ind w:firstLineChars="0"/>
        <w:rPr>
          <w:rFonts w:cs="宋体"/>
          <w:b/>
          <w:sz w:val="24"/>
          <w:szCs w:val="20"/>
        </w:rPr>
      </w:pPr>
      <w:r w:rsidRPr="00A712D5">
        <w:rPr>
          <w:rFonts w:cs="宋体" w:hint="eastAsia"/>
          <w:b/>
          <w:sz w:val="24"/>
          <w:szCs w:val="20"/>
        </w:rPr>
        <w:lastRenderedPageBreak/>
        <w:t>行为</w:t>
      </w:r>
      <w:r w:rsidRPr="00A712D5">
        <w:rPr>
          <w:rFonts w:cs="宋体"/>
          <w:b/>
          <w:sz w:val="24"/>
          <w:szCs w:val="20"/>
        </w:rPr>
        <w:t>模型生成</w:t>
      </w:r>
      <w:r>
        <w:rPr>
          <w:rFonts w:cs="宋体" w:hint="eastAsia"/>
          <w:b/>
          <w:sz w:val="24"/>
          <w:szCs w:val="20"/>
        </w:rPr>
        <w:t>演示</w:t>
      </w:r>
    </w:p>
    <w:p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 xml:space="preserve">[Model </w:t>
      </w:r>
      <w:r w:rsidR="00D6693B">
        <w:rPr>
          <w:rFonts w:ascii="Times New Roman" w:hAnsi="Times New Roman" w:cs="宋体"/>
          <w:kern w:val="2"/>
          <w:szCs w:val="20"/>
          <w:lang w:bidi="ar"/>
        </w:rPr>
        <w:t>View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w:t>
      </w:r>
      <w:r w:rsidR="00C74B52">
        <w:rPr>
          <w:rFonts w:ascii="Times New Roman" w:hAnsi="Times New Roman" w:cs="宋体"/>
          <w:kern w:val="2"/>
          <w:szCs w:val="20"/>
          <w:lang w:bidi="ar"/>
        </w:rPr>
        <w:t>6</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w:t>
      </w:r>
      <w:r w:rsidR="00044681">
        <w:rPr>
          <w:rFonts w:ascii="Times New Roman" w:hAnsi="Times New Roman" w:cs="宋体" w:hint="eastAsia"/>
          <w:kern w:val="2"/>
          <w:szCs w:val="20"/>
          <w:lang w:bidi="ar"/>
        </w:rPr>
        <w:t>可视化</w:t>
      </w:r>
      <w:r w:rsidR="00044681">
        <w:rPr>
          <w:rFonts w:ascii="Times New Roman" w:hAnsi="Times New Roman" w:cs="宋体"/>
          <w:kern w:val="2"/>
          <w:szCs w:val="20"/>
          <w:lang w:bidi="ar"/>
        </w:rPr>
        <w:t>预览界面</w:t>
      </w:r>
      <w:r w:rsidR="0069507A" w:rsidRPr="004E7C03">
        <w:rPr>
          <w:rFonts w:ascii="Times New Roman" w:hAnsi="Times New Roman" w:cs="宋体" w:hint="eastAsia"/>
          <w:kern w:val="2"/>
          <w:szCs w:val="20"/>
          <w:lang w:bidi="ar"/>
        </w:rPr>
        <w:t>。</w:t>
      </w:r>
    </w:p>
    <w:p w:rsidR="00A712D5" w:rsidRDefault="006011CC" w:rsidP="006011CC">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2F476AB2" wp14:editId="561077D5">
            <wp:extent cx="4680000" cy="3682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0000" cy="3682800"/>
                    </a:xfrm>
                    <a:prstGeom prst="rect">
                      <a:avLst/>
                    </a:prstGeom>
                  </pic:spPr>
                </pic:pic>
              </a:graphicData>
            </a:graphic>
          </wp:inline>
        </w:drawing>
      </w:r>
    </w:p>
    <w:p w:rsidR="006731E5" w:rsidRPr="006731E5" w:rsidRDefault="006731E5" w:rsidP="006731E5">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6</w:t>
      </w:r>
      <w:r>
        <w:fldChar w:fldCharType="end"/>
      </w:r>
      <w:r>
        <w:t xml:space="preserve"> </w:t>
      </w:r>
      <w:r>
        <w:rPr>
          <w:rFonts w:hint="eastAsia"/>
        </w:rPr>
        <w:t>行为模型</w:t>
      </w:r>
      <w:r>
        <w:t>生成</w:t>
      </w:r>
      <w:r w:rsidR="00044681">
        <w:rPr>
          <w:rFonts w:hint="eastAsia"/>
        </w:rPr>
        <w:t>预览</w:t>
      </w:r>
      <w:r>
        <w:t>界面</w:t>
      </w:r>
    </w:p>
    <w:p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rsidR="006011CC" w:rsidRDefault="006731E5" w:rsidP="006011CC">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00480552" w:rsidRPr="00CE0D8D">
        <w:rPr>
          <w:rFonts w:ascii="Times New Roman" w:hAnsi="Times New Roman" w:cs="宋体" w:hint="eastAsia"/>
          <w:kern w:val="2"/>
          <w:szCs w:val="20"/>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w:t>
      </w:r>
      <w:r w:rsidR="00FF635F">
        <w:rPr>
          <w:rFonts w:ascii="Times New Roman" w:hAnsi="Times New Roman" w:cs="宋体"/>
          <w:kern w:val="2"/>
          <w:szCs w:val="20"/>
          <w:lang w:bidi="ar"/>
        </w:rPr>
        <w:t>teria</w:t>
      </w:r>
      <w:r>
        <w:rPr>
          <w:rFonts w:ascii="Times New Roman" w:hAnsi="Times New Roman" w:cs="宋体" w:hint="eastAsia"/>
          <w:kern w:val="2"/>
          <w:szCs w:val="20"/>
          <w:lang w:bidi="ar"/>
        </w:rPr>
        <w:t>]</w:t>
      </w:r>
      <w:r w:rsidR="00FF635F">
        <w:rPr>
          <w:rFonts w:ascii="Times New Roman" w:hAnsi="Times New Roman" w:cs="宋体" w:hint="eastAsia"/>
          <w:kern w:val="2"/>
          <w:szCs w:val="20"/>
          <w:lang w:bidi="ar"/>
        </w:rPr>
        <w:t>框</w:t>
      </w:r>
      <w:r w:rsidR="00FF635F">
        <w:rPr>
          <w:rFonts w:ascii="Times New Roman" w:hAnsi="Times New Roman" w:cs="宋体"/>
          <w:kern w:val="2"/>
          <w:szCs w:val="20"/>
          <w:lang w:bidi="ar"/>
        </w:rPr>
        <w:t>支持</w:t>
      </w:r>
      <w:r w:rsidR="00FF635F" w:rsidRPr="00FF635F">
        <w:rPr>
          <w:rFonts w:ascii="Times New Roman" w:hAnsi="Times New Roman" w:cs="宋体" w:hint="eastAsia"/>
          <w:kern w:val="2"/>
          <w:szCs w:val="20"/>
          <w:lang w:bidi="ar"/>
        </w:rPr>
        <w:t>Request-Node Covering</w:t>
      </w:r>
      <w:r w:rsidR="00FF635F" w:rsidRPr="00FF635F">
        <w:rPr>
          <w:rFonts w:ascii="Times New Roman" w:hAnsi="Times New Roman" w:cs="宋体" w:hint="eastAsia"/>
          <w:kern w:val="2"/>
          <w:szCs w:val="20"/>
          <w:lang w:bidi="ar"/>
        </w:rPr>
        <w:t>（请求节点）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Response-Node Covering</w:t>
      </w:r>
      <w:r w:rsidR="00FF635F" w:rsidRPr="00FF635F">
        <w:rPr>
          <w:rFonts w:ascii="Times New Roman" w:hAnsi="Times New Roman" w:cs="宋体" w:hint="eastAsia"/>
          <w:kern w:val="2"/>
          <w:szCs w:val="20"/>
          <w:lang w:bidi="ar"/>
        </w:rPr>
        <w:t>（响应节点）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Edge covering (</w:t>
      </w:r>
      <w:r w:rsidR="00FF635F">
        <w:rPr>
          <w:rFonts w:ascii="Times New Roman" w:hAnsi="Times New Roman" w:cs="宋体" w:hint="eastAsia"/>
          <w:kern w:val="2"/>
          <w:szCs w:val="20"/>
          <w:lang w:bidi="ar"/>
        </w:rPr>
        <w:t>边</w:t>
      </w:r>
      <w:r w:rsidR="00FF635F" w:rsidRPr="00FF635F">
        <w:rPr>
          <w:rFonts w:ascii="Times New Roman" w:hAnsi="Times New Roman" w:cs="宋体" w:hint="eastAsia"/>
          <w:kern w:val="2"/>
          <w:szCs w:val="20"/>
          <w:lang w:bidi="ar"/>
        </w:rPr>
        <w:t>)</w:t>
      </w:r>
      <w:r w:rsidR="00FF635F">
        <w:rPr>
          <w:rFonts w:ascii="Times New Roman" w:hAnsi="Times New Roman" w:cs="宋体" w:hint="eastAsia"/>
          <w:kern w:val="2"/>
          <w:szCs w:val="20"/>
          <w:lang w:bidi="ar"/>
        </w:rPr>
        <w:t>及</w:t>
      </w:r>
      <w:r w:rsidR="00FF635F" w:rsidRPr="00FF635F">
        <w:rPr>
          <w:rFonts w:ascii="Times New Roman" w:hAnsi="Times New Roman" w:cs="宋体" w:hint="eastAsia"/>
          <w:kern w:val="2"/>
          <w:szCs w:val="20"/>
          <w:lang w:bidi="ar"/>
        </w:rPr>
        <w:t>State coverage</w:t>
      </w:r>
      <w:r w:rsidR="00FF635F">
        <w:rPr>
          <w:rFonts w:ascii="Times New Roman" w:hAnsi="Times New Roman" w:cs="宋体" w:hint="eastAsia"/>
          <w:kern w:val="2"/>
          <w:szCs w:val="20"/>
          <w:lang w:bidi="ar"/>
        </w:rPr>
        <w:t>（状态</w:t>
      </w:r>
      <w:r w:rsidR="00FF635F" w:rsidRPr="00FF635F">
        <w:rPr>
          <w:rFonts w:ascii="Times New Roman" w:hAnsi="Times New Roman" w:cs="宋体" w:hint="eastAsia"/>
          <w:kern w:val="2"/>
          <w:szCs w:val="20"/>
          <w:lang w:bidi="ar"/>
        </w:rPr>
        <w:t>）</w:t>
      </w:r>
      <w:r w:rsidR="00FF635F">
        <w:rPr>
          <w:rFonts w:ascii="Times New Roman" w:hAnsi="Times New Roman" w:cs="宋体"/>
          <w:kern w:val="2"/>
          <w:szCs w:val="20"/>
          <w:lang w:bidi="ar"/>
        </w:rPr>
        <w:t>覆盖准则选择</w:t>
      </w:r>
      <w:r w:rsidR="00FF635F">
        <w:rPr>
          <w:rFonts w:ascii="Times New Roman" w:hAnsi="Times New Roman" w:cs="宋体" w:hint="eastAsia"/>
          <w:kern w:val="2"/>
          <w:szCs w:val="20"/>
          <w:lang w:bidi="ar"/>
        </w:rPr>
        <w:t>。</w:t>
      </w:r>
      <w:r w:rsidR="007F6B40">
        <w:rPr>
          <w:rFonts w:ascii="Times New Roman" w:hAnsi="Times New Roman" w:cs="宋体" w:hint="eastAsia"/>
          <w:kern w:val="2"/>
          <w:szCs w:val="20"/>
          <w:lang w:bidi="ar"/>
        </w:rPr>
        <w:t>用户选定</w:t>
      </w:r>
      <w:r w:rsidR="007F6B40">
        <w:rPr>
          <w:rFonts w:ascii="Times New Roman" w:hAnsi="Times New Roman" w:cs="宋体"/>
          <w:kern w:val="2"/>
          <w:szCs w:val="20"/>
          <w:lang w:bidi="ar"/>
        </w:rPr>
        <w:t>覆盖准则</w:t>
      </w:r>
      <w:r w:rsidR="007F6B40">
        <w:rPr>
          <w:rFonts w:ascii="Times New Roman" w:hAnsi="Times New Roman" w:cs="宋体" w:hint="eastAsia"/>
          <w:kern w:val="2"/>
          <w:szCs w:val="20"/>
          <w:lang w:bidi="ar"/>
        </w:rPr>
        <w:t>后</w:t>
      </w:r>
      <w:r w:rsidR="007F6B40">
        <w:rPr>
          <w:rFonts w:ascii="Times New Roman" w:hAnsi="Times New Roman" w:cs="宋体"/>
          <w:kern w:val="2"/>
          <w:szCs w:val="20"/>
          <w:lang w:bidi="ar"/>
        </w:rPr>
        <w:t>，点击</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Generation</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按钮，系统</w:t>
      </w:r>
      <w:r w:rsidR="007F6B40">
        <w:rPr>
          <w:rFonts w:ascii="Times New Roman" w:hAnsi="Times New Roman" w:cs="宋体"/>
          <w:kern w:val="2"/>
          <w:szCs w:val="20"/>
          <w:lang w:bidi="ar"/>
        </w:rPr>
        <w:t>依据测试序列</w:t>
      </w:r>
      <w:r w:rsidR="007F6B40">
        <w:rPr>
          <w:rFonts w:ascii="Times New Roman" w:hAnsi="Times New Roman" w:cs="宋体" w:hint="eastAsia"/>
          <w:kern w:val="2"/>
          <w:szCs w:val="20"/>
          <w:lang w:bidi="ar"/>
        </w:rPr>
        <w:t>生成算法</w:t>
      </w:r>
      <w:r w:rsidR="007F6B40">
        <w:rPr>
          <w:rFonts w:ascii="Times New Roman" w:hAnsi="Times New Roman" w:cs="宋体"/>
          <w:kern w:val="2"/>
          <w:szCs w:val="20"/>
          <w:lang w:bidi="ar"/>
        </w:rPr>
        <w:t>，生成</w:t>
      </w:r>
      <w:r w:rsidR="007F6B40">
        <w:rPr>
          <w:rFonts w:ascii="Times New Roman" w:hAnsi="Times New Roman" w:cs="宋体" w:hint="eastAsia"/>
          <w:kern w:val="2"/>
          <w:szCs w:val="20"/>
          <w:lang w:bidi="ar"/>
        </w:rPr>
        <w:t>满足</w:t>
      </w:r>
      <w:r w:rsidR="007F6B40">
        <w:rPr>
          <w:rFonts w:ascii="Times New Roman" w:hAnsi="Times New Roman" w:cs="宋体"/>
          <w:kern w:val="2"/>
          <w:szCs w:val="20"/>
          <w:lang w:bidi="ar"/>
        </w:rPr>
        <w:t>覆盖准则的测试序列。</w:t>
      </w:r>
      <w:r w:rsidR="007F6B40">
        <w:rPr>
          <w:rFonts w:ascii="Times New Roman" w:hAnsi="Times New Roman" w:cs="宋体"/>
          <w:kern w:val="2"/>
          <w:szCs w:val="20"/>
          <w:lang w:bidi="ar"/>
        </w:rPr>
        <w:t>[Test Sequences]</w:t>
      </w:r>
      <w:r w:rsidR="007F6B40">
        <w:rPr>
          <w:rFonts w:ascii="Times New Roman" w:hAnsi="Times New Roman" w:cs="宋体" w:hint="eastAsia"/>
          <w:kern w:val="2"/>
          <w:szCs w:val="20"/>
          <w:lang w:bidi="ar"/>
        </w:rPr>
        <w:t>框</w:t>
      </w:r>
      <w:r w:rsidR="007F6B40">
        <w:rPr>
          <w:rFonts w:ascii="Times New Roman" w:hAnsi="Times New Roman" w:cs="宋体"/>
          <w:kern w:val="2"/>
          <w:szCs w:val="20"/>
          <w:lang w:bidi="ar"/>
        </w:rPr>
        <w:t>用来显示生成的测试序列，包括序列编号（</w:t>
      </w:r>
      <w:r w:rsidR="007F6B40">
        <w:rPr>
          <w:rFonts w:ascii="Times New Roman" w:hAnsi="Times New Roman" w:cs="宋体" w:hint="eastAsia"/>
          <w:kern w:val="2"/>
          <w:szCs w:val="20"/>
          <w:lang w:bidi="ar"/>
        </w:rPr>
        <w:t>I</w:t>
      </w:r>
      <w:r w:rsidR="007F6B40">
        <w:rPr>
          <w:rFonts w:ascii="Times New Roman" w:hAnsi="Times New Roman" w:cs="宋体"/>
          <w:kern w:val="2"/>
          <w:szCs w:val="20"/>
          <w:lang w:bidi="ar"/>
        </w:rPr>
        <w:t>d</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、序列类型</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Type</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w:t>
      </w:r>
      <w:r w:rsidR="007F6B40">
        <w:rPr>
          <w:rFonts w:ascii="Times New Roman" w:hAnsi="Times New Roman" w:cs="宋体"/>
          <w:kern w:val="2"/>
          <w:szCs w:val="20"/>
          <w:lang w:bidi="ar"/>
        </w:rPr>
        <w:t>内容</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Sequence</w:t>
      </w:r>
      <w:r w:rsidR="007F6B40">
        <w:rPr>
          <w:rFonts w:ascii="Times New Roman" w:hAnsi="Times New Roman" w:cs="宋体" w:hint="eastAsia"/>
          <w:kern w:val="2"/>
          <w:szCs w:val="20"/>
          <w:lang w:bidi="ar"/>
        </w:rPr>
        <w:t>）及</w:t>
      </w:r>
      <w:r w:rsidR="007F6B40">
        <w:rPr>
          <w:rFonts w:ascii="Times New Roman" w:hAnsi="Times New Roman" w:cs="宋体"/>
          <w:kern w:val="2"/>
          <w:szCs w:val="20"/>
          <w:lang w:bidi="ar"/>
        </w:rPr>
        <w:t>覆盖元素（</w:t>
      </w:r>
      <w:r w:rsidR="007F6B40">
        <w:rPr>
          <w:rFonts w:ascii="Times New Roman" w:hAnsi="Times New Roman" w:cs="宋体" w:hint="eastAsia"/>
          <w:kern w:val="2"/>
          <w:szCs w:val="20"/>
          <w:lang w:bidi="ar"/>
        </w:rPr>
        <w:t>Coverd Ele</w:t>
      </w:r>
      <w:r w:rsidR="007F6B40">
        <w:rPr>
          <w:rFonts w:ascii="Times New Roman" w:hAnsi="Times New Roman" w:cs="宋体"/>
          <w:kern w:val="2"/>
          <w:szCs w:val="20"/>
          <w:lang w:bidi="ar"/>
        </w:rPr>
        <w:t>m</w:t>
      </w:r>
      <w:r w:rsidR="007F6B40">
        <w:rPr>
          <w:rFonts w:ascii="Times New Roman" w:hAnsi="Times New Roman" w:cs="宋体" w:hint="eastAsia"/>
          <w:kern w:val="2"/>
          <w:szCs w:val="20"/>
          <w:lang w:bidi="ar"/>
        </w:rPr>
        <w:t>ents</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w:t>
      </w:r>
      <w:r w:rsidR="007F6B40" w:rsidRPr="00CE0D8D">
        <w:rPr>
          <w:rFonts w:ascii="Times New Roman" w:hAnsi="Times New Roman" w:cs="宋体" w:hint="eastAsia"/>
          <w:kern w:val="2"/>
          <w:szCs w:val="20"/>
          <w:lang w:bidi="ar"/>
        </w:rPr>
        <w:t>使得</w:t>
      </w:r>
      <w:r w:rsidR="007F6B40" w:rsidRPr="00CE0D8D">
        <w:rPr>
          <w:rFonts w:ascii="Times New Roman" w:hAnsi="Times New Roman" w:cs="宋体"/>
          <w:kern w:val="2"/>
          <w:szCs w:val="20"/>
          <w:lang w:bidi="ar"/>
        </w:rPr>
        <w:t>用户能够更直观的了解到生成的测试序列，也可配合行为模型</w:t>
      </w:r>
      <w:r w:rsidR="007F6B40" w:rsidRPr="00CE0D8D">
        <w:rPr>
          <w:rFonts w:ascii="Times New Roman" w:hAnsi="Times New Roman" w:cs="宋体" w:hint="eastAsia"/>
          <w:kern w:val="2"/>
          <w:szCs w:val="20"/>
          <w:lang w:bidi="ar"/>
        </w:rPr>
        <w:t>图</w:t>
      </w:r>
      <w:r w:rsidR="007F6B40" w:rsidRPr="00CE0D8D">
        <w:rPr>
          <w:rFonts w:ascii="Times New Roman" w:hAnsi="Times New Roman" w:cs="宋体"/>
          <w:kern w:val="2"/>
          <w:szCs w:val="20"/>
          <w:lang w:bidi="ar"/>
        </w:rPr>
        <w:t>进行校验</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图</w:t>
      </w:r>
      <w:r w:rsidR="007F6B40">
        <w:rPr>
          <w:rFonts w:ascii="Times New Roman" w:hAnsi="Times New Roman" w:cs="宋体" w:hint="eastAsia"/>
          <w:kern w:val="2"/>
          <w:szCs w:val="20"/>
          <w:lang w:bidi="ar"/>
        </w:rPr>
        <w:t>4</w:t>
      </w:r>
      <w:r w:rsidR="007F6B40">
        <w:rPr>
          <w:rFonts w:ascii="Times New Roman" w:hAnsi="Times New Roman" w:cs="宋体"/>
          <w:kern w:val="2"/>
          <w:szCs w:val="20"/>
          <w:lang w:bidi="ar"/>
        </w:rPr>
        <w:t>-</w:t>
      </w:r>
      <w:r w:rsidR="00C74B52">
        <w:rPr>
          <w:rFonts w:ascii="Times New Roman" w:hAnsi="Times New Roman" w:cs="宋体"/>
          <w:kern w:val="2"/>
          <w:szCs w:val="20"/>
          <w:lang w:bidi="ar"/>
        </w:rPr>
        <w:t>7</w:t>
      </w:r>
      <w:r w:rsidR="007F6B40">
        <w:rPr>
          <w:rFonts w:ascii="Times New Roman" w:hAnsi="Times New Roman" w:cs="宋体" w:hint="eastAsia"/>
          <w:kern w:val="2"/>
          <w:szCs w:val="20"/>
          <w:lang w:bidi="ar"/>
        </w:rPr>
        <w:t>展示</w:t>
      </w:r>
      <w:r w:rsidR="007F6B40">
        <w:rPr>
          <w:rFonts w:ascii="Times New Roman" w:hAnsi="Times New Roman" w:cs="宋体"/>
          <w:kern w:val="2"/>
          <w:szCs w:val="20"/>
          <w:lang w:bidi="ar"/>
        </w:rPr>
        <w:t>了</w:t>
      </w:r>
      <w:r w:rsidR="007F6B40">
        <w:rPr>
          <w:rFonts w:ascii="Times New Roman" w:hAnsi="Times New Roman" w:cs="宋体" w:hint="eastAsia"/>
          <w:kern w:val="2"/>
          <w:szCs w:val="20"/>
          <w:lang w:bidi="ar"/>
        </w:rPr>
        <w:t>针对</w:t>
      </w:r>
      <w:r w:rsidR="007F6B40">
        <w:rPr>
          <w:rFonts w:ascii="Times New Roman" w:hAnsi="Times New Roman" w:cs="宋体"/>
          <w:kern w:val="2"/>
          <w:szCs w:val="20"/>
          <w:lang w:bidi="ar"/>
        </w:rPr>
        <w:t>例</w:t>
      </w:r>
      <w:r w:rsidR="007F6B40">
        <w:rPr>
          <w:rFonts w:ascii="Times New Roman" w:hAnsi="Times New Roman" w:cs="宋体" w:hint="eastAsia"/>
          <w:kern w:val="2"/>
          <w:szCs w:val="20"/>
          <w:lang w:bidi="ar"/>
        </w:rPr>
        <w:t>3</w:t>
      </w:r>
      <w:r w:rsidR="007F6B40">
        <w:rPr>
          <w:rFonts w:ascii="Times New Roman" w:hAnsi="Times New Roman" w:cs="宋体"/>
          <w:kern w:val="2"/>
          <w:szCs w:val="20"/>
          <w:lang w:bidi="ar"/>
        </w:rPr>
        <w:t>-1</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使用边覆盖准则生成的</w:t>
      </w:r>
      <w:r w:rsidR="00955FF4">
        <w:rPr>
          <w:rFonts w:ascii="Times New Roman" w:hAnsi="Times New Roman" w:cs="宋体" w:hint="eastAsia"/>
          <w:kern w:val="2"/>
          <w:szCs w:val="20"/>
          <w:lang w:bidi="ar"/>
        </w:rPr>
        <w:t>测试</w:t>
      </w:r>
      <w:r w:rsidR="00955FF4">
        <w:rPr>
          <w:rFonts w:ascii="Times New Roman" w:hAnsi="Times New Roman" w:cs="宋体"/>
          <w:kern w:val="2"/>
          <w:szCs w:val="20"/>
          <w:lang w:bidi="ar"/>
        </w:rPr>
        <w:t>序列</w:t>
      </w:r>
      <w:r w:rsidR="007F6B40" w:rsidRPr="004E7C03">
        <w:rPr>
          <w:rFonts w:ascii="Times New Roman" w:hAnsi="Times New Roman" w:cs="宋体" w:hint="eastAsia"/>
          <w:kern w:val="2"/>
          <w:szCs w:val="20"/>
          <w:lang w:bidi="ar"/>
        </w:rPr>
        <w:t>。</w:t>
      </w:r>
    </w:p>
    <w:p w:rsidR="00EA0ADE" w:rsidRPr="0053782C" w:rsidRDefault="006011CC" w:rsidP="006011CC">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lastRenderedPageBreak/>
        <w:drawing>
          <wp:inline distT="0" distB="0" distL="0" distR="0" wp14:anchorId="2F50BB94" wp14:editId="3382E3E4">
            <wp:extent cx="4680000" cy="26568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0000" cy="2656800"/>
                    </a:xfrm>
                    <a:prstGeom prst="rect">
                      <a:avLst/>
                    </a:prstGeom>
                  </pic:spPr>
                </pic:pic>
              </a:graphicData>
            </a:graphic>
          </wp:inline>
        </w:drawing>
      </w:r>
    </w:p>
    <w:p w:rsidR="00955FF4" w:rsidRPr="00955FF4" w:rsidRDefault="00955FF4" w:rsidP="00955FF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7</w:t>
      </w:r>
      <w:r>
        <w:fldChar w:fldCharType="end"/>
      </w:r>
      <w:r>
        <w:t xml:space="preserve"> </w:t>
      </w:r>
      <w:r>
        <w:rPr>
          <w:rFonts w:hint="eastAsia"/>
        </w:rPr>
        <w:t>测试序列生成</w:t>
      </w:r>
      <w:r>
        <w:t>界面</w:t>
      </w:r>
    </w:p>
    <w:p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w:t>
      </w:r>
      <w:r>
        <w:rPr>
          <w:rFonts w:cs="宋体"/>
          <w:b/>
          <w:sz w:val="24"/>
          <w:szCs w:val="20"/>
        </w:rPr>
        <w:t>用例生成演示</w:t>
      </w:r>
    </w:p>
    <w:p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955FF4">
        <w:rPr>
          <w:rFonts w:ascii="Times New Roman" w:hAnsi="Times New Roman" w:cs="宋体" w:hint="eastAsia"/>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 xml:space="preserve">TC </w:t>
      </w:r>
      <w:r w:rsidR="00D6693B">
        <w:rPr>
          <w:rFonts w:ascii="Times New Roman" w:hAnsi="Times New Roman" w:cs="宋体"/>
          <w:kern w:val="2"/>
          <w:szCs w:val="20"/>
          <w:lang w:bidi="ar"/>
        </w:rPr>
        <w:t>View</w:t>
      </w:r>
      <w:r w:rsidR="00A374DE">
        <w:rPr>
          <w:rFonts w:ascii="Times New Roman" w:hAnsi="Times New Roman" w:cs="宋体"/>
          <w:kern w:val="2"/>
          <w:szCs w:val="20"/>
          <w:lang w:bidi="ar"/>
        </w:rPr>
        <w:t>]</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753BEB">
        <w:rPr>
          <w:rFonts w:ascii="Times New Roman" w:hAnsi="Times New Roman"/>
          <w:kern w:val="2"/>
          <w:szCs w:val="20"/>
          <w:lang w:bidi="ar"/>
        </w:rPr>
        <w:t>4-</w:t>
      </w:r>
      <w:r w:rsidR="00C74B52">
        <w:rPr>
          <w:rFonts w:ascii="Times New Roman" w:hAnsi="Times New Roman"/>
          <w:kern w:val="2"/>
          <w:szCs w:val="20"/>
          <w:lang w:bidi="ar"/>
        </w:rPr>
        <w:t>8</w:t>
      </w:r>
      <w:r w:rsidRPr="00753BEB">
        <w:rPr>
          <w:rFonts w:ascii="Times New Roman" w:hAnsi="Times New Roman"/>
          <w:kern w:val="2"/>
          <w:szCs w:val="20"/>
          <w:lang w:bidi="ar"/>
        </w:rPr>
        <w:t>所</w:t>
      </w:r>
      <w:r w:rsidRPr="004E7C03">
        <w:rPr>
          <w:rFonts w:ascii="Times New Roman" w:hAnsi="Times New Roman" w:cs="宋体" w:hint="eastAsia"/>
          <w:kern w:val="2"/>
          <w:szCs w:val="20"/>
          <w:lang w:bidi="ar"/>
        </w:rPr>
        <w:t>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rsidR="005A3851" w:rsidRPr="00A374DE" w:rsidRDefault="006011CC" w:rsidP="001D4E23">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409860CC" wp14:editId="5446E948">
            <wp:extent cx="4597200" cy="2800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7200" cy="2800800"/>
                    </a:xfrm>
                    <a:prstGeom prst="rect">
                      <a:avLst/>
                    </a:prstGeom>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DA435D">
        <w:rPr>
          <w:noProof/>
        </w:rPr>
        <w:t>8</w:t>
      </w:r>
      <w:r w:rsidRPr="004E7C03">
        <w:fldChar w:fldCharType="end"/>
      </w:r>
      <w:r w:rsidR="00A374DE">
        <w:rPr>
          <w:rFonts w:hint="eastAsia"/>
        </w:rPr>
        <w:t>测试用例</w:t>
      </w:r>
      <w:r w:rsidR="00A374DE">
        <w:t>生成</w:t>
      </w:r>
      <w:r w:rsidRPr="004E7C03">
        <w:rPr>
          <w:rFonts w:hint="eastAsia"/>
        </w:rPr>
        <w:t>界面</w:t>
      </w:r>
    </w:p>
    <w:p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lastRenderedPageBreak/>
        <w:t>测试用例执行分析</w:t>
      </w:r>
      <w:r w:rsidR="0069507A" w:rsidRPr="004E7C03">
        <w:rPr>
          <w:rFonts w:cs="宋体" w:hint="eastAsia"/>
          <w:b/>
          <w:sz w:val="24"/>
          <w:szCs w:val="20"/>
        </w:rPr>
        <w:t>演示</w:t>
      </w:r>
    </w:p>
    <w:p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w:t>
      </w:r>
      <w:r w:rsidR="00C74B52">
        <w:rPr>
          <w:rFonts w:ascii="Times New Roman" w:hAnsi="Times New Roman"/>
          <w:kern w:val="2"/>
          <w:szCs w:val="20"/>
          <w:lang w:bidi="ar"/>
        </w:rPr>
        <w:t>9</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rsidR="00B53543" w:rsidRDefault="001D4E23" w:rsidP="001D4E2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drawing>
          <wp:inline distT="0" distB="0" distL="0" distR="0" wp14:anchorId="4666772B" wp14:editId="6BD836D6">
            <wp:extent cx="4518000" cy="145800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18000" cy="1458000"/>
                    </a:xfrm>
                    <a:prstGeom prst="rect">
                      <a:avLst/>
                    </a:prstGeom>
                  </pic:spPr>
                </pic:pic>
              </a:graphicData>
            </a:graphic>
          </wp:inline>
        </w:drawing>
      </w:r>
    </w:p>
    <w:p w:rsidR="00B53543" w:rsidRPr="005B6844"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DA435D">
        <w:rPr>
          <w:noProof/>
        </w:rPr>
        <w:t>9</w:t>
      </w:r>
      <w:r>
        <w:fldChar w:fldCharType="end"/>
      </w:r>
      <w:r>
        <w:t xml:space="preserve"> </w:t>
      </w:r>
      <w:r>
        <w:rPr>
          <w:rFonts w:hint="eastAsia"/>
        </w:rPr>
        <w:t>测试执行</w:t>
      </w:r>
      <w:r>
        <w:t>过程日志</w:t>
      </w:r>
    </w:p>
    <w:p w:rsidR="00ED070A" w:rsidRDefault="00CC10F2" w:rsidP="00ED070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ED070A">
        <w:rPr>
          <w:rFonts w:ascii="Times New Roman" w:hAnsi="Times New Roman" w:cs="宋体" w:hint="eastAsia"/>
          <w:kern w:val="2"/>
          <w:szCs w:val="20"/>
          <w:lang w:bidi="ar"/>
        </w:rPr>
        <w:t>。</w:t>
      </w:r>
    </w:p>
    <w:p w:rsidR="00ED070A" w:rsidRDefault="00ED070A" w:rsidP="00837660">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28C8AA8C" wp14:editId="35437475">
            <wp:extent cx="4597200" cy="288720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7200" cy="2887200"/>
                    </a:xfrm>
                    <a:prstGeom prst="rect">
                      <a:avLst/>
                    </a:prstGeom>
                  </pic:spPr>
                </pic:pic>
              </a:graphicData>
            </a:graphic>
          </wp:inline>
        </w:drawing>
      </w:r>
    </w:p>
    <w:p w:rsidR="00ED070A" w:rsidRPr="00ED070A" w:rsidRDefault="00ED070A" w:rsidP="00ED070A">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t>10</w:t>
      </w:r>
      <w:r>
        <w:fldChar w:fldCharType="end"/>
      </w:r>
      <w:r>
        <w:t xml:space="preserve"> </w:t>
      </w:r>
      <w:r>
        <w:rPr>
          <w:rFonts w:hint="eastAsia"/>
        </w:rPr>
        <w:t>测试结果分析界面</w:t>
      </w:r>
    </w:p>
    <w:p w:rsidR="005B6844" w:rsidRPr="00ED070A" w:rsidRDefault="00B53543" w:rsidP="00ED070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Pr>
          <w:rFonts w:ascii="Times New Roman" w:hAnsi="Times New Roman" w:cs="宋体" w:hint="eastAsia"/>
          <w:kern w:val="2"/>
          <w:szCs w:val="20"/>
          <w:lang w:bidi="ar"/>
        </w:rPr>
        <w:t>本实例</w:t>
      </w:r>
      <w:r>
        <w:rPr>
          <w:rFonts w:ascii="Times New Roman" w:hAnsi="Times New Roman" w:cs="宋体"/>
          <w:kern w:val="2"/>
          <w:szCs w:val="20"/>
          <w:lang w:bidi="ar"/>
        </w:rPr>
        <w:t>中，</w:t>
      </w:r>
      <w:r>
        <w:rPr>
          <w:rFonts w:ascii="Times New Roman" w:hAnsi="Times New Roman" w:cs="宋体" w:hint="eastAsia"/>
          <w:kern w:val="2"/>
          <w:szCs w:val="20"/>
          <w:lang w:bidi="ar"/>
        </w:rPr>
        <w:t>共</w:t>
      </w:r>
      <w:r>
        <w:rPr>
          <w:rFonts w:ascii="Times New Roman" w:hAnsi="Times New Roman" w:cs="宋体" w:hint="eastAsia"/>
          <w:kern w:val="2"/>
          <w:szCs w:val="20"/>
          <w:lang w:bidi="ar"/>
        </w:rPr>
        <w:t>7</w:t>
      </w:r>
      <w:r>
        <w:rPr>
          <w:rFonts w:ascii="Times New Roman" w:hAnsi="Times New Roman" w:cs="宋体"/>
          <w:kern w:val="2"/>
          <w:szCs w:val="20"/>
          <w:lang w:bidi="ar"/>
        </w:rPr>
        <w:t>违反参数</w:t>
      </w:r>
      <w:r>
        <w:rPr>
          <w:rFonts w:ascii="Times New Roman" w:hAnsi="Times New Roman" w:cs="宋体" w:hint="eastAsia"/>
          <w:kern w:val="2"/>
          <w:szCs w:val="20"/>
          <w:lang w:bidi="ar"/>
        </w:rPr>
        <w:t>范围</w:t>
      </w:r>
      <w:r>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sidR="00473B80">
        <w:rPr>
          <w:rFonts w:ascii="Times New Roman" w:hAnsi="Times New Roman" w:cs="宋体"/>
          <w:kern w:val="2"/>
          <w:szCs w:val="20"/>
          <w:lang w:bidi="ar"/>
        </w:rPr>
        <w:t>36</w:t>
      </w:r>
      <w:r>
        <w:rPr>
          <w:rFonts w:ascii="Times New Roman" w:hAnsi="Times New Roman" w:cs="宋体" w:hint="eastAsia"/>
          <w:kern w:val="2"/>
          <w:szCs w:val="20"/>
          <w:lang w:bidi="ar"/>
        </w:rPr>
        <w:t>个</w:t>
      </w:r>
      <w:r>
        <w:rPr>
          <w:rFonts w:ascii="Times New Roman" w:hAnsi="Times New Roman" w:cs="宋体"/>
          <w:kern w:val="2"/>
          <w:szCs w:val="20"/>
          <w:lang w:bidi="ar"/>
        </w:rPr>
        <w:t>违反</w:t>
      </w:r>
      <w:r w:rsidR="00473B80">
        <w:rPr>
          <w:rFonts w:ascii="Times New Roman" w:hAnsi="Times New Roman" w:cs="宋体" w:hint="eastAsia"/>
          <w:kern w:val="2"/>
          <w:szCs w:val="20"/>
          <w:lang w:bidi="ar"/>
        </w:rPr>
        <w:t>顺序</w:t>
      </w:r>
      <w:r>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测试用例、</w:t>
      </w:r>
      <w:r w:rsidR="00473B80">
        <w:rPr>
          <w:rFonts w:ascii="Times New Roman" w:hAnsi="Times New Roman" w:cs="宋体"/>
          <w:kern w:val="2"/>
          <w:szCs w:val="20"/>
          <w:lang w:bidi="ar"/>
        </w:rPr>
        <w:t>37</w:t>
      </w:r>
      <w:r>
        <w:rPr>
          <w:rFonts w:ascii="Times New Roman" w:hAnsi="Times New Roman" w:cs="宋体" w:hint="eastAsia"/>
          <w:kern w:val="2"/>
          <w:szCs w:val="20"/>
          <w:lang w:bidi="ar"/>
        </w:rPr>
        <w:t>个</w:t>
      </w:r>
      <w:r>
        <w:rPr>
          <w:rFonts w:ascii="Times New Roman" w:hAnsi="Times New Roman" w:cs="宋体"/>
          <w:kern w:val="2"/>
          <w:szCs w:val="20"/>
          <w:lang w:bidi="ar"/>
        </w:rPr>
        <w:t>违反</w:t>
      </w:r>
      <w:r>
        <w:rPr>
          <w:rFonts w:ascii="Times New Roman" w:hAnsi="Times New Roman" w:cs="宋体" w:hint="eastAsia"/>
          <w:kern w:val="2"/>
          <w:szCs w:val="20"/>
          <w:lang w:bidi="ar"/>
        </w:rPr>
        <w:t>重复</w:t>
      </w:r>
      <w:r>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测试用例及</w:t>
      </w:r>
      <w:r w:rsidR="00473B80">
        <w:rPr>
          <w:rFonts w:ascii="Times New Roman" w:hAnsi="Times New Roman" w:cs="宋体" w:hint="eastAsia"/>
          <w:kern w:val="2"/>
          <w:szCs w:val="20"/>
          <w:lang w:bidi="ar"/>
        </w:rPr>
        <w:t>2</w:t>
      </w:r>
      <w:r>
        <w:rPr>
          <w:rFonts w:ascii="Times New Roman" w:hAnsi="Times New Roman" w:cs="宋体"/>
          <w:kern w:val="2"/>
          <w:szCs w:val="20"/>
          <w:lang w:bidi="ar"/>
        </w:rPr>
        <w:t>个违反参数关系约束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w:t>
      </w:r>
      <w:r>
        <w:rPr>
          <w:rFonts w:ascii="Times New Roman" w:hAnsi="Times New Roman" w:cs="宋体"/>
          <w:kern w:val="2"/>
          <w:szCs w:val="20"/>
          <w:lang w:bidi="ar"/>
        </w:rPr>
        <w:lastRenderedPageBreak/>
        <w:t>用例，分别</w:t>
      </w:r>
      <w:r>
        <w:rPr>
          <w:rFonts w:ascii="Times New Roman" w:hAnsi="Times New Roman" w:cs="宋体" w:hint="eastAsia"/>
          <w:kern w:val="2"/>
          <w:szCs w:val="20"/>
          <w:lang w:bidi="ar"/>
        </w:rPr>
        <w:t>占</w:t>
      </w:r>
      <w:r>
        <w:rPr>
          <w:rFonts w:ascii="Times New Roman" w:hAnsi="Times New Roman" w:cs="宋体"/>
          <w:kern w:val="2"/>
          <w:szCs w:val="20"/>
          <w:lang w:bidi="ar"/>
        </w:rPr>
        <w:t>全部</w:t>
      </w:r>
      <w:r>
        <w:rPr>
          <w:rFonts w:ascii="Times New Roman" w:hAnsi="Times New Roman" w:cs="宋体" w:hint="eastAsia"/>
          <w:kern w:val="2"/>
          <w:szCs w:val="20"/>
          <w:lang w:bidi="ar"/>
        </w:rPr>
        <w:t>违反</w:t>
      </w:r>
      <w:r>
        <w:rPr>
          <w:rFonts w:ascii="Times New Roman" w:hAnsi="Times New Roman" w:cs="宋体"/>
          <w:kern w:val="2"/>
          <w:szCs w:val="20"/>
          <w:lang w:bidi="ar"/>
        </w:rPr>
        <w:t>约束测试用例的</w:t>
      </w:r>
      <w:r>
        <w:rPr>
          <w:rFonts w:ascii="Times New Roman" w:hAnsi="Times New Roman" w:cs="宋体"/>
          <w:kern w:val="2"/>
          <w:szCs w:val="20"/>
          <w:lang w:bidi="ar"/>
        </w:rPr>
        <w:t>8.54%</w:t>
      </w:r>
      <w:r>
        <w:rPr>
          <w:rFonts w:ascii="Times New Roman" w:hAnsi="Times New Roman" w:cs="宋体"/>
          <w:kern w:val="2"/>
          <w:szCs w:val="20"/>
          <w:lang w:bidi="ar"/>
        </w:rPr>
        <w:t>、</w:t>
      </w:r>
      <w:r w:rsidR="00473B80">
        <w:rPr>
          <w:rFonts w:ascii="Times New Roman" w:hAnsi="Times New Roman" w:cs="宋体"/>
          <w:kern w:val="2"/>
          <w:szCs w:val="20"/>
          <w:lang w:bidi="ar"/>
        </w:rPr>
        <w:t>43.90</w:t>
      </w:r>
      <w:r>
        <w:rPr>
          <w:rFonts w:ascii="Times New Roman" w:hAnsi="Times New Roman" w:cs="宋体"/>
          <w:kern w:val="2"/>
          <w:szCs w:val="20"/>
          <w:lang w:bidi="ar"/>
        </w:rPr>
        <w:t>%</w:t>
      </w:r>
      <w:r>
        <w:rPr>
          <w:rFonts w:ascii="Times New Roman" w:hAnsi="Times New Roman" w:cs="宋体"/>
          <w:kern w:val="2"/>
          <w:szCs w:val="20"/>
          <w:lang w:bidi="ar"/>
        </w:rPr>
        <w:t>、</w:t>
      </w:r>
      <w:r w:rsidR="00473B80">
        <w:rPr>
          <w:rFonts w:ascii="Times New Roman" w:hAnsi="Times New Roman" w:cs="宋体"/>
          <w:kern w:val="2"/>
          <w:szCs w:val="20"/>
          <w:lang w:bidi="ar"/>
        </w:rPr>
        <w:t>45</w:t>
      </w:r>
      <w:r>
        <w:rPr>
          <w:rFonts w:ascii="Times New Roman" w:hAnsi="Times New Roman" w:cs="宋体" w:hint="eastAsia"/>
          <w:kern w:val="2"/>
          <w:szCs w:val="20"/>
          <w:lang w:bidi="ar"/>
        </w:rPr>
        <w:t>.</w:t>
      </w:r>
      <w:r w:rsidR="00473B80">
        <w:rPr>
          <w:rFonts w:ascii="Times New Roman" w:hAnsi="Times New Roman" w:cs="宋体"/>
          <w:kern w:val="2"/>
          <w:szCs w:val="20"/>
          <w:lang w:bidi="ar"/>
        </w:rPr>
        <w:t>12</w:t>
      </w:r>
      <w:r>
        <w:rPr>
          <w:rFonts w:ascii="Times New Roman" w:hAnsi="Times New Roman" w:cs="宋体"/>
          <w:kern w:val="2"/>
          <w:szCs w:val="20"/>
          <w:lang w:bidi="ar"/>
        </w:rPr>
        <w:t>%</w:t>
      </w:r>
      <w:r>
        <w:rPr>
          <w:rFonts w:ascii="Times New Roman" w:hAnsi="Times New Roman" w:cs="宋体"/>
          <w:kern w:val="2"/>
          <w:szCs w:val="20"/>
          <w:lang w:bidi="ar"/>
        </w:rPr>
        <w:t>及</w:t>
      </w:r>
      <w:r>
        <w:rPr>
          <w:rFonts w:ascii="Times New Roman" w:hAnsi="Times New Roman" w:cs="宋体" w:hint="eastAsia"/>
          <w:kern w:val="2"/>
          <w:szCs w:val="20"/>
          <w:lang w:bidi="ar"/>
        </w:rPr>
        <w:t>2.44</w:t>
      </w:r>
      <w:r>
        <w:rPr>
          <w:rFonts w:ascii="Times New Roman" w:hAnsi="Times New Roman" w:cs="宋体"/>
          <w:kern w:val="2"/>
          <w:szCs w:val="20"/>
          <w:lang w:bidi="ar"/>
        </w:rPr>
        <w:t>%</w:t>
      </w:r>
      <w:r w:rsidR="00F30840">
        <w:rPr>
          <w:rFonts w:ascii="Times New Roman" w:hAnsi="Times New Roman" w:cs="宋体"/>
          <w:kern w:val="2"/>
          <w:szCs w:val="20"/>
          <w:lang w:bidi="ar"/>
        </w:rPr>
        <w:t>。</w:t>
      </w:r>
      <w:r w:rsidR="00CC10F2"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00CC10F2"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00CC10F2"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00CC10F2"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00CC10F2"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CC10F2"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Pr>
          <w:rFonts w:ascii="Times New Roman" w:hAnsi="Times New Roman" w:cs="宋体" w:hint="eastAsia"/>
          <w:kern w:val="2"/>
          <w:szCs w:val="20"/>
          <w:lang w:bidi="ar"/>
        </w:rPr>
        <w:t>显示</w:t>
      </w:r>
      <w:r>
        <w:rPr>
          <w:rFonts w:ascii="Times New Roman" w:hAnsi="Times New Roman" w:cs="宋体"/>
          <w:kern w:val="2"/>
          <w:szCs w:val="20"/>
          <w:lang w:bidi="ar"/>
        </w:rPr>
        <w:t>该测试用例执行后的输出结果以及错误信息。</w:t>
      </w:r>
      <w:r>
        <w:rPr>
          <w:rFonts w:ascii="Times New Roman" w:hAnsi="Times New Roman" w:cs="宋体" w:hint="eastAsia"/>
          <w:kern w:val="2"/>
          <w:szCs w:val="20"/>
          <w:lang w:bidi="ar"/>
        </w:rPr>
        <w:t>图</w:t>
      </w:r>
      <w:r>
        <w:rPr>
          <w:rFonts w:ascii="Times New Roman" w:hAnsi="Times New Roman" w:cs="宋体" w:hint="eastAsia"/>
          <w:kern w:val="2"/>
          <w:szCs w:val="20"/>
          <w:lang w:bidi="ar"/>
        </w:rPr>
        <w:t>4</w:t>
      </w:r>
      <w:r>
        <w:rPr>
          <w:rFonts w:ascii="Times New Roman" w:hAnsi="Times New Roman" w:cs="宋体"/>
          <w:kern w:val="2"/>
          <w:szCs w:val="20"/>
          <w:lang w:bidi="ar"/>
        </w:rPr>
        <w:t>-1</w:t>
      </w:r>
      <w:r w:rsidR="00C74B52">
        <w:rPr>
          <w:rFonts w:ascii="Times New Roman" w:hAnsi="Times New Roman" w:cs="宋体"/>
          <w:kern w:val="2"/>
          <w:szCs w:val="20"/>
          <w:lang w:bidi="ar"/>
        </w:rPr>
        <w:t>0</w:t>
      </w:r>
      <w:r>
        <w:rPr>
          <w:rFonts w:ascii="Times New Roman" w:hAnsi="Times New Roman" w:cs="宋体" w:hint="eastAsia"/>
          <w:kern w:val="2"/>
          <w:szCs w:val="20"/>
          <w:lang w:bidi="ar"/>
        </w:rPr>
        <w:t>显示了测试分析</w:t>
      </w:r>
      <w:r>
        <w:rPr>
          <w:rFonts w:ascii="Times New Roman" w:hAnsi="Times New Roman" w:cs="宋体"/>
          <w:kern w:val="2"/>
          <w:szCs w:val="20"/>
          <w:lang w:bidi="ar"/>
        </w:rPr>
        <w:t>结果。</w:t>
      </w:r>
    </w:p>
    <w:p w:rsidR="005A3851" w:rsidRPr="004E7C03" w:rsidRDefault="0069507A">
      <w:pPr>
        <w:pStyle w:val="u2"/>
      </w:pPr>
      <w:bookmarkStart w:id="51" w:name="_Toc466487187"/>
      <w:bookmarkStart w:id="52" w:name="_Toc438724361"/>
      <w:bookmarkStart w:id="53" w:name="_Toc498465860"/>
      <w:r w:rsidRPr="004E7C03">
        <w:rPr>
          <w:rFonts w:hint="eastAsia"/>
        </w:rPr>
        <w:t>小结</w:t>
      </w:r>
      <w:bookmarkEnd w:id="51"/>
      <w:bookmarkEnd w:id="52"/>
      <w:bookmarkEnd w:id="53"/>
    </w:p>
    <w:p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00BB4D4F" w:rsidRPr="00BB4D4F">
        <w:rPr>
          <w:rFonts w:ascii="Times New Roman" w:hAnsi="Times New Roman" w:cs="宋体"/>
          <w:kern w:val="2"/>
          <w:szCs w:val="20"/>
          <w:lang w:bidi="ar"/>
        </w:rPr>
        <w:t>MDGen</w:t>
      </w:r>
      <w:r w:rsidRPr="003329CE">
        <w:rPr>
          <w:rFonts w:ascii="Times New Roman" w:hAnsi="Times New Roman" w:cs="宋体" w:hint="eastAsia"/>
          <w:kern w:val="2"/>
          <w:szCs w:val="20"/>
          <w:lang w:bidi="ar"/>
        </w:rPr>
        <w:t>工具</w:t>
      </w:r>
      <w:r w:rsidRPr="004E7C03">
        <w:rPr>
          <w:rFonts w:ascii="Times New Roman" w:hAnsi="Times New Roman" w:cs="宋体" w:hint="eastAsia"/>
          <w:kern w:val="2"/>
          <w:szCs w:val="20"/>
          <w:lang w:bidi="ar"/>
        </w:rPr>
        <w:t>的设计与实现。</w:t>
      </w:r>
      <w:r w:rsidR="003329CE">
        <w:rPr>
          <w:rFonts w:ascii="Times New Roman" w:hAnsi="Times New Roman" w:cs="宋体" w:hint="eastAsia"/>
          <w:kern w:val="2"/>
          <w:szCs w:val="20"/>
          <w:lang w:bidi="ar"/>
        </w:rPr>
        <w:t>该工具</w:t>
      </w:r>
      <w:r w:rsidR="00CC6581" w:rsidRPr="004E7C03">
        <w:rPr>
          <w:rFonts w:hint="eastAsia"/>
        </w:rPr>
        <w:t>支持</w:t>
      </w:r>
      <w:r w:rsidR="00CC6581">
        <w:rPr>
          <w:rFonts w:hint="eastAsia"/>
        </w:rPr>
        <w:t>扩展后</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00593599">
        <w:rPr>
          <w:rFonts w:ascii="Times New Roman" w:hAnsi="Times New Roman" w:cs="宋体" w:hint="eastAsia"/>
          <w:kern w:val="2"/>
          <w:szCs w:val="20"/>
          <w:lang w:bidi="ar"/>
        </w:rPr>
        <w:t>程度</w:t>
      </w:r>
      <w:r w:rsidRPr="004E7C03">
        <w:rPr>
          <w:rFonts w:ascii="Times New Roman" w:hAnsi="Times New Roman" w:cs="宋体" w:hint="eastAsia"/>
          <w:kern w:val="2"/>
          <w:szCs w:val="20"/>
          <w:lang w:bidi="ar"/>
        </w:rPr>
        <w:t>。</w:t>
      </w:r>
    </w:p>
    <w:p w:rsidR="005A3851" w:rsidRPr="004E7C03" w:rsidRDefault="00CC6581">
      <w:pPr>
        <w:pStyle w:val="u1"/>
      </w:pPr>
      <w:bookmarkStart w:id="54" w:name="_Toc498465861"/>
      <w:r>
        <w:rPr>
          <w:rFonts w:hint="eastAsia"/>
        </w:rPr>
        <w:lastRenderedPageBreak/>
        <w:t>实例</w:t>
      </w:r>
      <w:r w:rsidR="0069507A" w:rsidRPr="004E7C03">
        <w:rPr>
          <w:rFonts w:hint="eastAsia"/>
        </w:rPr>
        <w:t>研究</w:t>
      </w:r>
      <w:bookmarkEnd w:id="54"/>
    </w:p>
    <w:p w:rsidR="00072FE9" w:rsidRPr="004E7C03" w:rsidRDefault="00505D85" w:rsidP="002B5000">
      <w:pPr>
        <w:pStyle w:val="u5"/>
        <w:spacing w:before="24" w:after="24"/>
        <w:ind w:firstLine="480"/>
      </w:pPr>
      <w:r>
        <w:rPr>
          <w:rFonts w:hint="eastAsia"/>
        </w:rPr>
        <w:t>为评估</w:t>
      </w:r>
      <w:r w:rsidR="002070D7" w:rsidRPr="002070D7">
        <w:rPr>
          <w:rFonts w:hint="eastAsia"/>
        </w:rPr>
        <w:t>行为模型驱动的</w:t>
      </w:r>
      <w:r w:rsidR="002070D7" w:rsidRPr="002070D7">
        <w:rPr>
          <w:rFonts w:hint="eastAsia"/>
        </w:rPr>
        <w:t>Web</w:t>
      </w:r>
      <w:r w:rsidR="002070D7" w:rsidRPr="002070D7">
        <w:rPr>
          <w:rFonts w:hint="eastAsia"/>
        </w:rPr>
        <w:t>服务组合测试用例生成技术</w:t>
      </w:r>
      <w:r>
        <w:t>的有效性及</w:t>
      </w:r>
      <w:r w:rsidR="006469BA">
        <w:rPr>
          <w:rFonts w:hint="eastAsia"/>
        </w:rPr>
        <w:t>支持</w:t>
      </w:r>
      <w:r>
        <w:t>工具</w:t>
      </w:r>
      <w:r>
        <w:rPr>
          <w:rFonts w:hint="eastAsia"/>
        </w:rPr>
        <w:t>的</w:t>
      </w:r>
      <w:r>
        <w:t>实用性，</w:t>
      </w:r>
      <w:r w:rsidR="00012938">
        <w:rPr>
          <w:rFonts w:hint="eastAsia"/>
        </w:rPr>
        <w:t>本章</w:t>
      </w:r>
      <w:r w:rsidR="00012938">
        <w:t>选择</w:t>
      </w:r>
      <w:r w:rsidR="006469BA">
        <w:rPr>
          <w:rFonts w:hint="eastAsia"/>
        </w:rPr>
        <w:t>两个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rsidR="006469BA">
        <w:rPr>
          <w:rFonts w:hint="eastAsia"/>
        </w:rPr>
        <w:t>两</w:t>
      </w:r>
      <w:r>
        <w:t>个</w:t>
      </w:r>
      <w:r>
        <w:rPr>
          <w:rFonts w:hint="eastAsia"/>
        </w:rPr>
        <w:t>实例程序</w:t>
      </w:r>
      <w:r>
        <w:t>均根据真实</w:t>
      </w:r>
      <w:r>
        <w:rPr>
          <w:rFonts w:hint="eastAsia"/>
        </w:rPr>
        <w:t>规格</w:t>
      </w:r>
      <w:r>
        <w:t>说明</w:t>
      </w:r>
      <w:r>
        <w:rPr>
          <w:rFonts w:hint="eastAsia"/>
        </w:rPr>
        <w:t>开发</w:t>
      </w:r>
      <w:r>
        <w:t>。</w:t>
      </w:r>
    </w:p>
    <w:p w:rsidR="005A3851" w:rsidRPr="00E97229" w:rsidRDefault="0069507A" w:rsidP="00E97229">
      <w:pPr>
        <w:pStyle w:val="u2"/>
      </w:pPr>
      <w:bookmarkStart w:id="55" w:name="_Toc498465862"/>
      <w:r w:rsidRPr="004E7C03">
        <w:rPr>
          <w:rFonts w:hint="eastAsia"/>
        </w:rPr>
        <w:t>实验对象</w:t>
      </w:r>
      <w:bookmarkEnd w:id="55"/>
    </w:p>
    <w:p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083BBB">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记为</w:t>
      </w:r>
      <w:r w:rsidR="003419E0">
        <w:rPr>
          <w:rFonts w:ascii="Times New Roman" w:hAnsi="Times New Roman" w:cs="宋体" w:hint="eastAsia"/>
          <w:kern w:val="2"/>
          <w:szCs w:val="20"/>
          <w:lang w:bidi="ar"/>
        </w:rPr>
        <w:t>PFC</w:t>
      </w:r>
      <w:r w:rsidR="00E97229">
        <w:rPr>
          <w:rFonts w:ascii="Times New Roman" w:hAnsi="Times New Roman" w:cs="宋体" w:hint="eastAsia"/>
          <w:kern w:val="2"/>
          <w:szCs w:val="20"/>
          <w:lang w:bidi="ar"/>
        </w:rPr>
        <w:t>）</w:t>
      </w:r>
      <w:r w:rsidR="00083BBB">
        <w:rPr>
          <w:rFonts w:ascii="Times New Roman" w:hAnsi="Times New Roman" w:cs="宋体" w:hint="eastAsia"/>
          <w:kern w:val="2"/>
          <w:szCs w:val="20"/>
          <w:lang w:bidi="ar"/>
        </w:rPr>
        <w:t>及</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E</w:t>
      </w:r>
      <w:r w:rsidR="003419E0">
        <w:rPr>
          <w:rFonts w:ascii="Times New Roman" w:hAnsi="Times New Roman" w:cs="宋体"/>
          <w:kern w:val="2"/>
          <w:szCs w:val="20"/>
          <w:lang w:bidi="ar"/>
        </w:rPr>
        <w:t>XP</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，两个</w:t>
      </w:r>
      <w:r w:rsidR="003419E0">
        <w:rPr>
          <w:rFonts w:ascii="Times New Roman" w:hAnsi="Times New Roman" w:cs="宋体"/>
          <w:kern w:val="2"/>
          <w:szCs w:val="20"/>
          <w:lang w:bidi="ar"/>
        </w:rPr>
        <w:t>实例程序</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rsidR="00FF6AD4" w:rsidRPr="001774FE" w:rsidRDefault="00E97229"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rsidR="00E97229" w:rsidRDefault="00E97229" w:rsidP="00E97229">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00034FED">
        <w:rPr>
          <w:rFonts w:ascii="Times New Roman" w:hAnsi="Times New Roman" w:cs="宋体" w:hint="eastAsia"/>
          <w:kern w:val="2"/>
          <w:szCs w:val="20"/>
          <w:lang w:bidi="ar"/>
        </w:rPr>
        <w:t>依据</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rsidR="00E97229" w:rsidRPr="0065711E" w:rsidRDefault="00E97229"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DA435D">
        <w:rPr>
          <w:noProof/>
        </w:rPr>
        <w:t>1</w:t>
      </w:r>
      <w:r w:rsidRPr="0065711E">
        <w:fldChar w:fldCharType="end"/>
      </w:r>
      <w:r w:rsidRPr="0065711E">
        <w:t xml:space="preserve"> </w:t>
      </w:r>
      <w:r w:rsidRPr="0065711E">
        <w:rPr>
          <w:rFonts w:hint="eastAsia"/>
        </w:rPr>
        <w:t>入库</w:t>
      </w:r>
      <w:r w:rsidRPr="0065711E">
        <w:t>操作输入规格说明</w:t>
      </w:r>
    </w:p>
    <w:tbl>
      <w:tblPr>
        <w:tblStyle w:val="afff1"/>
        <w:tblW w:w="0" w:type="auto"/>
        <w:jc w:val="center"/>
        <w:tblLook w:val="04A0" w:firstRow="1" w:lastRow="0" w:firstColumn="1" w:lastColumn="0" w:noHBand="0" w:noVBand="1"/>
      </w:tblPr>
      <w:tblGrid>
        <w:gridCol w:w="1857"/>
        <w:gridCol w:w="888"/>
        <w:gridCol w:w="1818"/>
      </w:tblGrid>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8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81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loginTime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bl>
    <w:p w:rsidR="003148B0" w:rsidRP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rsidR="003148B0" w:rsidRPr="0065711E" w:rsidRDefault="00E97229" w:rsidP="0065711E">
      <w:pPr>
        <w:pStyle w:val="ua"/>
        <w:spacing w:before="360" w:after="120"/>
      </w:pPr>
      <w:r w:rsidRPr="0065711E">
        <w:rPr>
          <w:rFonts w:hint="eastAsia"/>
        </w:rPr>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DA435D">
        <w:rPr>
          <w:noProof/>
        </w:rPr>
        <w:t>2</w:t>
      </w:r>
      <w:r w:rsidRPr="0065711E">
        <w:fldChar w:fldCharType="end"/>
      </w:r>
      <w:r w:rsidRPr="0065711E">
        <w:t xml:space="preserve"> </w:t>
      </w:r>
      <w:r w:rsidRPr="0065711E">
        <w:rPr>
          <w:rFonts w:hint="eastAsia"/>
        </w:rPr>
        <w:t>出库</w:t>
      </w:r>
      <w:r w:rsidRPr="0065711E">
        <w:t>计费操作</w:t>
      </w:r>
      <w:r w:rsidRPr="0065711E">
        <w:rPr>
          <w:rFonts w:hint="eastAsia"/>
        </w:rPr>
        <w:t>输入规格</w:t>
      </w:r>
      <w:r w:rsidRPr="0065711E">
        <w:t>说明</w:t>
      </w:r>
    </w:p>
    <w:tbl>
      <w:tblPr>
        <w:tblStyle w:val="afff1"/>
        <w:tblW w:w="0" w:type="auto"/>
        <w:jc w:val="center"/>
        <w:tblLook w:val="04A0" w:firstRow="1" w:lastRow="0" w:firstColumn="1" w:lastColumn="0" w:noHBand="0" w:noVBand="1"/>
      </w:tblPr>
      <w:tblGrid>
        <w:gridCol w:w="1927"/>
        <w:gridCol w:w="957"/>
        <w:gridCol w:w="1985"/>
      </w:tblGrid>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5"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type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w:t>
            </w:r>
            <w:r w:rsidRPr="0065711E">
              <w:rPr>
                <w:rFonts w:hint="eastAsia"/>
                <w:sz w:val="21"/>
                <w:szCs w:val="21"/>
              </w:rPr>
              <w:t>,1,2</w:t>
            </w:r>
            <w:r w:rsidRPr="0065711E">
              <w:rPr>
                <w:sz w:val="21"/>
                <w:szCs w:val="21"/>
              </w:rPr>
              <w: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timeout</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w:t>
            </w:r>
            <w:r w:rsidRPr="0065711E">
              <w:rPr>
                <w:rFonts w:hint="eastAsia"/>
                <w:sz w:val="21"/>
                <w:szCs w:val="21"/>
              </w:rPr>
              <w:t>nt</w:t>
            </w:r>
          </w:p>
        </w:tc>
        <w:tc>
          <w:tcPr>
            <w:tcW w:w="1985" w:type="dxa"/>
            <w:tcBorders>
              <w:bottom w:val="single" w:sz="4" w:space="0" w:color="auto"/>
            </w:tcBorders>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dayOfWeek</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bottom w:val="single" w:sz="4" w:space="0" w:color="auto"/>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discountCoupon</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bl>
    <w:p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Pr="003148B0">
        <w:rPr>
          <w:rFonts w:ascii="Times New Roman" w:hAnsi="Times New Roman" w:cs="宋体" w:hint="eastAsia"/>
          <w:kern w:val="2"/>
          <w:szCs w:val="20"/>
          <w:lang w:bidi="ar"/>
        </w:rPr>
        <w:t>停车</w:t>
      </w:r>
      <w:r w:rsidRPr="003148B0">
        <w:rPr>
          <w:rFonts w:ascii="Times New Roman" w:hAnsi="Times New Roman" w:cs="宋体"/>
          <w:kern w:val="2"/>
          <w:szCs w:val="20"/>
          <w:lang w:bidi="ar"/>
        </w:rPr>
        <w:t>时间为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lastRenderedPageBreak/>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006C4447">
        <w:rPr>
          <w:rFonts w:ascii="Times New Roman" w:hAnsi="Times New Roman" w:cs="宋体" w:hint="eastAsia"/>
          <w:kern w:val="2"/>
          <w:szCs w:val="20"/>
          <w:lang w:bidi="ar"/>
        </w:rPr>
        <w:t>表</w:t>
      </w:r>
      <w:r w:rsidR="006C4447">
        <w:rPr>
          <w:rFonts w:ascii="Times New Roman" w:hAnsi="Times New Roman" w:cs="宋体" w:hint="eastAsia"/>
          <w:kern w:val="2"/>
          <w:szCs w:val="20"/>
          <w:lang w:bidi="ar"/>
        </w:rPr>
        <w:t>5</w:t>
      </w:r>
      <w:r w:rsidR="006C4447">
        <w:rPr>
          <w:rFonts w:ascii="Times New Roman" w:hAnsi="Times New Roman" w:cs="宋体"/>
          <w:kern w:val="2"/>
          <w:szCs w:val="20"/>
          <w:lang w:bidi="ar"/>
        </w:rPr>
        <w:t>-3</w:t>
      </w:r>
      <w:r w:rsidRPr="003148B0">
        <w:rPr>
          <w:rFonts w:ascii="Times New Roman" w:hAnsi="Times New Roman" w:cs="宋体" w:hint="eastAsia"/>
          <w:kern w:val="2"/>
          <w:szCs w:val="20"/>
          <w:lang w:bidi="ar"/>
        </w:rPr>
        <w:t>所示。</w:t>
      </w:r>
    </w:p>
    <w:p w:rsidR="00051763" w:rsidRPr="0065711E" w:rsidRDefault="00051763"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DA435D">
        <w:rPr>
          <w:noProof/>
        </w:rPr>
        <w:t>3</w:t>
      </w:r>
      <w:r w:rsidRPr="0065711E">
        <w:fldChar w:fldCharType="end"/>
      </w:r>
      <w:r w:rsidRPr="0065711E">
        <w:t xml:space="preserve"> </w:t>
      </w:r>
      <w:r>
        <w:rPr>
          <w:rFonts w:hint="eastAsia"/>
        </w:rPr>
        <w:t>停车计费单价计算规则</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44"/>
        <w:gridCol w:w="947"/>
        <w:gridCol w:w="754"/>
        <w:gridCol w:w="850"/>
        <w:gridCol w:w="851"/>
        <w:gridCol w:w="850"/>
        <w:gridCol w:w="851"/>
      </w:tblGrid>
      <w:tr w:rsidR="00051763" w:rsidRPr="00EA460A" w:rsidTr="0065711E">
        <w:trPr>
          <w:trHeight w:val="339"/>
          <w:jc w:val="center"/>
        </w:trPr>
        <w:tc>
          <w:tcPr>
            <w:tcW w:w="1244" w:type="dxa"/>
            <w:vMerge w:val="restart"/>
          </w:tcPr>
          <w:p w:rsidR="00051763" w:rsidRPr="0065711E" w:rsidRDefault="00051763" w:rsidP="0065711E">
            <w:pPr>
              <w:rPr>
                <w:b/>
                <w:szCs w:val="21"/>
              </w:rPr>
            </w:pPr>
            <w:r w:rsidRPr="0065711E">
              <w:rPr>
                <w:rFonts w:hint="eastAsia"/>
                <w:b/>
                <w:szCs w:val="21"/>
              </w:rPr>
              <w:t>停车时间</w:t>
            </w:r>
            <w:r w:rsidRPr="0065711E">
              <w:rPr>
                <w:b/>
                <w:szCs w:val="21"/>
              </w:rPr>
              <w:t>(</w:t>
            </w:r>
            <w:r w:rsidRPr="0065711E">
              <w:rPr>
                <w:rFonts w:hint="eastAsia"/>
                <w:b/>
                <w:szCs w:val="21"/>
              </w:rPr>
              <w:t>小时</w:t>
            </w:r>
            <w:r w:rsidRPr="0065711E">
              <w:rPr>
                <w:b/>
                <w:szCs w:val="21"/>
              </w:rPr>
              <w:t>)</w:t>
            </w:r>
          </w:p>
        </w:tc>
        <w:tc>
          <w:tcPr>
            <w:tcW w:w="5103" w:type="dxa"/>
            <w:gridSpan w:val="6"/>
          </w:tcPr>
          <w:p w:rsidR="00051763" w:rsidRPr="0065711E" w:rsidRDefault="00051763" w:rsidP="0065711E">
            <w:pPr>
              <w:jc w:val="center"/>
              <w:rPr>
                <w:b/>
                <w:szCs w:val="21"/>
              </w:rPr>
            </w:pPr>
            <w:r w:rsidRPr="0065711E">
              <w:rPr>
                <w:rFonts w:hint="eastAsia"/>
                <w:b/>
                <w:szCs w:val="21"/>
              </w:rPr>
              <w:t>停车单价</w:t>
            </w:r>
            <w:r w:rsidRPr="0065711E">
              <w:rPr>
                <w:b/>
                <w:szCs w:val="21"/>
              </w:rPr>
              <w:t>(</w:t>
            </w:r>
            <w:r w:rsidRPr="0065711E">
              <w:rPr>
                <w:rFonts w:hint="eastAsia"/>
                <w:b/>
                <w:szCs w:val="21"/>
              </w:rPr>
              <w:t>单位：元</w:t>
            </w:r>
            <w:r w:rsidRPr="0065711E">
              <w:rPr>
                <w:b/>
                <w:szCs w:val="21"/>
              </w:rPr>
              <w:t>)</w:t>
            </w:r>
          </w:p>
        </w:tc>
      </w:tr>
      <w:tr w:rsidR="00051763" w:rsidRPr="00EA460A" w:rsidTr="0065711E">
        <w:trPr>
          <w:trHeight w:val="349"/>
          <w:jc w:val="center"/>
        </w:trPr>
        <w:tc>
          <w:tcPr>
            <w:tcW w:w="1244" w:type="dxa"/>
            <w:vMerge/>
          </w:tcPr>
          <w:p w:rsidR="00051763" w:rsidRPr="0065711E" w:rsidRDefault="00051763" w:rsidP="0065711E">
            <w:pPr>
              <w:jc w:val="center"/>
              <w:rPr>
                <w:b/>
                <w:szCs w:val="21"/>
              </w:rPr>
            </w:pPr>
          </w:p>
        </w:tc>
        <w:tc>
          <w:tcPr>
            <w:tcW w:w="2551" w:type="dxa"/>
            <w:gridSpan w:val="3"/>
          </w:tcPr>
          <w:p w:rsidR="00051763" w:rsidRPr="0065711E" w:rsidRDefault="00051763" w:rsidP="0065711E">
            <w:pPr>
              <w:jc w:val="center"/>
              <w:rPr>
                <w:b/>
                <w:szCs w:val="21"/>
              </w:rPr>
            </w:pPr>
            <w:r w:rsidRPr="0065711E">
              <w:rPr>
                <w:rFonts w:hint="eastAsia"/>
                <w:b/>
                <w:szCs w:val="21"/>
              </w:rPr>
              <w:t>工作日</w:t>
            </w:r>
          </w:p>
        </w:tc>
        <w:tc>
          <w:tcPr>
            <w:tcW w:w="2552" w:type="dxa"/>
            <w:gridSpan w:val="3"/>
          </w:tcPr>
          <w:p w:rsidR="00051763" w:rsidRPr="0065711E" w:rsidRDefault="00051763" w:rsidP="0065711E">
            <w:pPr>
              <w:jc w:val="center"/>
              <w:rPr>
                <w:b/>
                <w:szCs w:val="21"/>
              </w:rPr>
            </w:pPr>
            <w:r w:rsidRPr="0065711E">
              <w:rPr>
                <w:rFonts w:hint="eastAsia"/>
                <w:b/>
                <w:szCs w:val="21"/>
              </w:rPr>
              <w:t>周末</w:t>
            </w:r>
          </w:p>
        </w:tc>
      </w:tr>
      <w:tr w:rsidR="00051763" w:rsidRPr="00EA460A" w:rsidTr="0065711E">
        <w:trPr>
          <w:trHeight w:val="339"/>
          <w:jc w:val="center"/>
        </w:trPr>
        <w:tc>
          <w:tcPr>
            <w:tcW w:w="1244" w:type="dxa"/>
            <w:vMerge/>
          </w:tcPr>
          <w:p w:rsidR="00051763" w:rsidRPr="0065711E" w:rsidRDefault="00051763" w:rsidP="0065711E">
            <w:pPr>
              <w:jc w:val="center"/>
              <w:rPr>
                <w:szCs w:val="21"/>
              </w:rPr>
            </w:pPr>
          </w:p>
        </w:tc>
        <w:tc>
          <w:tcPr>
            <w:tcW w:w="947" w:type="dxa"/>
          </w:tcPr>
          <w:p w:rsidR="00051763" w:rsidRPr="0065711E" w:rsidRDefault="00051763" w:rsidP="0065711E">
            <w:pPr>
              <w:jc w:val="center"/>
              <w:rPr>
                <w:szCs w:val="21"/>
              </w:rPr>
            </w:pPr>
            <w:r w:rsidRPr="0065711E">
              <w:rPr>
                <w:rFonts w:hint="eastAsia"/>
                <w:szCs w:val="21"/>
              </w:rPr>
              <w:t>摩托车</w:t>
            </w:r>
          </w:p>
        </w:tc>
        <w:tc>
          <w:tcPr>
            <w:tcW w:w="754" w:type="dxa"/>
          </w:tcPr>
          <w:p w:rsidR="00051763" w:rsidRPr="0065711E" w:rsidRDefault="00051763" w:rsidP="0065711E">
            <w:pPr>
              <w:jc w:val="center"/>
              <w:rPr>
                <w:szCs w:val="21"/>
              </w:rPr>
            </w:pPr>
            <w:r w:rsidRPr="0065711E">
              <w:rPr>
                <w:rFonts w:hint="eastAsia"/>
                <w:szCs w:val="21"/>
              </w:rPr>
              <w:t>跑车</w:t>
            </w:r>
          </w:p>
        </w:tc>
        <w:tc>
          <w:tcPr>
            <w:tcW w:w="850" w:type="dxa"/>
          </w:tcPr>
          <w:p w:rsidR="00051763" w:rsidRPr="0065711E" w:rsidRDefault="00051763" w:rsidP="0065711E">
            <w:pPr>
              <w:jc w:val="center"/>
              <w:rPr>
                <w:szCs w:val="21"/>
              </w:rPr>
            </w:pPr>
            <w:r w:rsidRPr="0065711E">
              <w:rPr>
                <w:rFonts w:hint="eastAsia"/>
                <w:szCs w:val="21"/>
              </w:rPr>
              <w:t>轿车</w:t>
            </w:r>
          </w:p>
        </w:tc>
        <w:tc>
          <w:tcPr>
            <w:tcW w:w="851" w:type="dxa"/>
          </w:tcPr>
          <w:p w:rsidR="00051763" w:rsidRPr="0065711E" w:rsidRDefault="00051763" w:rsidP="0065711E">
            <w:pPr>
              <w:jc w:val="center"/>
              <w:rPr>
                <w:szCs w:val="21"/>
              </w:rPr>
            </w:pPr>
            <w:r w:rsidRPr="0065711E">
              <w:rPr>
                <w:rFonts w:hint="eastAsia"/>
                <w:szCs w:val="21"/>
              </w:rPr>
              <w:t>摩托车</w:t>
            </w:r>
          </w:p>
        </w:tc>
        <w:tc>
          <w:tcPr>
            <w:tcW w:w="850" w:type="dxa"/>
          </w:tcPr>
          <w:p w:rsidR="00051763" w:rsidRPr="0065711E" w:rsidRDefault="00051763" w:rsidP="0065711E">
            <w:pPr>
              <w:jc w:val="center"/>
              <w:rPr>
                <w:szCs w:val="21"/>
              </w:rPr>
            </w:pPr>
            <w:r w:rsidRPr="0065711E">
              <w:rPr>
                <w:rFonts w:hint="eastAsia"/>
                <w:szCs w:val="21"/>
              </w:rPr>
              <w:t>跑车</w:t>
            </w:r>
          </w:p>
        </w:tc>
        <w:tc>
          <w:tcPr>
            <w:tcW w:w="851" w:type="dxa"/>
          </w:tcPr>
          <w:p w:rsidR="00051763" w:rsidRPr="0065711E" w:rsidRDefault="00051763" w:rsidP="0065711E">
            <w:pPr>
              <w:jc w:val="center"/>
              <w:rPr>
                <w:szCs w:val="21"/>
              </w:rPr>
            </w:pPr>
            <w:r w:rsidRPr="0065711E">
              <w:rPr>
                <w:rFonts w:hint="eastAsia"/>
                <w:szCs w:val="21"/>
              </w:rPr>
              <w:t>轿车</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(0.0,2.0]</w:t>
            </w:r>
          </w:p>
        </w:tc>
        <w:tc>
          <w:tcPr>
            <w:tcW w:w="947" w:type="dxa"/>
          </w:tcPr>
          <w:p w:rsidR="00051763" w:rsidRPr="0065711E" w:rsidRDefault="00051763" w:rsidP="0065711E">
            <w:pPr>
              <w:jc w:val="center"/>
              <w:rPr>
                <w:szCs w:val="21"/>
              </w:rPr>
            </w:pPr>
            <w:r w:rsidRPr="0065711E">
              <w:rPr>
                <w:szCs w:val="21"/>
              </w:rPr>
              <w:t>4.00</w:t>
            </w:r>
          </w:p>
        </w:tc>
        <w:tc>
          <w:tcPr>
            <w:tcW w:w="754" w:type="dxa"/>
          </w:tcPr>
          <w:p w:rsidR="00051763" w:rsidRPr="0065711E" w:rsidRDefault="00051763" w:rsidP="0065711E">
            <w:pPr>
              <w:jc w:val="center"/>
              <w:rPr>
                <w:szCs w:val="21"/>
              </w:rPr>
            </w:pPr>
            <w:r w:rsidRPr="0065711E">
              <w:rPr>
                <w:szCs w:val="21"/>
              </w:rPr>
              <w:t>4.50</w:t>
            </w:r>
          </w:p>
        </w:tc>
        <w:tc>
          <w:tcPr>
            <w:tcW w:w="850" w:type="dxa"/>
          </w:tcPr>
          <w:p w:rsidR="00051763" w:rsidRPr="0065711E" w:rsidRDefault="00051763" w:rsidP="0065711E">
            <w:pPr>
              <w:jc w:val="center"/>
              <w:rPr>
                <w:szCs w:val="21"/>
              </w:rPr>
            </w:pPr>
            <w:r w:rsidRPr="0065711E">
              <w:rPr>
                <w:szCs w:val="21"/>
              </w:rPr>
              <w:t>5.00</w:t>
            </w:r>
          </w:p>
        </w:tc>
        <w:tc>
          <w:tcPr>
            <w:tcW w:w="851" w:type="dxa"/>
          </w:tcPr>
          <w:p w:rsidR="00051763" w:rsidRPr="0065711E" w:rsidRDefault="00051763" w:rsidP="0065711E">
            <w:pPr>
              <w:jc w:val="center"/>
              <w:rPr>
                <w:szCs w:val="21"/>
              </w:rPr>
            </w:pPr>
            <w:r w:rsidRPr="0065711E">
              <w:rPr>
                <w:szCs w:val="21"/>
              </w:rPr>
              <w:t>5.00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7.00</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(2.0,4.0]</w:t>
            </w:r>
          </w:p>
        </w:tc>
        <w:tc>
          <w:tcPr>
            <w:tcW w:w="947" w:type="dxa"/>
          </w:tcPr>
          <w:p w:rsidR="00051763" w:rsidRPr="0065711E" w:rsidRDefault="00051763" w:rsidP="0065711E">
            <w:pPr>
              <w:jc w:val="center"/>
              <w:rPr>
                <w:szCs w:val="21"/>
              </w:rPr>
            </w:pPr>
            <w:r w:rsidRPr="0065711E">
              <w:rPr>
                <w:szCs w:val="21"/>
              </w:rPr>
              <w:t>5.00</w:t>
            </w:r>
          </w:p>
        </w:tc>
        <w:tc>
          <w:tcPr>
            <w:tcW w:w="754" w:type="dxa"/>
          </w:tcPr>
          <w:p w:rsidR="00051763" w:rsidRPr="0065711E" w:rsidRDefault="00051763" w:rsidP="0065711E">
            <w:pPr>
              <w:jc w:val="center"/>
              <w:rPr>
                <w:szCs w:val="21"/>
              </w:rPr>
            </w:pPr>
            <w:r w:rsidRPr="0065711E">
              <w:rPr>
                <w:szCs w:val="21"/>
              </w:rPr>
              <w:t>5.50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7.50</w:t>
            </w:r>
          </w:p>
        </w:tc>
        <w:tc>
          <w:tcPr>
            <w:tcW w:w="851" w:type="dxa"/>
          </w:tcPr>
          <w:p w:rsidR="00051763" w:rsidRPr="0065711E" w:rsidRDefault="00051763" w:rsidP="0065711E">
            <w:pPr>
              <w:jc w:val="center"/>
              <w:rPr>
                <w:szCs w:val="21"/>
              </w:rPr>
            </w:pPr>
            <w:r w:rsidRPr="0065711E">
              <w:rPr>
                <w:szCs w:val="21"/>
              </w:rPr>
              <w:t>8.50</w:t>
            </w:r>
          </w:p>
        </w:tc>
      </w:tr>
      <w:tr w:rsidR="00051763" w:rsidRPr="00EA460A" w:rsidTr="0065711E">
        <w:trPr>
          <w:trHeight w:val="349"/>
          <w:jc w:val="center"/>
        </w:trPr>
        <w:tc>
          <w:tcPr>
            <w:tcW w:w="1244" w:type="dxa"/>
          </w:tcPr>
          <w:p w:rsidR="00051763" w:rsidRPr="0065711E" w:rsidRDefault="00051763" w:rsidP="0065711E">
            <w:pPr>
              <w:jc w:val="center"/>
              <w:rPr>
                <w:szCs w:val="21"/>
              </w:rPr>
            </w:pPr>
            <w:r w:rsidRPr="0065711E">
              <w:rPr>
                <w:szCs w:val="21"/>
              </w:rPr>
              <w:t>(4.0,24.0]</w:t>
            </w:r>
          </w:p>
        </w:tc>
        <w:tc>
          <w:tcPr>
            <w:tcW w:w="947" w:type="dxa"/>
          </w:tcPr>
          <w:p w:rsidR="00051763" w:rsidRPr="0065711E" w:rsidRDefault="00051763" w:rsidP="0065711E">
            <w:pPr>
              <w:jc w:val="center"/>
              <w:rPr>
                <w:szCs w:val="21"/>
              </w:rPr>
            </w:pPr>
            <w:r w:rsidRPr="0065711E">
              <w:rPr>
                <w:szCs w:val="21"/>
              </w:rPr>
              <w:t>6.00</w:t>
            </w:r>
          </w:p>
        </w:tc>
        <w:tc>
          <w:tcPr>
            <w:tcW w:w="754"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7.00</w:t>
            </w:r>
          </w:p>
        </w:tc>
        <w:tc>
          <w:tcPr>
            <w:tcW w:w="851" w:type="dxa"/>
          </w:tcPr>
          <w:p w:rsidR="00051763" w:rsidRPr="0065711E" w:rsidRDefault="00051763" w:rsidP="0065711E">
            <w:pPr>
              <w:jc w:val="center"/>
              <w:rPr>
                <w:szCs w:val="21"/>
              </w:rPr>
            </w:pPr>
            <w:r w:rsidRPr="0065711E">
              <w:rPr>
                <w:szCs w:val="21"/>
              </w:rPr>
              <w:t>8.00</w:t>
            </w:r>
          </w:p>
        </w:tc>
        <w:tc>
          <w:tcPr>
            <w:tcW w:w="850" w:type="dxa"/>
          </w:tcPr>
          <w:p w:rsidR="00051763" w:rsidRPr="0065711E" w:rsidRDefault="00051763" w:rsidP="0065711E">
            <w:pPr>
              <w:jc w:val="center"/>
              <w:rPr>
                <w:szCs w:val="21"/>
              </w:rPr>
            </w:pPr>
            <w:r w:rsidRPr="0065711E">
              <w:rPr>
                <w:szCs w:val="21"/>
              </w:rPr>
              <w:t>9.00</w:t>
            </w:r>
          </w:p>
        </w:tc>
        <w:tc>
          <w:tcPr>
            <w:tcW w:w="851" w:type="dxa"/>
          </w:tcPr>
          <w:p w:rsidR="00051763" w:rsidRPr="0065711E" w:rsidRDefault="00051763" w:rsidP="0065711E">
            <w:pPr>
              <w:jc w:val="center"/>
              <w:rPr>
                <w:szCs w:val="21"/>
              </w:rPr>
            </w:pPr>
            <w:r w:rsidRPr="0065711E">
              <w:rPr>
                <w:szCs w:val="21"/>
              </w:rPr>
              <w:t>10.00</w:t>
            </w:r>
          </w:p>
        </w:tc>
      </w:tr>
    </w:tbl>
    <w:p w:rsidR="00051763" w:rsidRDefault="00A52816"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表</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-1</w:t>
      </w:r>
      <w:r w:rsidR="006C4DEB" w:rsidRPr="00C74B52">
        <w:rPr>
          <w:rFonts w:ascii="Times New Roman" w:hAnsi="Times New Roman" w:cs="宋体" w:hint="eastAsia"/>
          <w:kern w:val="2"/>
          <w:szCs w:val="20"/>
          <w:lang w:bidi="ar"/>
        </w:rPr>
        <w:t>、</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-2</w:t>
      </w:r>
      <w:r w:rsidR="006C4DEB" w:rsidRPr="00C74B52">
        <w:rPr>
          <w:rFonts w:ascii="Times New Roman" w:hAnsi="Times New Roman" w:cs="宋体" w:hint="eastAsia"/>
          <w:kern w:val="2"/>
          <w:szCs w:val="20"/>
          <w:lang w:bidi="ar"/>
        </w:rPr>
        <w:t>中</w:t>
      </w:r>
      <w:r w:rsidR="006C4DEB" w:rsidRPr="00C74B52">
        <w:rPr>
          <w:rFonts w:ascii="Times New Roman" w:hAnsi="Times New Roman" w:cs="宋体"/>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24086B" w:rsidRPr="00C74B52">
        <w:rPr>
          <w:rFonts w:ascii="Times New Roman" w:hAnsi="Times New Roman" w:cs="宋体"/>
          <w:kern w:val="2"/>
          <w:szCs w:val="20"/>
          <w:lang w:bidi="ar"/>
        </w:rPr>
        <w:t>与出库操作的车牌</w:t>
      </w:r>
      <w:r w:rsidR="0024086B" w:rsidRPr="00C74B52">
        <w:rPr>
          <w:rFonts w:ascii="Times New Roman" w:hAnsi="Times New Roman" w:cs="宋体" w:hint="eastAsia"/>
          <w:kern w:val="2"/>
          <w:szCs w:val="20"/>
          <w:lang w:bidi="ar"/>
        </w:rPr>
        <w:t>号相同、</w:t>
      </w:r>
      <w:r w:rsidR="006C4DEB" w:rsidRPr="00C74B52">
        <w:rPr>
          <w:rFonts w:ascii="Times New Roman" w:hAnsi="Times New Roman" w:cs="宋体" w:hint="eastAsia"/>
          <w:kern w:val="2"/>
          <w:szCs w:val="20"/>
          <w:lang w:bidi="ar"/>
        </w:rPr>
        <w:t>车辆</w:t>
      </w:r>
      <w:r w:rsidR="006C4DEB" w:rsidRPr="00C74B52">
        <w:rPr>
          <w:rFonts w:ascii="Times New Roman" w:hAnsi="Times New Roman" w:cs="宋体"/>
          <w:kern w:val="2"/>
          <w:szCs w:val="20"/>
          <w:lang w:bidi="ar"/>
        </w:rPr>
        <w:t>出库时间大于等于入库时间）</w:t>
      </w:r>
      <w:r w:rsidR="006C4DEB" w:rsidRPr="00C74B52">
        <w:rPr>
          <w:rFonts w:ascii="Times New Roman" w:hAnsi="Times New Roman" w:cs="宋体" w:hint="eastAsia"/>
          <w:kern w:val="2"/>
          <w:szCs w:val="20"/>
          <w:lang w:bidi="ar"/>
        </w:rPr>
        <w:t>、</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6C4DEB" w:rsidRPr="00C74B52">
        <w:rPr>
          <w:rFonts w:ascii="Times New Roman" w:hAnsi="Times New Roman" w:cs="宋体"/>
          <w:kern w:val="2"/>
          <w:szCs w:val="20"/>
          <w:lang w:bidi="ar"/>
        </w:rPr>
        <w:t>成功后可调用</w:t>
      </w:r>
      <w:r w:rsidR="006C4DEB" w:rsidRPr="00C74B52">
        <w:rPr>
          <w:rFonts w:ascii="Times New Roman" w:hAnsi="Times New Roman" w:cs="宋体" w:hint="eastAsia"/>
          <w:kern w:val="2"/>
          <w:szCs w:val="20"/>
          <w:lang w:bidi="ar"/>
        </w:rPr>
        <w:t>出库</w:t>
      </w:r>
      <w:r w:rsidR="006C4DEB" w:rsidRPr="00C74B52">
        <w:rPr>
          <w:rFonts w:ascii="Times New Roman" w:hAnsi="Times New Roman" w:cs="宋体"/>
          <w:kern w:val="2"/>
          <w:szCs w:val="20"/>
          <w:lang w:bidi="ar"/>
        </w:rPr>
        <w:t>操作</w:t>
      </w:r>
      <w:r w:rsidR="006C4DEB" w:rsidRPr="00C74B52">
        <w:rPr>
          <w:rFonts w:ascii="Times New Roman" w:hAnsi="Times New Roman" w:cs="宋体" w:hint="eastAsia"/>
          <w:kern w:val="2"/>
          <w:szCs w:val="20"/>
          <w:lang w:bidi="ar"/>
        </w:rPr>
        <w:t>、</w:t>
      </w:r>
      <w:r w:rsidR="006C4DEB" w:rsidRPr="00C74B52">
        <w:rPr>
          <w:rFonts w:ascii="Times New Roman" w:hAnsi="Times New Roman" w:cs="宋体"/>
          <w:kern w:val="2"/>
          <w:szCs w:val="20"/>
          <w:lang w:bidi="ar"/>
        </w:rPr>
        <w:t>入库成功后不可重复调用入库操作）</w:t>
      </w:r>
      <w:r w:rsidR="006C4DEB" w:rsidRPr="00C74B52">
        <w:rPr>
          <w:rFonts w:ascii="Times New Roman" w:hAnsi="Times New Roman" w:cs="宋体" w:hint="eastAsia"/>
          <w:kern w:val="2"/>
          <w:szCs w:val="20"/>
          <w:lang w:bidi="ar"/>
        </w:rPr>
        <w:t>。</w:t>
      </w:r>
    </w:p>
    <w:p w:rsidR="001316CE" w:rsidRPr="00910655" w:rsidRDefault="001316CE" w:rsidP="00910655">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Pr>
          <w:rFonts w:hint="eastAsia"/>
        </w:rPr>
        <w:t>本文</w:t>
      </w:r>
      <w:r w:rsidR="000578BF">
        <w:rPr>
          <w:rFonts w:hint="eastAsia"/>
        </w:rPr>
        <w:t>在</w:t>
      </w:r>
      <w:r>
        <w:rPr>
          <w:rFonts w:ascii="Times New Roman" w:hAnsi="Times New Roman" w:cs="宋体" w:hint="eastAsia"/>
          <w:kern w:val="2"/>
          <w:szCs w:val="20"/>
          <w:lang w:bidi="ar"/>
        </w:rPr>
        <w:t>PFC</w:t>
      </w:r>
      <w:r>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Pr>
          <w:rFonts w:ascii="Times New Roman" w:hAnsi="Times New Roman" w:cs="宋体" w:hint="eastAsia"/>
          <w:kern w:val="2"/>
          <w:szCs w:val="20"/>
          <w:lang w:bidi="ar"/>
        </w:rPr>
        <w:t>考虑</w:t>
      </w:r>
      <w:r>
        <w:rPr>
          <w:rFonts w:ascii="Times New Roman" w:hAnsi="Times New Roman" w:cs="宋体"/>
          <w:kern w:val="2"/>
          <w:szCs w:val="20"/>
          <w:lang w:bidi="ar"/>
        </w:rPr>
        <w:t>时效约束</w:t>
      </w:r>
      <w:r>
        <w:rPr>
          <w:rFonts w:ascii="Times New Roman" w:hAnsi="Times New Roman" w:cs="宋体" w:hint="eastAsia"/>
          <w:kern w:val="2"/>
          <w:szCs w:val="20"/>
          <w:lang w:bidi="ar"/>
        </w:rPr>
        <w:t>生成</w:t>
      </w:r>
      <w:r>
        <w:rPr>
          <w:rFonts w:ascii="Times New Roman" w:hAnsi="Times New Roman" w:cs="宋体"/>
          <w:kern w:val="2"/>
          <w:szCs w:val="20"/>
          <w:lang w:bidi="ar"/>
        </w:rPr>
        <w:t>了</w:t>
      </w:r>
      <w:r>
        <w:rPr>
          <w:rFonts w:ascii="Times New Roman" w:hAnsi="Times New Roman" w:cs="宋体" w:hint="eastAsia"/>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w:t>
      </w:r>
      <w:r w:rsidRPr="000578BF">
        <w:rPr>
          <w:rFonts w:ascii="Times New Roman" w:hAnsi="Times New Roman" w:cs="宋体" w:hint="eastAsia"/>
          <w:b/>
          <w:kern w:val="2"/>
          <w:szCs w:val="20"/>
          <w:lang w:bidi="ar"/>
        </w:rPr>
        <w:t>程序</w:t>
      </w:r>
      <w:r w:rsidRPr="000578BF">
        <w:rPr>
          <w:rFonts w:ascii="Times New Roman" w:hAnsi="Times New Roman" w:cs="宋体"/>
          <w:b/>
          <w:kern w:val="2"/>
          <w:szCs w:val="20"/>
          <w:lang w:bidi="ar"/>
        </w:rPr>
        <w:t>实现过程中删除出库操作功能，但并未对</w:t>
      </w:r>
      <w:r w:rsidRPr="000578BF">
        <w:rPr>
          <w:rFonts w:ascii="Times New Roman" w:hAnsi="Times New Roman" w:cs="宋体" w:hint="eastAsia"/>
          <w:b/>
          <w:kern w:val="2"/>
          <w:szCs w:val="20"/>
          <w:lang w:bidi="ar"/>
        </w:rPr>
        <w:t>PFC</w:t>
      </w:r>
      <w:r w:rsidRPr="000578BF">
        <w:rPr>
          <w:rFonts w:ascii="Times New Roman" w:hAnsi="Times New Roman" w:cs="宋体"/>
          <w:b/>
          <w:kern w:val="2"/>
          <w:szCs w:val="20"/>
          <w:lang w:bidi="ar"/>
        </w:rPr>
        <w:t>2</w:t>
      </w:r>
      <w:r w:rsidRPr="000578BF">
        <w:rPr>
          <w:rFonts w:ascii="Times New Roman" w:hAnsi="Times New Roman" w:cs="宋体" w:hint="eastAsia"/>
          <w:b/>
          <w:kern w:val="2"/>
          <w:szCs w:val="20"/>
          <w:lang w:bidi="ar"/>
        </w:rPr>
        <w:t>的</w:t>
      </w:r>
      <w:r w:rsidRPr="000578BF">
        <w:rPr>
          <w:rFonts w:ascii="Times New Roman" w:hAnsi="Times New Roman" w:cs="宋体" w:hint="eastAsia"/>
          <w:b/>
          <w:kern w:val="2"/>
          <w:szCs w:val="20"/>
          <w:lang w:bidi="ar"/>
        </w:rPr>
        <w:t>WSDL</w:t>
      </w:r>
      <w:r w:rsidRPr="000578BF">
        <w:rPr>
          <w:rFonts w:ascii="Times New Roman" w:hAnsi="Times New Roman" w:cs="宋体" w:hint="eastAsia"/>
          <w:b/>
          <w:kern w:val="2"/>
          <w:szCs w:val="20"/>
          <w:lang w:bidi="ar"/>
        </w:rPr>
        <w:t>接口</w:t>
      </w:r>
      <w:r w:rsidRPr="000578BF">
        <w:rPr>
          <w:rFonts w:ascii="Times New Roman" w:hAnsi="Times New Roman" w:cs="宋体"/>
          <w:b/>
          <w:kern w:val="2"/>
          <w:szCs w:val="20"/>
          <w:lang w:bidi="ar"/>
        </w:rPr>
        <w:t>进行修改</w:t>
      </w:r>
      <w:r>
        <w:rPr>
          <w:rFonts w:ascii="Times New Roman" w:hAnsi="Times New Roman" w:cs="宋体" w:hint="eastAsia"/>
          <w:kern w:val="2"/>
          <w:szCs w:val="20"/>
          <w:lang w:bidi="ar"/>
        </w:rPr>
        <w:t>，</w:t>
      </w:r>
      <w:r>
        <w:rPr>
          <w:rFonts w:ascii="Times New Roman" w:hAnsi="Times New Roman" w:cs="宋体"/>
          <w:kern w:val="2"/>
          <w:szCs w:val="20"/>
          <w:lang w:bidi="ar"/>
        </w:rPr>
        <w:t>用以</w:t>
      </w:r>
      <w:r>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Pr>
          <w:rFonts w:ascii="Times New Roman" w:hAnsi="Times New Roman" w:cs="宋体"/>
          <w:kern w:val="2"/>
          <w:szCs w:val="20"/>
          <w:lang w:bidi="ar"/>
        </w:rPr>
        <w:t>。</w:t>
      </w:r>
    </w:p>
    <w:p w:rsidR="00E97229" w:rsidRPr="001774FE" w:rsidRDefault="00910655"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rsidR="0065711E" w:rsidRDefault="00F12019" w:rsidP="00C42988">
      <w:pPr>
        <w:pStyle w:val="aff6"/>
        <w:widowControl w:val="0"/>
        <w:spacing w:beforeLines="10" w:before="24" w:beforeAutospacing="0" w:afterLines="10" w:after="24" w:afterAutospacing="0" w:line="312" w:lineRule="auto"/>
        <w:ind w:firstLineChars="200" w:firstLine="480"/>
        <w:jc w:val="both"/>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每个高级销售经理和销售经理因使用公司车辆产生的“过度”英里数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rsidR="00326142" w:rsidRDefault="00E7230B" w:rsidP="0065711E">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DA435D">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jc w:val="center"/>
        <w:tblLook w:val="04A0" w:firstRow="1" w:lastRow="0" w:firstColumn="1" w:lastColumn="0" w:noHBand="0" w:noVBand="1"/>
      </w:tblPr>
      <w:tblGrid>
        <w:gridCol w:w="2083"/>
        <w:gridCol w:w="894"/>
        <w:gridCol w:w="2410"/>
      </w:tblGrid>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E7230B" w:rsidRPr="0065711E" w:rsidRDefault="00E7230B" w:rsidP="0065711E">
            <w:pPr>
              <w:pStyle w:val="u5"/>
              <w:spacing w:before="24" w:after="24" w:line="240" w:lineRule="auto"/>
              <w:ind w:firstLineChars="0" w:firstLine="0"/>
              <w:jc w:val="center"/>
              <w:rPr>
                <w:b/>
                <w:sz w:val="21"/>
                <w:szCs w:val="21"/>
              </w:rPr>
            </w:pPr>
            <w:r w:rsidRPr="0065711E">
              <w:rPr>
                <w:b/>
                <w:bCs/>
                <w:sz w:val="21"/>
                <w:szCs w:val="21"/>
              </w:rPr>
              <w:t>Type</w:t>
            </w:r>
          </w:p>
        </w:tc>
        <w:tc>
          <w:tcPr>
            <w:tcW w:w="2410"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Constraint</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2410" w:type="dxa"/>
          </w:tcPr>
          <w:p w:rsidR="00E7230B" w:rsidRPr="0065711E" w:rsidRDefault="005204C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mileage</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2410" w:type="dxa"/>
          </w:tcPr>
          <w:p w:rsidR="00E7230B" w:rsidRPr="0065711E" w:rsidRDefault="00CC1740"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E7230B" w:rsidRDefault="00CC1740" w:rsidP="00E7230B">
      <w:pPr>
        <w:pStyle w:val="u5"/>
        <w:spacing w:before="24" w:after="24"/>
        <w:ind w:firstLine="480"/>
        <w:rPr>
          <w:lang w:bidi="ar"/>
        </w:rPr>
      </w:pPr>
      <w:r>
        <w:rPr>
          <w:rFonts w:hint="eastAsia"/>
        </w:rPr>
        <w:lastRenderedPageBreak/>
        <w:t>其中</w:t>
      </w:r>
      <w:r>
        <w:t>，</w:t>
      </w:r>
      <w:r w:rsidR="001047F9">
        <w:rPr>
          <w:rFonts w:hint="eastAsia"/>
        </w:rPr>
        <w:t>“</w:t>
      </w:r>
      <w:r w:rsidR="001047F9" w:rsidRPr="00E7230B">
        <w:t>stafflevel</w:t>
      </w:r>
      <w:r w:rsidR="001047F9">
        <w:rPr>
          <w:rFonts w:hint="eastAsia"/>
        </w:rPr>
        <w:t>”</w:t>
      </w:r>
      <w:r>
        <w:rPr>
          <w:rFonts w:hint="eastAsia"/>
        </w:rPr>
        <w:t>代表</w:t>
      </w:r>
      <w:r>
        <w:t>员工</w:t>
      </w:r>
      <w:r>
        <w:rPr>
          <w:rFonts w:hint="eastAsia"/>
        </w:rPr>
        <w:t>等级</w:t>
      </w:r>
      <w:r>
        <w:t>，</w:t>
      </w:r>
      <w:r w:rsidR="00FD43E4">
        <w:rPr>
          <w:rFonts w:hint="eastAsia"/>
        </w:rPr>
        <w:t>该</w:t>
      </w:r>
      <w:r w:rsidR="00B47EA2">
        <w:rPr>
          <w:rFonts w:hint="eastAsia"/>
        </w:rPr>
        <w:t>操作</w:t>
      </w:r>
      <w:r w:rsidR="00FD43E4">
        <w:t>仅支持针对</w:t>
      </w:r>
      <w:r>
        <w:t>高级销售经理（</w:t>
      </w:r>
      <w:r w:rsidR="00FD43E4" w:rsidRPr="00FD43E4">
        <w:t>seniormanager</w:t>
      </w:r>
      <w:r>
        <w:t>）</w:t>
      </w:r>
      <w:r>
        <w:rPr>
          <w:rFonts w:hint="eastAsia"/>
        </w:rPr>
        <w:t>、</w:t>
      </w:r>
      <w:r>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1047F9">
        <w:rPr>
          <w:rFonts w:hint="eastAsia"/>
        </w:rPr>
        <w:t>。</w:t>
      </w:r>
      <w:r w:rsidR="001047F9" w:rsidRPr="001047F9">
        <w:rPr>
          <w:rFonts w:asciiTheme="minorEastAsia" w:eastAsiaTheme="minorEastAsia" w:hAnsiTheme="minorEastAsia"/>
        </w:rPr>
        <w:t>“</w:t>
      </w:r>
      <w:r w:rsidR="001047F9" w:rsidRPr="00E7230B">
        <w:t>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rsidR="005A1999" w:rsidRDefault="007F7E9A"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5</w:t>
      </w:r>
      <w:r>
        <w:fldChar w:fldCharType="end"/>
      </w:r>
      <w:r>
        <w:t xml:space="preserve"> </w:t>
      </w:r>
      <w:r w:rsidRPr="0065711E">
        <w:rPr>
          <w:rFonts w:hint="eastAsia"/>
        </w:rPr>
        <w:t>机票</w:t>
      </w:r>
      <w:r w:rsidRPr="0065711E">
        <w:t>报销</w:t>
      </w:r>
      <w:r>
        <w:rPr>
          <w:rFonts w:hint="eastAsia"/>
        </w:rPr>
        <w:t>操作</w:t>
      </w:r>
      <w:r>
        <w:t>输入规格说明</w:t>
      </w:r>
    </w:p>
    <w:tbl>
      <w:tblPr>
        <w:tblStyle w:val="afff1"/>
        <w:tblW w:w="0" w:type="auto"/>
        <w:jc w:val="center"/>
        <w:tblLook w:val="04A0" w:firstRow="1" w:lastRow="0" w:firstColumn="1" w:lastColumn="0" w:noHBand="0" w:noVBand="1"/>
      </w:tblPr>
      <w:tblGrid>
        <w:gridCol w:w="2183"/>
        <w:gridCol w:w="935"/>
        <w:gridCol w:w="3402"/>
      </w:tblGrid>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35" w:type="dxa"/>
          </w:tcPr>
          <w:p w:rsidR="007F7E9A" w:rsidRPr="0065711E" w:rsidRDefault="007F7E9A"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Constraint</w:t>
            </w:r>
          </w:p>
        </w:tc>
      </w:tr>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stafflevel</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r w:rsidR="00DA3B36" w:rsidRPr="0065711E">
              <w:rPr>
                <w:sz w:val="21"/>
                <w:szCs w:val="21"/>
              </w:rPr>
              <w:t xml:space="preserve"> </w:t>
            </w:r>
            <w:r w:rsidR="00DA3B36" w:rsidRPr="0065711E">
              <w:rPr>
                <w:b/>
                <w:sz w:val="21"/>
                <w:szCs w:val="21"/>
              </w:rPr>
              <w:t>|</w:t>
            </w:r>
            <w:r w:rsidR="00DA3B36" w:rsidRPr="0065711E">
              <w:rPr>
                <w:sz w:val="21"/>
                <w:szCs w:val="21"/>
              </w:rPr>
              <w:t xml:space="preserve"> supervisor</w:t>
            </w:r>
          </w:p>
        </w:tc>
      </w:tr>
      <w:tr w:rsidR="007F7E9A" w:rsidRPr="0065711E" w:rsidTr="0065711E">
        <w:trPr>
          <w:jc w:val="center"/>
        </w:trPr>
        <w:tc>
          <w:tcPr>
            <w:tcW w:w="2183" w:type="dxa"/>
          </w:tcPr>
          <w:p w:rsidR="007F7E9A" w:rsidRPr="0065711E" w:rsidRDefault="00B47EA2" w:rsidP="00C42988">
            <w:pPr>
              <w:pStyle w:val="u5"/>
              <w:spacing w:before="24" w:after="24" w:line="240" w:lineRule="auto"/>
              <w:ind w:firstLineChars="0" w:firstLine="0"/>
              <w:jc w:val="center"/>
              <w:rPr>
                <w:sz w:val="21"/>
                <w:szCs w:val="21"/>
              </w:rPr>
            </w:pPr>
            <w:r w:rsidRPr="0065711E">
              <w:rPr>
                <w:sz w:val="21"/>
                <w:szCs w:val="21"/>
              </w:rPr>
              <w:t>salesamount</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B47EA2" w:rsidRPr="0065711E" w:rsidTr="0065711E">
        <w:trPr>
          <w:jc w:val="center"/>
        </w:trPr>
        <w:tc>
          <w:tcPr>
            <w:tcW w:w="2183" w:type="dxa"/>
          </w:tcPr>
          <w:p w:rsidR="00B47EA2" w:rsidRPr="0065711E" w:rsidRDefault="00B47EA2" w:rsidP="0065711E">
            <w:pPr>
              <w:pStyle w:val="u5"/>
              <w:spacing w:before="24" w:after="24" w:line="240" w:lineRule="auto"/>
              <w:ind w:firstLineChars="0" w:firstLine="0"/>
              <w:jc w:val="center"/>
              <w:rPr>
                <w:sz w:val="21"/>
                <w:szCs w:val="21"/>
              </w:rPr>
            </w:pPr>
            <w:r w:rsidRPr="0065711E">
              <w:rPr>
                <w:sz w:val="21"/>
                <w:szCs w:val="21"/>
              </w:rPr>
              <w:t>airfareamount</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B47EA2" w:rsidRPr="0065711E" w:rsidTr="0065711E">
        <w:trPr>
          <w:jc w:val="center"/>
        </w:trPr>
        <w:tc>
          <w:tcPr>
            <w:tcW w:w="2183" w:type="dxa"/>
          </w:tcPr>
          <w:p w:rsidR="00B47EA2" w:rsidRPr="0065711E" w:rsidRDefault="00B47EA2" w:rsidP="001510CB">
            <w:pPr>
              <w:pStyle w:val="u5"/>
              <w:spacing w:before="24" w:after="24" w:line="240" w:lineRule="auto"/>
              <w:ind w:firstLineChars="0" w:firstLine="0"/>
              <w:jc w:val="center"/>
              <w:rPr>
                <w:sz w:val="21"/>
                <w:szCs w:val="21"/>
              </w:rPr>
            </w:pPr>
            <w:r w:rsidRPr="0065711E">
              <w:rPr>
                <w:sz w:val="21"/>
                <w:szCs w:val="21"/>
              </w:rPr>
              <w:t>other</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4D11B1" w:rsidRDefault="00B47EA2" w:rsidP="0065711E">
      <w:pPr>
        <w:pStyle w:val="u5"/>
        <w:spacing w:before="24" w:after="24"/>
        <w:ind w:firstLine="480"/>
        <w:rPr>
          <w:lang w:bidi="ar"/>
        </w:rPr>
      </w:pPr>
      <w:r>
        <w:rPr>
          <w:rFonts w:hint="eastAsia"/>
        </w:rPr>
        <w:t>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sidR="00C42988">
        <w:rPr>
          <w:rFonts w:hint="eastAsia"/>
        </w:rPr>
        <w:t>征收</w:t>
      </w:r>
      <w:r>
        <w:rPr>
          <w:rFonts w:hint="eastAsia"/>
        </w:rPr>
        <w:t>。</w:t>
      </w:r>
      <w:r w:rsidRPr="001047F9">
        <w:rPr>
          <w:rFonts w:asciiTheme="minorEastAsia" w:eastAsiaTheme="minorEastAsia" w:hAnsiTheme="minorEastAsia"/>
        </w:rPr>
        <w:t>“</w:t>
      </w:r>
      <w:r w:rsidR="00DA3B36" w:rsidRPr="00B47EA2">
        <w:t>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rsidR="0088680C" w:rsidRDefault="0088680C" w:rsidP="0065711E">
      <w:pPr>
        <w:pStyle w:val="ua"/>
        <w:spacing w:before="360" w:after="120"/>
      </w:pPr>
      <w:r w:rsidRPr="0065711E">
        <w:rPr>
          <w:rFonts w:hint="eastAsia"/>
        </w:rPr>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DA435D">
        <w:rPr>
          <w:noProof/>
        </w:rPr>
        <w:t>6</w:t>
      </w:r>
      <w:r w:rsidRPr="0065711E">
        <w:fldChar w:fldCharType="end"/>
      </w:r>
      <w:r w:rsidRPr="0065711E">
        <w:t xml:space="preserve"> </w:t>
      </w:r>
      <w:r w:rsidRPr="0065711E">
        <w:rPr>
          <w:rFonts w:hint="eastAsia"/>
        </w:rPr>
        <w:t>总金额计算操作</w:t>
      </w:r>
      <w:r>
        <w:t>输入规格说明</w:t>
      </w:r>
    </w:p>
    <w:tbl>
      <w:tblPr>
        <w:tblStyle w:val="afff1"/>
        <w:tblW w:w="0" w:type="auto"/>
        <w:jc w:val="center"/>
        <w:tblLook w:val="04A0" w:firstRow="1" w:lastRow="0" w:firstColumn="1" w:lastColumn="0" w:noHBand="0" w:noVBand="1"/>
      </w:tblPr>
      <w:tblGrid>
        <w:gridCol w:w="2083"/>
        <w:gridCol w:w="894"/>
        <w:gridCol w:w="3402"/>
      </w:tblGrid>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88680C" w:rsidRPr="0065711E" w:rsidRDefault="0088680C"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Constraint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 </w:t>
            </w:r>
            <w:r w:rsidRPr="0065711E">
              <w:rPr>
                <w:b/>
                <w:sz w:val="21"/>
                <w:szCs w:val="21"/>
              </w:rPr>
              <w:t>|</w:t>
            </w:r>
            <w:r w:rsidRPr="0065711E">
              <w:rPr>
                <w:sz w:val="21"/>
                <w:szCs w:val="21"/>
              </w:rPr>
              <w:t xml:space="preserve"> supervisor</w:t>
            </w:r>
          </w:p>
        </w:tc>
      </w:tr>
      <w:tr w:rsidR="003A51A5" w:rsidRPr="0065711E" w:rsidTr="0065711E">
        <w:trPr>
          <w:jc w:val="center"/>
        </w:trPr>
        <w:tc>
          <w:tcPr>
            <w:tcW w:w="2083" w:type="dxa"/>
          </w:tcPr>
          <w:p w:rsidR="003A51A5" w:rsidRPr="0065711E" w:rsidRDefault="003A51A5" w:rsidP="0065711E">
            <w:pPr>
              <w:pStyle w:val="u5"/>
              <w:spacing w:before="24" w:after="24" w:line="240" w:lineRule="auto"/>
              <w:ind w:firstLineChars="0" w:firstLine="0"/>
              <w:jc w:val="center"/>
              <w:rPr>
                <w:sz w:val="21"/>
                <w:szCs w:val="21"/>
              </w:rPr>
            </w:pPr>
            <w:r w:rsidRPr="0065711E">
              <w:rPr>
                <w:sz w:val="21"/>
                <w:szCs w:val="21"/>
              </w:rPr>
              <w:t>mileage</w:t>
            </w:r>
          </w:p>
        </w:tc>
        <w:tc>
          <w:tcPr>
            <w:tcW w:w="894"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salesamount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airfareamount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1510CB">
            <w:pPr>
              <w:pStyle w:val="u5"/>
              <w:spacing w:before="24" w:after="24" w:line="240" w:lineRule="auto"/>
              <w:ind w:firstLineChars="0" w:firstLine="0"/>
              <w:jc w:val="center"/>
              <w:rPr>
                <w:sz w:val="21"/>
                <w:szCs w:val="21"/>
              </w:rPr>
            </w:pPr>
            <w:r w:rsidRPr="0065711E">
              <w:rPr>
                <w:sz w:val="21"/>
                <w:szCs w:val="21"/>
              </w:rPr>
              <w:t>other</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88680C" w:rsidRPr="0088680C" w:rsidRDefault="003A51A5" w:rsidP="0088680C">
      <w:pPr>
        <w:pStyle w:val="u5"/>
        <w:spacing w:before="24" w:after="24"/>
        <w:ind w:firstLine="480"/>
        <w:rPr>
          <w:lang w:bidi="ar"/>
        </w:rPr>
      </w:pPr>
      <w:r>
        <w:rPr>
          <w:rFonts w:hint="eastAsia"/>
        </w:rPr>
        <w:t>其中</w:t>
      </w:r>
      <w:r>
        <w:t>，</w:t>
      </w:r>
      <w:r>
        <w:rPr>
          <w:rFonts w:hint="eastAsia"/>
        </w:rPr>
        <w:t>“</w:t>
      </w:r>
      <w:r w:rsidRPr="00E7230B">
        <w:t>stafflevel</w:t>
      </w:r>
      <w:r>
        <w:rPr>
          <w:rFonts w:hint="eastAsia"/>
        </w:rPr>
        <w:t>”代表</w:t>
      </w:r>
      <w:r>
        <w:t>员工</w:t>
      </w:r>
      <w:r>
        <w:rPr>
          <w:rFonts w:hint="eastAsia"/>
        </w:rPr>
        <w:t>等级</w:t>
      </w:r>
      <w:r>
        <w:rPr>
          <w:rFonts w:asciiTheme="minorEastAsia" w:eastAsiaTheme="minorEastAsia" w:hAnsiTheme="minorEastAsia" w:hint="eastAsia"/>
        </w:rPr>
        <w:t>；</w:t>
      </w:r>
      <w:r w:rsidRPr="001047F9">
        <w:rPr>
          <w:rFonts w:asciiTheme="minorEastAsia" w:eastAsiaTheme="minorEastAsia" w:hAnsiTheme="minorEastAsia"/>
        </w:rPr>
        <w:t>“</w:t>
      </w:r>
      <w:r w:rsidRPr="00E7230B">
        <w:t>mileage</w:t>
      </w:r>
      <w:r w:rsidRPr="001047F9">
        <w:rPr>
          <w:rFonts w:asciiTheme="minorEastAsia" w:eastAsiaTheme="minorEastAsia" w:hAnsiTheme="minorEastAsia"/>
        </w:rPr>
        <w:t>”</w:t>
      </w:r>
      <w:r>
        <w:t>表示当月实际英里数，即使用公司车辆的英里数</w:t>
      </w:r>
      <w:r>
        <w:rPr>
          <w:rFonts w:hint="eastAsia"/>
        </w:rPr>
        <w:t>；</w:t>
      </w:r>
      <w:r w:rsidRPr="001047F9">
        <w:rPr>
          <w:rFonts w:asciiTheme="minorEastAsia" w:eastAsiaTheme="minorEastAsia" w:hAnsiTheme="minorEastAsia"/>
        </w:rPr>
        <w:t>“</w:t>
      </w:r>
      <w:r w:rsidRPr="00B47EA2">
        <w:t>salesamount</w:t>
      </w:r>
      <w:r w:rsidRPr="001047F9">
        <w:rPr>
          <w:rFonts w:asciiTheme="minorEastAsia" w:eastAsiaTheme="minorEastAsia" w:hAnsiTheme="minorEastAsia"/>
        </w:rPr>
        <w:t>”</w:t>
      </w:r>
      <w:r>
        <w:t>表示</w:t>
      </w:r>
      <w:r>
        <w:rPr>
          <w:rFonts w:hint="eastAsia"/>
        </w:rPr>
        <w:t>该员工</w:t>
      </w:r>
      <w:r>
        <w:t>当月实际销售额</w:t>
      </w:r>
      <w:r>
        <w:rPr>
          <w:rFonts w:hint="eastAsia"/>
        </w:rPr>
        <w:t>；“</w:t>
      </w:r>
      <w:r w:rsidRPr="00B47EA2">
        <w:t>airfareamount</w:t>
      </w:r>
      <w:r>
        <w:rPr>
          <w:rFonts w:hint="eastAsia"/>
        </w:rPr>
        <w:t>”</w:t>
      </w:r>
      <w:r>
        <w:t>表示当月机票费</w:t>
      </w:r>
      <w:r>
        <w:rPr>
          <w:rFonts w:hint="eastAsia"/>
        </w:rPr>
        <w:t>；“</w:t>
      </w:r>
      <w:r w:rsidRPr="00B47EA2">
        <w:t>othere</w:t>
      </w:r>
      <w:r>
        <w:rPr>
          <w:rFonts w:hint="eastAsia"/>
        </w:rPr>
        <w:t>”表示</w:t>
      </w:r>
      <w:r>
        <w:t>当月其他</w:t>
      </w:r>
      <w:r>
        <w:rPr>
          <w:rFonts w:hint="eastAsia"/>
        </w:rPr>
        <w:t>申请</w:t>
      </w:r>
      <w:r>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5-9</w:t>
      </w:r>
      <w:r w:rsidR="002D0495" w:rsidRPr="003148B0">
        <w:rPr>
          <w:rFonts w:hint="eastAsia"/>
          <w:lang w:bidi="ar"/>
        </w:rPr>
        <w:t>所示。</w:t>
      </w:r>
    </w:p>
    <w:p w:rsidR="001047F9" w:rsidRDefault="001047F9"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7</w:t>
      </w:r>
      <w:r>
        <w:fldChar w:fldCharType="end"/>
      </w:r>
      <w:r>
        <w:t xml:space="preserve"> </w:t>
      </w:r>
      <w:r w:rsidR="003130AE">
        <w:rPr>
          <w:rFonts w:hint="eastAsia"/>
        </w:rPr>
        <w:t>车辆使用</w:t>
      </w:r>
      <w:r w:rsidR="003130AE">
        <w:t>费</w:t>
      </w:r>
      <w:r>
        <w:t>计算方法</w:t>
      </w:r>
    </w:p>
    <w:tbl>
      <w:tblPr>
        <w:tblStyle w:val="afff1"/>
        <w:tblW w:w="0" w:type="auto"/>
        <w:jc w:val="center"/>
        <w:tblLook w:val="04A0" w:firstRow="1" w:lastRow="0" w:firstColumn="1" w:lastColumn="0" w:noHBand="0" w:noVBand="1"/>
      </w:tblPr>
      <w:tblGrid>
        <w:gridCol w:w="1453"/>
        <w:gridCol w:w="1099"/>
        <w:gridCol w:w="1984"/>
        <w:gridCol w:w="1134"/>
      </w:tblGrid>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员工等级</w:t>
            </w:r>
          </w:p>
        </w:tc>
        <w:tc>
          <w:tcPr>
            <w:tcW w:w="1099"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每月限额</w:t>
            </w:r>
          </w:p>
        </w:tc>
        <w:tc>
          <w:tcPr>
            <w:tcW w:w="198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向公司偿付的费用</w:t>
            </w:r>
          </w:p>
        </w:tc>
        <w:tc>
          <w:tcPr>
            <w:tcW w:w="113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偿付条件</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seniormanager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4000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5*(y-x)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3000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8*(y-x)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bl>
    <w:p w:rsidR="001047F9" w:rsidRDefault="005A1999" w:rsidP="005A1999">
      <w:pPr>
        <w:pStyle w:val="u5"/>
        <w:spacing w:before="24" w:after="24"/>
        <w:ind w:firstLine="480"/>
      </w:pPr>
      <w:r>
        <w:rPr>
          <w:rFonts w:hint="eastAsia"/>
        </w:rPr>
        <w:t>车辆使用费</w:t>
      </w:r>
      <w:r w:rsidR="003130AE">
        <w:rPr>
          <w:rFonts w:hint="eastAsia"/>
        </w:rPr>
        <w:t>对于不同等级的员工有不同的计算方法。对于每一个高级销</w:t>
      </w:r>
      <w:r w:rsidR="003130AE">
        <w:rPr>
          <w:rFonts w:hint="eastAsia"/>
        </w:rPr>
        <w:lastRenderedPageBreak/>
        <w:t>售经理和销售经理，每月有定量的公司车辆使用英里数限额（</w:t>
      </w:r>
      <w:r>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Pr>
          <w:rFonts w:hint="eastAsia"/>
        </w:rPr>
        <w:t>y</w:t>
      </w:r>
      <w:r w:rsidR="003130AE">
        <w:rPr>
          <w:rFonts w:hint="eastAsia"/>
        </w:rPr>
        <w:t>公里）没有超过限额的话，那么他不</w:t>
      </w:r>
      <w:r>
        <w:rPr>
          <w:rFonts w:hint="eastAsia"/>
        </w:rPr>
        <w:t>需要向公司偿付额外英里数费用；如果超过限额的话，那么需要根据</w:t>
      </w:r>
      <w:r w:rsidR="003130AE">
        <w:rPr>
          <w:rFonts w:hint="eastAsia"/>
        </w:rPr>
        <w:t>表</w:t>
      </w:r>
      <w:r w:rsidR="003130AE">
        <w:rPr>
          <w:rFonts w:hint="eastAsia"/>
        </w:rPr>
        <w:t>5-</w:t>
      </w:r>
      <w:r w:rsidR="002D0495">
        <w:t>7</w:t>
      </w:r>
      <w:r>
        <w:rPr>
          <w:rFonts w:hint="eastAsia"/>
        </w:rPr>
        <w:t>计算向公司偿付的额外英里数费用。</w:t>
      </w:r>
    </w:p>
    <w:p w:rsidR="003A51A5" w:rsidRDefault="003A51A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8</w:t>
      </w:r>
      <w:r>
        <w:fldChar w:fldCharType="end"/>
      </w:r>
      <w:r>
        <w:t xml:space="preserve"> </w:t>
      </w:r>
      <w:r>
        <w:t>报销</w:t>
      </w:r>
      <w:r>
        <w:rPr>
          <w:rFonts w:hint="eastAsia"/>
        </w:rPr>
        <w:t>金额</w:t>
      </w:r>
      <w:r w:rsidRPr="0065711E">
        <w:rPr>
          <w:rFonts w:hint="eastAsia"/>
        </w:rPr>
        <w:t>计算方法</w:t>
      </w:r>
    </w:p>
    <w:tbl>
      <w:tblPr>
        <w:tblStyle w:val="afff1"/>
        <w:tblW w:w="7302" w:type="dxa"/>
        <w:jc w:val="center"/>
        <w:tblLayout w:type="fixed"/>
        <w:tblLook w:val="04A0" w:firstRow="1" w:lastRow="0" w:firstColumn="1" w:lastColumn="0" w:noHBand="0" w:noVBand="1"/>
      </w:tblPr>
      <w:tblGrid>
        <w:gridCol w:w="1490"/>
        <w:gridCol w:w="2835"/>
        <w:gridCol w:w="2977"/>
      </w:tblGrid>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员工等级</w:t>
            </w:r>
          </w:p>
        </w:tc>
        <w:tc>
          <w:tcPr>
            <w:tcW w:w="2835"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机票报销条件</w:t>
            </w:r>
          </w:p>
        </w:tc>
        <w:tc>
          <w:tcPr>
            <w:tcW w:w="2977"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b/>
                <w:sz w:val="21"/>
                <w:szCs w:val="21"/>
              </w:rPr>
              <w:t>其他费用</w:t>
            </w:r>
            <w:r w:rsidRPr="0065711E">
              <w:rPr>
                <w:rFonts w:hint="eastAsia"/>
                <w:b/>
                <w:sz w:val="21"/>
                <w:szCs w:val="21"/>
                <w:lang w:bidi="ar"/>
              </w:rPr>
              <w:t>报销条件</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rPr>
            </w:pPr>
            <w:r w:rsidRPr="0065711E">
              <w:rPr>
                <w:sz w:val="21"/>
                <w:szCs w:val="21"/>
              </w:rPr>
              <w:t>seniormanager</w:t>
            </w:r>
          </w:p>
        </w:tc>
        <w:tc>
          <w:tcPr>
            <w:tcW w:w="2835"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rFonts w:hint="eastAsia"/>
                <w:sz w:val="21"/>
                <w:szCs w:val="21"/>
                <w:lang w:bidi="ar"/>
              </w:rPr>
              <w:t>NA</w:t>
            </w:r>
          </w:p>
        </w:tc>
        <w:tc>
          <w:tcPr>
            <w:tcW w:w="2977"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manager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salesamount&gt;=50000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supervisor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salesamount&gt;=80000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bl>
    <w:p w:rsidR="00A52816" w:rsidRDefault="00EA2122" w:rsidP="0065711E">
      <w:pPr>
        <w:pStyle w:val="u5"/>
        <w:spacing w:before="24" w:after="24"/>
        <w:ind w:firstLine="480"/>
      </w:pPr>
      <w:r>
        <w:rPr>
          <w:lang w:bidi="ar"/>
        </w:rPr>
        <w:t>报销</w:t>
      </w:r>
      <w:r>
        <w:rPr>
          <w:rFonts w:hint="eastAsia"/>
          <w:lang w:bidi="ar"/>
        </w:rPr>
        <w:t>金额</w:t>
      </w:r>
      <w:r>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w:t>
      </w:r>
      <w:r w:rsidR="001510CB">
        <w:rPr>
          <w:rFonts w:hint="eastAsia"/>
        </w:rPr>
        <w:t>享受</w:t>
      </w:r>
      <w:r w:rsidR="00526FD4">
        <w:t>其他费用报销</w:t>
      </w:r>
      <w:r w:rsidR="00A52816">
        <w:rPr>
          <w:rFonts w:hint="eastAsia"/>
        </w:rPr>
        <w:t>。</w:t>
      </w:r>
    </w:p>
    <w:p w:rsidR="002D0495" w:rsidRPr="0065711E" w:rsidRDefault="002D049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A435D">
        <w:rPr>
          <w:noProof/>
        </w:rPr>
        <w:t>9</w:t>
      </w:r>
      <w:r>
        <w:fldChar w:fldCharType="end"/>
      </w:r>
      <w:r>
        <w:t xml:space="preserve"> </w:t>
      </w:r>
      <w:r>
        <w:rPr>
          <w:rFonts w:hint="eastAsia"/>
        </w:rPr>
        <w:t>总金额</w:t>
      </w:r>
      <w:r w:rsidRPr="003148B0">
        <w:rPr>
          <w:rFonts w:hint="eastAsia"/>
        </w:rPr>
        <w:t>计算</w:t>
      </w:r>
      <w:r w:rsidRPr="0065711E">
        <w:rPr>
          <w:rFonts w:hint="eastAsia"/>
        </w:rPr>
        <w:t>方法</w:t>
      </w:r>
    </w:p>
    <w:tbl>
      <w:tblPr>
        <w:tblStyle w:val="afff1"/>
        <w:tblW w:w="0" w:type="auto"/>
        <w:jc w:val="center"/>
        <w:tblLook w:val="04A0" w:firstRow="1" w:lastRow="0" w:firstColumn="1" w:lastColumn="0" w:noHBand="0" w:noVBand="1"/>
      </w:tblPr>
      <w:tblGrid>
        <w:gridCol w:w="2408"/>
        <w:gridCol w:w="3255"/>
      </w:tblGrid>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员工</w:t>
            </w:r>
            <w:r w:rsidRPr="0065711E">
              <w:rPr>
                <w:b/>
                <w:sz w:val="21"/>
                <w:szCs w:val="21"/>
              </w:rPr>
              <w:t>等级</w:t>
            </w:r>
          </w:p>
        </w:tc>
        <w:tc>
          <w:tcPr>
            <w:tcW w:w="3255"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计算</w:t>
            </w:r>
            <w:r w:rsidRPr="0065711E">
              <w:rPr>
                <w:b/>
                <w:sz w:val="21"/>
                <w:szCs w:val="21"/>
              </w:rPr>
              <w:t>方法</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seniormanager</w:t>
            </w:r>
            <w:r w:rsidRPr="0065711E">
              <w:rPr>
                <w:rFonts w:hint="eastAsia"/>
                <w:sz w:val="21"/>
                <w:szCs w:val="21"/>
              </w:rPr>
              <w:t>、</w:t>
            </w:r>
            <w:r w:rsidRPr="0065711E">
              <w:rPr>
                <w:sz w:val="21"/>
                <w:szCs w:val="21"/>
              </w:rPr>
              <w:t>manager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r w:rsidRPr="0065711E">
              <w:rPr>
                <w:sz w:val="21"/>
                <w:szCs w:val="21"/>
              </w:rPr>
              <w:t xml:space="preserve">- </w:t>
            </w:r>
            <w:r w:rsidRPr="0065711E">
              <w:rPr>
                <w:rFonts w:hint="eastAsia"/>
                <w:sz w:val="21"/>
                <w:szCs w:val="21"/>
              </w:rPr>
              <w:t>车辆使用</w:t>
            </w:r>
            <w:r w:rsidRPr="0065711E">
              <w:rPr>
                <w:sz w:val="21"/>
                <w:szCs w:val="21"/>
              </w:rPr>
              <w:t>费</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supervisor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p>
        </w:tc>
      </w:tr>
    </w:tbl>
    <w:p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C74B52">
        <w:rPr>
          <w:lang w:bidi="ar"/>
        </w:rPr>
        <w:t>（</w:t>
      </w:r>
      <w:r w:rsidRPr="00C74B52">
        <w:rPr>
          <w:rFonts w:hint="eastAsia"/>
          <w:lang w:bidi="ar"/>
        </w:rPr>
        <w:t>表</w:t>
      </w:r>
      <w:r w:rsidRPr="00C74B52">
        <w:rPr>
          <w:rFonts w:hint="eastAsia"/>
          <w:lang w:bidi="ar"/>
        </w:rPr>
        <w:t>5</w:t>
      </w:r>
      <w:r w:rsidRPr="00C74B52">
        <w:rPr>
          <w:lang w:bidi="ar"/>
        </w:rPr>
        <w:t>-4</w:t>
      </w:r>
      <w:r w:rsidRPr="00C74B52">
        <w:rPr>
          <w:rFonts w:hint="eastAsia"/>
          <w:lang w:bidi="ar"/>
        </w:rPr>
        <w:t>、</w:t>
      </w:r>
      <w:r w:rsidRPr="00C74B52">
        <w:rPr>
          <w:rFonts w:hint="eastAsia"/>
          <w:lang w:bidi="ar"/>
        </w:rPr>
        <w:t>5</w:t>
      </w:r>
      <w:r w:rsidRPr="00C74B52">
        <w:rPr>
          <w:lang w:bidi="ar"/>
        </w:rPr>
        <w:t>-5</w:t>
      </w:r>
      <w:r w:rsidRPr="00C74B52">
        <w:rPr>
          <w:rFonts w:hint="eastAsia"/>
          <w:lang w:bidi="ar"/>
        </w:rPr>
        <w:t>、</w:t>
      </w:r>
      <w:r w:rsidRPr="00C74B52">
        <w:rPr>
          <w:rFonts w:hint="eastAsia"/>
          <w:lang w:bidi="ar"/>
        </w:rPr>
        <w:t>5</w:t>
      </w:r>
      <w:r w:rsidRPr="00C74B52">
        <w:rPr>
          <w:lang w:bidi="ar"/>
        </w:rPr>
        <w:t>-6</w:t>
      </w:r>
      <w:r w:rsidRPr="00C74B52">
        <w:rPr>
          <w:rFonts w:hint="eastAsia"/>
          <w:lang w:bidi="ar"/>
        </w:rPr>
        <w:t>中</w:t>
      </w:r>
      <w:r w:rsidRPr="00C74B52">
        <w:rPr>
          <w:lang w:bidi="ar"/>
        </w:rPr>
        <w:t>约束）</w:t>
      </w:r>
      <w:r w:rsidRPr="00C74B52">
        <w:rPr>
          <w:rFonts w:hint="eastAsia"/>
          <w:lang w:bidi="ar"/>
        </w:rPr>
        <w:t>、</w:t>
      </w:r>
      <w:r>
        <w:rPr>
          <w:rFonts w:hint="eastAsia"/>
          <w:b/>
          <w:lang w:bidi="ar"/>
        </w:rPr>
        <w:t>调用</w:t>
      </w:r>
      <w:r w:rsidRPr="006C4DEB">
        <w:rPr>
          <w:b/>
          <w:lang w:bidi="ar"/>
        </w:rPr>
        <w:t>约束</w:t>
      </w:r>
      <w:r w:rsidRPr="00C74B52">
        <w:rPr>
          <w:lang w:bidi="ar"/>
        </w:rPr>
        <w:t>（总金额计算</w:t>
      </w:r>
      <w:r w:rsidRPr="00C74B52">
        <w:rPr>
          <w:rFonts w:hint="eastAsia"/>
          <w:lang w:bidi="ar"/>
        </w:rPr>
        <w:t>操作</w:t>
      </w:r>
      <w:r w:rsidRPr="00C74B52">
        <w:rPr>
          <w:lang w:bidi="ar"/>
        </w:rPr>
        <w:t>调用</w:t>
      </w:r>
      <w:r w:rsidRPr="00C74B52">
        <w:rPr>
          <w:rFonts w:hint="eastAsia"/>
        </w:rPr>
        <w:t>车辆使用</w:t>
      </w:r>
      <w:r w:rsidRPr="00C74B52">
        <w:t>费计算</w:t>
      </w:r>
      <w:r w:rsidRPr="00C74B52">
        <w:rPr>
          <w:rFonts w:hint="eastAsia"/>
        </w:rPr>
        <w:t>操作及</w:t>
      </w:r>
      <w:r w:rsidRPr="00C74B52">
        <w:rPr>
          <w:rFonts w:hint="eastAsia"/>
          <w:lang w:bidi="ar"/>
        </w:rPr>
        <w:t>机票</w:t>
      </w:r>
      <w:r w:rsidRPr="00C74B52">
        <w:rPr>
          <w:lang w:bidi="ar"/>
        </w:rPr>
        <w:t>报销</w:t>
      </w:r>
      <w:r w:rsidRPr="00C74B52">
        <w:rPr>
          <w:rFonts w:hint="eastAsia"/>
          <w:lang w:bidi="ar"/>
        </w:rPr>
        <w:t>操作</w:t>
      </w:r>
      <w:r w:rsidR="002A0AF3" w:rsidRPr="00C74B52">
        <w:rPr>
          <w:rFonts w:hint="eastAsia"/>
          <w:lang w:bidi="ar"/>
        </w:rPr>
        <w:t>完成目标</w:t>
      </w:r>
      <w:r w:rsidR="002A0AF3" w:rsidRPr="00C74B52">
        <w:rPr>
          <w:lang w:bidi="ar"/>
        </w:rPr>
        <w:t>功能</w:t>
      </w:r>
      <w:r w:rsidRPr="00C74B52">
        <w:rPr>
          <w:lang w:bidi="ar"/>
        </w:rPr>
        <w:t>）</w:t>
      </w:r>
      <w:r w:rsidRPr="00C74B52">
        <w:rPr>
          <w:rFonts w:hint="eastAsia"/>
          <w:lang w:bidi="ar"/>
        </w:rPr>
        <w:t>及</w:t>
      </w:r>
      <w:r>
        <w:rPr>
          <w:rFonts w:hint="eastAsia"/>
          <w:b/>
          <w:lang w:bidi="ar"/>
        </w:rPr>
        <w:t>区域约束</w:t>
      </w:r>
      <w:r w:rsidRPr="00C74B52">
        <w:rPr>
          <w:lang w:bidi="ar"/>
        </w:rPr>
        <w:t>（</w:t>
      </w:r>
      <w:r w:rsidR="006F42DC" w:rsidRPr="00C74B52">
        <w:rPr>
          <w:rFonts w:hint="eastAsia"/>
        </w:rPr>
        <w:t>车辆使用</w:t>
      </w:r>
      <w:r w:rsidR="006F42DC" w:rsidRPr="00C74B52">
        <w:t>费计算</w:t>
      </w:r>
      <w:r w:rsidR="009F4DCD" w:rsidRPr="00C74B52">
        <w:rPr>
          <w:rFonts w:hint="eastAsia"/>
        </w:rPr>
        <w:t>操作</w:t>
      </w:r>
      <w:r w:rsidR="009F4DCD" w:rsidRPr="00C74B52">
        <w:t>及</w:t>
      </w:r>
      <w:r w:rsidR="006F42DC" w:rsidRPr="00C74B52">
        <w:rPr>
          <w:rFonts w:hint="eastAsia"/>
          <w:lang w:bidi="ar"/>
        </w:rPr>
        <w:t>机票</w:t>
      </w:r>
      <w:r w:rsidR="006F42DC" w:rsidRPr="00C74B52">
        <w:rPr>
          <w:lang w:bidi="ar"/>
        </w:rPr>
        <w:t>报销</w:t>
      </w:r>
      <w:r w:rsidR="009F4DCD" w:rsidRPr="00C74B52">
        <w:rPr>
          <w:rFonts w:hint="eastAsia"/>
        </w:rPr>
        <w:t>操作</w:t>
      </w:r>
      <w:r w:rsidR="0043009C" w:rsidRPr="00C74B52">
        <w:rPr>
          <w:rFonts w:hint="eastAsia"/>
        </w:rPr>
        <w:t>仅</w:t>
      </w:r>
      <w:r w:rsidR="0043009C" w:rsidRPr="00C74B52">
        <w:t>针对公司内部系统提供</w:t>
      </w:r>
      <w:r w:rsidRPr="00C74B52">
        <w:rPr>
          <w:lang w:bidi="ar"/>
        </w:rPr>
        <w:t>）</w:t>
      </w:r>
      <w:r w:rsidRPr="00C74B52">
        <w:rPr>
          <w:rFonts w:hint="eastAsia"/>
          <w:lang w:bidi="ar"/>
        </w:rPr>
        <w:t>。</w:t>
      </w:r>
    </w:p>
    <w:p w:rsidR="00910655" w:rsidRPr="00FF6AD4" w:rsidRDefault="00C32952" w:rsidP="00CE53DD">
      <w:pPr>
        <w:pStyle w:val="u5"/>
        <w:spacing w:before="24" w:after="24"/>
        <w:ind w:firstLine="480"/>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r w:rsidR="00337C25" w:rsidRPr="0062515C">
        <w:rPr>
          <w:rFonts w:hint="eastAsia"/>
          <w:b/>
          <w:lang w:bidi="ar"/>
        </w:rPr>
        <w:t>实验</w:t>
      </w:r>
      <w:r w:rsidR="00CE53DD">
        <w:rPr>
          <w:rFonts w:hint="eastAsia"/>
          <w:b/>
          <w:lang w:bidi="ar"/>
        </w:rPr>
        <w:t>环境</w:t>
      </w:r>
      <w:r w:rsidR="00337C25" w:rsidRPr="0062515C">
        <w:rPr>
          <w:rFonts w:hint="eastAsia"/>
          <w:b/>
          <w:lang w:bidi="ar"/>
        </w:rPr>
        <w:t>IP</w:t>
      </w:r>
      <w:r w:rsidR="00337C25" w:rsidRPr="0062515C">
        <w:rPr>
          <w:rFonts w:hint="eastAsia"/>
          <w:b/>
          <w:lang w:bidi="ar"/>
        </w:rPr>
        <w:t>地址</w:t>
      </w:r>
      <w:r w:rsidR="00B320AB">
        <w:rPr>
          <w:rFonts w:hint="eastAsia"/>
          <w:b/>
          <w:lang w:bidi="ar"/>
        </w:rPr>
        <w:t>不</w:t>
      </w:r>
      <w:r w:rsidR="00337C25" w:rsidRPr="0062515C">
        <w:rPr>
          <w:rFonts w:hint="eastAsia"/>
          <w:b/>
          <w:lang w:bidi="ar"/>
        </w:rPr>
        <w:t>符合</w:t>
      </w:r>
      <w:r w:rsidR="00337C25" w:rsidRPr="0062515C">
        <w:rPr>
          <w:rFonts w:hint="eastAsia"/>
          <w:b/>
          <w:lang w:bidi="ar"/>
        </w:rPr>
        <w:t>EXP1</w:t>
      </w:r>
      <w:r w:rsidR="00337C25" w:rsidRPr="0062515C">
        <w:rPr>
          <w:rFonts w:hint="eastAsia"/>
          <w:b/>
          <w:lang w:bidi="ar"/>
        </w:rPr>
        <w:t>区域约束，</w:t>
      </w:r>
      <w:r w:rsidR="00337C25" w:rsidRPr="0062515C">
        <w:rPr>
          <w:b/>
          <w:lang w:bidi="ar"/>
        </w:rPr>
        <w:t>但</w:t>
      </w:r>
      <w:r w:rsidR="00337C25" w:rsidRPr="0062515C">
        <w:rPr>
          <w:rFonts w:hint="eastAsia"/>
          <w:b/>
          <w:lang w:bidi="ar"/>
        </w:rPr>
        <w:t>符合</w:t>
      </w:r>
      <w:r w:rsidR="00337C25" w:rsidRPr="0062515C">
        <w:rPr>
          <w:rFonts w:hint="eastAsia"/>
          <w:b/>
          <w:lang w:bidi="ar"/>
        </w:rPr>
        <w:t>EXP2</w:t>
      </w:r>
      <w:r w:rsidR="00337C25" w:rsidRPr="0062515C">
        <w:rPr>
          <w:rFonts w:hint="eastAsia"/>
          <w:b/>
          <w:lang w:bidi="ar"/>
        </w:rPr>
        <w:t>区域</w:t>
      </w:r>
      <w:r w:rsidR="00337C25" w:rsidRPr="0062515C">
        <w:rPr>
          <w:b/>
          <w:lang w:bidi="ar"/>
        </w:rPr>
        <w:t>约束。</w:t>
      </w:r>
    </w:p>
    <w:p w:rsidR="006F42DC" w:rsidRPr="006F42DC" w:rsidRDefault="0069507A" w:rsidP="006F42DC">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hint="eastAsia"/>
          <w:kern w:val="2"/>
          <w:szCs w:val="20"/>
          <w:lang w:bidi="ar"/>
        </w:rPr>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DA435D">
        <w:rPr>
          <w:noProof/>
        </w:rPr>
        <w:t>10</w:t>
      </w:r>
      <w:r w:rsidRPr="004E7C03">
        <w:fldChar w:fldCharType="end"/>
      </w:r>
      <w:r w:rsidRPr="004E7C03">
        <w:rPr>
          <w:rFonts w:hint="eastAsia"/>
        </w:rPr>
        <w:t>实例程序基本信息</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8"/>
        <w:gridCol w:w="3969"/>
      </w:tblGrid>
      <w:tr w:rsidR="00B51595" w:rsidRPr="004E7C03" w:rsidTr="0065711E">
        <w:trPr>
          <w:trHeight w:val="90"/>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B51595">
              <w:rPr>
                <w:b/>
                <w:kern w:val="0"/>
                <w:szCs w:val="21"/>
                <w:lang w:bidi="ar"/>
              </w:rPr>
              <w:t>Contained constraints</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B5A0E" w:rsidRDefault="0008459D" w:rsidP="0065711E">
            <w:pPr>
              <w:jc w:val="center"/>
              <w:rPr>
                <w:kern w:val="0"/>
                <w:szCs w:val="21"/>
              </w:rPr>
            </w:pPr>
            <w:r w:rsidRPr="0008459D">
              <w:rPr>
                <w:kern w:val="0"/>
                <w:szCs w:val="21"/>
              </w:rPr>
              <w:t>paraRestriction Constraint</w:t>
            </w:r>
          </w:p>
          <w:p w:rsidR="0008459D" w:rsidRPr="00BB5A0E" w:rsidRDefault="0008459D" w:rsidP="0065711E">
            <w:pPr>
              <w:jc w:val="center"/>
              <w:rPr>
                <w:kern w:val="0"/>
                <w:szCs w:val="21"/>
              </w:rPr>
            </w:pPr>
            <w:r w:rsidRPr="00131006">
              <w:t>paraRelation Constraint</w:t>
            </w:r>
          </w:p>
          <w:p w:rsidR="0008459D" w:rsidRDefault="0008459D" w:rsidP="0065711E">
            <w:pPr>
              <w:jc w:val="center"/>
              <w:rPr>
                <w:kern w:val="0"/>
                <w:szCs w:val="21"/>
              </w:rPr>
            </w:pPr>
            <w:r w:rsidRPr="0008459D">
              <w:rPr>
                <w:kern w:val="0"/>
                <w:szCs w:val="21"/>
              </w:rPr>
              <w:t>preOp Constraint</w:t>
            </w:r>
          </w:p>
          <w:p w:rsidR="0008459D" w:rsidRPr="004E7C03" w:rsidRDefault="0008459D" w:rsidP="0065711E">
            <w:pPr>
              <w:jc w:val="center"/>
              <w:rPr>
                <w:kern w:val="0"/>
                <w:szCs w:val="21"/>
              </w:rPr>
            </w:pPr>
            <w:r w:rsidRPr="0008459D">
              <w:rPr>
                <w:kern w:val="0"/>
                <w:szCs w:val="21"/>
              </w:rPr>
              <w:t>Iteration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Pr="0008459D" w:rsidRDefault="0008459D" w:rsidP="0065711E">
            <w:pPr>
              <w:jc w:val="center"/>
              <w:rPr>
                <w:kern w:val="0"/>
                <w:szCs w:val="21"/>
              </w:rPr>
            </w:pPr>
            <w:r w:rsidRPr="0008459D">
              <w:rPr>
                <w:kern w:val="0"/>
                <w:szCs w:val="21"/>
              </w:rPr>
              <w:t>paraRestriction Constraint</w:t>
            </w:r>
          </w:p>
          <w:p w:rsidR="0008459D" w:rsidRDefault="0008459D" w:rsidP="0065711E">
            <w:pPr>
              <w:jc w:val="center"/>
              <w:rPr>
                <w:kern w:val="0"/>
                <w:szCs w:val="21"/>
              </w:rPr>
            </w:pPr>
            <w:r w:rsidRPr="0008459D">
              <w:rPr>
                <w:kern w:val="0"/>
                <w:szCs w:val="21"/>
              </w:rPr>
              <w:lastRenderedPageBreak/>
              <w:t>preOp Constraint</w:t>
            </w:r>
          </w:p>
          <w:p w:rsidR="00B51595" w:rsidRDefault="0008459D" w:rsidP="0065711E">
            <w:pPr>
              <w:jc w:val="center"/>
              <w:rPr>
                <w:kern w:val="0"/>
                <w:szCs w:val="21"/>
              </w:rPr>
            </w:pPr>
            <w:r w:rsidRPr="0008459D">
              <w:rPr>
                <w:kern w:val="0"/>
                <w:szCs w:val="21"/>
              </w:rPr>
              <w:t>Iteration Constraint</w:t>
            </w:r>
          </w:p>
          <w:p w:rsidR="0008459D" w:rsidRPr="004E7C03" w:rsidRDefault="0008459D" w:rsidP="0065711E">
            <w:pPr>
              <w:jc w:val="center"/>
              <w:rPr>
                <w:kern w:val="0"/>
                <w:szCs w:val="21"/>
              </w:rPr>
            </w:pPr>
            <w:r w:rsidRPr="0008459D">
              <w:rPr>
                <w:kern w:val="0"/>
                <w:szCs w:val="21"/>
              </w:rPr>
              <w:t>eTime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lastRenderedPageBreak/>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B320AB" w:rsidRDefault="00B320AB" w:rsidP="0065711E">
            <w:pPr>
              <w:jc w:val="center"/>
            </w:pPr>
            <w:r w:rsidRPr="0008459D">
              <w:t>invokeOp Constraint</w:t>
            </w:r>
          </w:p>
          <w:p w:rsidR="00B320AB" w:rsidRPr="003F72C2" w:rsidRDefault="00B320AB" w:rsidP="0065711E">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45047C" w:rsidRPr="004E7C03" w:rsidRDefault="0045047C" w:rsidP="0065711E">
            <w:pPr>
              <w:jc w:val="center"/>
              <w:rPr>
                <w:kern w:val="0"/>
                <w:szCs w:val="21"/>
              </w:rPr>
            </w:pPr>
            <w:r w:rsidRPr="0008459D">
              <w:t>invokeOp Constraint</w:t>
            </w:r>
          </w:p>
        </w:tc>
      </w:tr>
    </w:tbl>
    <w:p w:rsidR="001310C4" w:rsidRDefault="001310C4" w:rsidP="00787382">
      <w:pPr>
        <w:pStyle w:val="u2"/>
      </w:pPr>
      <w:bookmarkStart w:id="56" w:name="_Toc498465863"/>
      <w:r w:rsidRPr="001310C4">
        <w:rPr>
          <w:rFonts w:hint="eastAsia"/>
        </w:rPr>
        <w:t>研究</w:t>
      </w:r>
      <w:r w:rsidRPr="001310C4">
        <w:t>问题</w:t>
      </w:r>
      <w:bookmarkEnd w:id="56"/>
    </w:p>
    <w:p w:rsidR="001310C4" w:rsidRDefault="001310C4" w:rsidP="001310C4">
      <w:pPr>
        <w:pStyle w:val="u5"/>
        <w:spacing w:before="24" w:after="24"/>
        <w:ind w:firstLine="480"/>
      </w:pPr>
      <w:r>
        <w:rPr>
          <w:rFonts w:hint="eastAsia"/>
        </w:rPr>
        <w:t>本章</w:t>
      </w:r>
      <w:r>
        <w:t>实验将围绕以下</w:t>
      </w:r>
      <w:r>
        <w:rPr>
          <w:rFonts w:hint="eastAsia"/>
        </w:rPr>
        <w:t>三个</w:t>
      </w:r>
      <w:r>
        <w:t>问题展开讨论</w:t>
      </w:r>
    </w:p>
    <w:p w:rsidR="001310C4" w:rsidRDefault="00CD5CFF" w:rsidP="00136D40">
      <w:pPr>
        <w:pStyle w:val="u5"/>
        <w:numPr>
          <w:ilvl w:val="0"/>
          <w:numId w:val="71"/>
        </w:numPr>
        <w:spacing w:before="24" w:after="24"/>
        <w:ind w:firstLineChars="0"/>
      </w:pPr>
      <w:r>
        <w:rPr>
          <w:rFonts w:hint="eastAsia"/>
          <w:lang w:bidi="ar"/>
        </w:rPr>
        <w:t>验证扩展</w:t>
      </w:r>
      <w:r>
        <w:rPr>
          <w:rFonts w:hint="eastAsia"/>
          <w:lang w:bidi="ar"/>
        </w:rPr>
        <w:t>WSDL</w:t>
      </w:r>
      <w:r>
        <w:rPr>
          <w:rFonts w:hint="eastAsia"/>
          <w:lang w:bidi="ar"/>
        </w:rPr>
        <w:t>对于</w:t>
      </w:r>
      <w:r>
        <w:rPr>
          <w:lang w:bidi="ar"/>
        </w:rPr>
        <w:t>服务行为的</w:t>
      </w:r>
      <w:r>
        <w:rPr>
          <w:rFonts w:hint="eastAsia"/>
          <w:lang w:bidi="ar"/>
        </w:rPr>
        <w:t>表达</w:t>
      </w:r>
      <w:r>
        <w:rPr>
          <w:lang w:bidi="ar"/>
        </w:rPr>
        <w:t>能力以及</w:t>
      </w:r>
      <w:r w:rsidRPr="00CD5CFF">
        <w:rPr>
          <w:rFonts w:hint="eastAsia"/>
          <w:lang w:bidi="ar"/>
        </w:rPr>
        <w:t>基于扩展</w:t>
      </w:r>
      <w:r w:rsidRPr="00CD5CFF">
        <w:rPr>
          <w:rFonts w:hint="eastAsia"/>
          <w:lang w:bidi="ar"/>
        </w:rPr>
        <w:t>WSDL</w:t>
      </w:r>
      <w:r w:rsidRPr="00CD5CFF">
        <w:rPr>
          <w:rFonts w:hint="eastAsia"/>
          <w:lang w:bidi="ar"/>
        </w:rPr>
        <w:t>的服务行为模型生成技术</w:t>
      </w:r>
      <w:r>
        <w:rPr>
          <w:rFonts w:hint="eastAsia"/>
          <w:lang w:bidi="ar"/>
        </w:rPr>
        <w:t>是否</w:t>
      </w:r>
      <w:r>
        <w:rPr>
          <w:lang w:bidi="ar"/>
        </w:rPr>
        <w:t>能够正确生成服务行为模型</w:t>
      </w:r>
      <w:r>
        <w:rPr>
          <w:rFonts w:hint="eastAsia"/>
          <w:lang w:bidi="ar"/>
        </w:rPr>
        <w:t>；</w:t>
      </w:r>
    </w:p>
    <w:p w:rsidR="00CD5CFF" w:rsidRDefault="00A015AC" w:rsidP="00136D40">
      <w:pPr>
        <w:pStyle w:val="u5"/>
        <w:numPr>
          <w:ilvl w:val="0"/>
          <w:numId w:val="71"/>
        </w:numPr>
        <w:spacing w:before="24" w:after="24"/>
        <w:ind w:firstLineChars="0"/>
      </w:pPr>
      <w:r>
        <w:rPr>
          <w:rFonts w:hint="eastAsia"/>
        </w:rPr>
        <w:t>验证</w:t>
      </w:r>
      <w:r w:rsidRPr="00A015AC">
        <w:rPr>
          <w:rFonts w:hint="eastAsia"/>
        </w:rPr>
        <w:t>行为模型驱动的</w:t>
      </w:r>
      <w:r w:rsidRPr="00A015AC">
        <w:rPr>
          <w:rFonts w:hint="eastAsia"/>
        </w:rPr>
        <w:t>Web</w:t>
      </w:r>
      <w:r w:rsidRPr="00A015AC">
        <w:rPr>
          <w:rFonts w:hint="eastAsia"/>
        </w:rPr>
        <w:t>服务组合测试用例生成技术</w:t>
      </w:r>
      <w:r w:rsidR="00726852">
        <w:rPr>
          <w:rFonts w:hint="eastAsia"/>
        </w:rPr>
        <w:t>的</w:t>
      </w:r>
      <w:r w:rsidR="00726852">
        <w:t>可行性，</w:t>
      </w:r>
      <w:r w:rsidR="00726852">
        <w:rPr>
          <w:rFonts w:hint="eastAsia"/>
        </w:rPr>
        <w:t>即</w:t>
      </w:r>
      <w:r>
        <w:rPr>
          <w:rFonts w:hint="eastAsia"/>
        </w:rPr>
        <w:t>能否</w:t>
      </w:r>
      <w:r w:rsidR="00742039">
        <w:rPr>
          <w:rFonts w:hint="eastAsia"/>
        </w:rPr>
        <w:t>监听服务</w:t>
      </w:r>
      <w:r w:rsidR="00742039">
        <w:t>调用错误</w:t>
      </w:r>
      <w:r w:rsidR="00742039">
        <w:rPr>
          <w:rFonts w:hint="eastAsia"/>
        </w:rPr>
        <w:t>并</w:t>
      </w:r>
      <w:r w:rsidR="00742039">
        <w:t>正确报告</w:t>
      </w:r>
      <w:r w:rsidR="00F65211">
        <w:rPr>
          <w:rFonts w:hint="eastAsia"/>
        </w:rPr>
        <w:t>违反</w:t>
      </w:r>
      <w:r w:rsidR="00F65211">
        <w:t>约束</w:t>
      </w:r>
      <w:r w:rsidR="00F65211">
        <w:rPr>
          <w:rFonts w:hint="eastAsia"/>
        </w:rPr>
        <w:t>；</w:t>
      </w:r>
    </w:p>
    <w:p w:rsidR="005A3851" w:rsidRPr="004E7C03" w:rsidRDefault="00734148" w:rsidP="00C74B52">
      <w:pPr>
        <w:pStyle w:val="u5"/>
        <w:numPr>
          <w:ilvl w:val="0"/>
          <w:numId w:val="71"/>
        </w:numPr>
        <w:spacing w:before="24" w:after="24"/>
        <w:ind w:firstLineChars="0"/>
      </w:pPr>
      <w:r>
        <w:rPr>
          <w:rFonts w:hint="eastAsia"/>
        </w:rPr>
        <w:t>针对</w:t>
      </w:r>
      <w:r w:rsidR="00742039">
        <w:rPr>
          <w:rFonts w:hint="eastAsia"/>
        </w:rPr>
        <w:t>不同覆盖</w:t>
      </w:r>
      <w:r w:rsidR="00726852">
        <w:rPr>
          <w:rFonts w:hint="eastAsia"/>
        </w:rPr>
        <w:t>准则</w:t>
      </w:r>
      <w:r>
        <w:rPr>
          <w:rFonts w:hint="eastAsia"/>
        </w:rPr>
        <w:t>进行性能评估</w:t>
      </w:r>
      <w:r>
        <w:t>，重点关注不同覆盖准则</w:t>
      </w:r>
      <w:r>
        <w:rPr>
          <w:rFonts w:hint="eastAsia"/>
        </w:rPr>
        <w:t>测试用例</w:t>
      </w:r>
      <w:r>
        <w:t>生成</w:t>
      </w:r>
      <w:r>
        <w:rPr>
          <w:rFonts w:hint="eastAsia"/>
        </w:rPr>
        <w:t>的</w:t>
      </w:r>
      <w:r>
        <w:t>时间</w:t>
      </w:r>
      <w:r>
        <w:rPr>
          <w:rFonts w:hint="eastAsia"/>
        </w:rPr>
        <w:t>、</w:t>
      </w:r>
      <w:r w:rsidRPr="00734148">
        <w:rPr>
          <w:rFonts w:hint="eastAsia"/>
        </w:rPr>
        <w:t>服务调用过程中违反服务行为约束的</w:t>
      </w:r>
      <w:r w:rsidR="00F30C9E" w:rsidRPr="00734148">
        <w:rPr>
          <w:rFonts w:hint="eastAsia"/>
        </w:rPr>
        <w:t>检测</w:t>
      </w:r>
      <w:r w:rsidRPr="00734148">
        <w:rPr>
          <w:rFonts w:hint="eastAsia"/>
        </w:rPr>
        <w:t>情况</w:t>
      </w:r>
      <w:r>
        <w:rPr>
          <w:rFonts w:hint="eastAsia"/>
        </w:rPr>
        <w:t>。</w:t>
      </w:r>
    </w:p>
    <w:p w:rsidR="005A3851" w:rsidRPr="004E7C03" w:rsidRDefault="0069507A" w:rsidP="00EF428B">
      <w:pPr>
        <w:pStyle w:val="u2"/>
      </w:pPr>
      <w:bookmarkStart w:id="57" w:name="_Toc466487190"/>
      <w:bookmarkStart w:id="58" w:name="_Toc498465864"/>
      <w:r w:rsidRPr="004E7C03">
        <w:rPr>
          <w:rFonts w:hint="eastAsia"/>
        </w:rPr>
        <w:t>实例</w:t>
      </w:r>
      <w:bookmarkEnd w:id="57"/>
      <w:r w:rsidR="001310C4">
        <w:rPr>
          <w:rFonts w:hint="eastAsia"/>
        </w:rPr>
        <w:t>设计</w:t>
      </w:r>
      <w:bookmarkStart w:id="59" w:name="_GoBack"/>
      <w:bookmarkEnd w:id="58"/>
      <w:bookmarkEnd w:id="59"/>
    </w:p>
    <w:p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rsidR="00F66098" w:rsidRPr="00390584" w:rsidRDefault="00390584"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kern w:val="2"/>
          <w:szCs w:val="20"/>
          <w:lang w:bidi="ar"/>
        </w:rPr>
      </w:pPr>
      <w:r>
        <w:rPr>
          <w:rFonts w:ascii="Times New Roman" w:hAnsi="Times New Roman" w:cs="宋体" w:hint="eastAsia"/>
          <w:b/>
          <w:kern w:val="2"/>
          <w:szCs w:val="20"/>
          <w:lang w:bidi="ar"/>
        </w:rPr>
        <w:t>服务</w:t>
      </w:r>
      <w:r>
        <w:rPr>
          <w:rFonts w:ascii="Times New Roman" w:hAnsi="Times New Roman" w:cs="宋体"/>
          <w:b/>
          <w:kern w:val="2"/>
          <w:szCs w:val="20"/>
          <w:lang w:bidi="ar"/>
        </w:rPr>
        <w:t>行为分析与</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扩展</w:t>
      </w:r>
      <w:r>
        <w:rPr>
          <w:rFonts w:ascii="Times New Roman" w:hAnsi="Times New Roman" w:cs="宋体"/>
          <w:b/>
          <w:kern w:val="2"/>
          <w:szCs w:val="20"/>
          <w:lang w:bidi="ar"/>
        </w:rPr>
        <w:t>：</w:t>
      </w:r>
      <w:r w:rsidR="002B456A" w:rsidRPr="002B456A">
        <w:rPr>
          <w:rFonts w:ascii="Times New Roman" w:hAnsi="Times New Roman" w:cs="宋体" w:hint="eastAsia"/>
          <w:kern w:val="2"/>
          <w:szCs w:val="20"/>
          <w:lang w:bidi="ar"/>
        </w:rPr>
        <w:t>通过</w:t>
      </w:r>
      <w:r w:rsidR="002B456A">
        <w:rPr>
          <w:rFonts w:ascii="Times New Roman" w:hAnsi="Times New Roman" w:cs="宋体" w:hint="eastAsia"/>
          <w:kern w:val="2"/>
          <w:szCs w:val="20"/>
          <w:lang w:bidi="ar"/>
        </w:rPr>
        <w:t>扩展</w:t>
      </w:r>
      <w:r w:rsidR="002B456A">
        <w:rPr>
          <w:rFonts w:ascii="Times New Roman" w:hAnsi="Times New Roman" w:cs="宋体" w:hint="eastAsia"/>
          <w:kern w:val="2"/>
          <w:szCs w:val="20"/>
          <w:lang w:bidi="ar"/>
        </w:rPr>
        <w:t>WSDL</w:t>
      </w:r>
      <w:r w:rsidR="002B456A">
        <w:rPr>
          <w:rFonts w:ascii="Times New Roman" w:hAnsi="Times New Roman" w:cs="宋体" w:hint="eastAsia"/>
          <w:kern w:val="2"/>
          <w:szCs w:val="20"/>
          <w:lang w:bidi="ar"/>
        </w:rPr>
        <w:t>描述</w:t>
      </w:r>
      <w:r w:rsidR="002B456A">
        <w:rPr>
          <w:rFonts w:ascii="Times New Roman" w:hAnsi="Times New Roman" w:cs="宋体"/>
          <w:kern w:val="2"/>
          <w:szCs w:val="20"/>
          <w:lang w:bidi="ar"/>
        </w:rPr>
        <w:t>服务行为约束</w:t>
      </w:r>
      <w:r w:rsidR="007F4217">
        <w:rPr>
          <w:rFonts w:ascii="Times New Roman" w:hAnsi="Times New Roman" w:cs="宋体" w:hint="eastAsia"/>
          <w:kern w:val="2"/>
          <w:szCs w:val="20"/>
          <w:lang w:bidi="ar"/>
        </w:rPr>
        <w:t>并验证</w:t>
      </w:r>
      <w:r w:rsidR="007F4217">
        <w:rPr>
          <w:rFonts w:ascii="Times New Roman" w:hAnsi="Times New Roman" w:cs="宋体"/>
          <w:kern w:val="2"/>
          <w:szCs w:val="20"/>
          <w:lang w:bidi="ar"/>
        </w:rPr>
        <w:t>带有行为约束信息的</w:t>
      </w:r>
      <w:r w:rsidR="007F4217">
        <w:rPr>
          <w:rFonts w:ascii="Times New Roman" w:hAnsi="Times New Roman" w:cs="宋体" w:hint="eastAsia"/>
          <w:kern w:val="2"/>
          <w:szCs w:val="20"/>
          <w:lang w:bidi="ar"/>
        </w:rPr>
        <w:t>WSDL</w:t>
      </w:r>
      <w:r w:rsidR="007F4217">
        <w:rPr>
          <w:rFonts w:ascii="Times New Roman" w:hAnsi="Times New Roman" w:cs="宋体" w:hint="eastAsia"/>
          <w:kern w:val="2"/>
          <w:szCs w:val="20"/>
          <w:lang w:bidi="ar"/>
        </w:rPr>
        <w:t>是否</w:t>
      </w:r>
      <w:r w:rsidR="007F4217">
        <w:rPr>
          <w:rFonts w:ascii="Times New Roman" w:hAnsi="Times New Roman" w:cs="宋体"/>
          <w:kern w:val="2"/>
          <w:szCs w:val="20"/>
          <w:lang w:bidi="ar"/>
        </w:rPr>
        <w:t>能够正确发布</w:t>
      </w:r>
      <w:r w:rsidR="002B456A">
        <w:rPr>
          <w:rFonts w:ascii="Times New Roman" w:hAnsi="Times New Roman" w:cs="宋体" w:hint="eastAsia"/>
          <w:kern w:val="2"/>
          <w:szCs w:val="20"/>
          <w:lang w:bidi="ar"/>
        </w:rPr>
        <w:t>。</w:t>
      </w:r>
    </w:p>
    <w:p w:rsidR="00C3207A" w:rsidRPr="00C3207A" w:rsidRDefault="00C3207A" w:rsidP="00BB4D4F">
      <w:pPr>
        <w:pStyle w:val="aff6"/>
        <w:widowControl w:val="0"/>
        <w:numPr>
          <w:ilvl w:val="0"/>
          <w:numId w:val="30"/>
        </w:numPr>
        <w:tabs>
          <w:tab w:val="left" w:pos="420"/>
        </w:tabs>
        <w:spacing w:beforeLines="10" w:before="24" w:beforeAutospacing="0" w:after="10" w:afterAutospacing="0" w:line="312" w:lineRule="auto"/>
        <w:jc w:val="both"/>
        <w:rPr>
          <w:rFonts w:ascii="Times New Roman" w:hAnsi="Times New Roman" w:cs="宋体"/>
          <w:b/>
          <w:kern w:val="2"/>
          <w:szCs w:val="20"/>
          <w:lang w:bidi="ar"/>
        </w:rPr>
      </w:pPr>
      <w:r w:rsidRPr="00C3207A">
        <w:rPr>
          <w:rFonts w:ascii="Times New Roman" w:hAnsi="Times New Roman" w:cs="宋体" w:hint="eastAsia"/>
          <w:b/>
          <w:kern w:val="2"/>
          <w:szCs w:val="20"/>
          <w:lang w:bidi="ar"/>
        </w:rPr>
        <w:t>W</w:t>
      </w:r>
      <w:r w:rsidRPr="00C3207A">
        <w:rPr>
          <w:rFonts w:ascii="Times New Roman" w:hAnsi="Times New Roman" w:cs="宋体"/>
          <w:b/>
          <w:kern w:val="2"/>
          <w:szCs w:val="20"/>
          <w:lang w:bidi="ar"/>
        </w:rPr>
        <w:t>eb</w:t>
      </w:r>
      <w:r>
        <w:rPr>
          <w:rFonts w:ascii="Times New Roman" w:hAnsi="Times New Roman" w:cs="宋体" w:hint="eastAsia"/>
          <w:b/>
          <w:kern w:val="2"/>
          <w:szCs w:val="20"/>
          <w:lang w:bidi="ar"/>
        </w:rPr>
        <w:t>服务行为</w:t>
      </w:r>
      <w:r>
        <w:rPr>
          <w:rFonts w:ascii="Times New Roman" w:hAnsi="Times New Roman" w:cs="宋体"/>
          <w:b/>
          <w:kern w:val="2"/>
          <w:szCs w:val="20"/>
          <w:lang w:bidi="ar"/>
        </w:rPr>
        <w:t>模型生成：</w:t>
      </w:r>
      <w:r w:rsidRPr="00C3207A">
        <w:rPr>
          <w:rFonts w:ascii="Times New Roman" w:hAnsi="Times New Roman" w:cs="宋体" w:hint="eastAsia"/>
          <w:kern w:val="2"/>
          <w:szCs w:val="20"/>
          <w:lang w:bidi="ar"/>
        </w:rPr>
        <w:t>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解析实验程序</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Pr>
          <w:rFonts w:ascii="Times New Roman" w:hAnsi="Times New Roman" w:cs="宋体" w:hint="eastAsia"/>
          <w:kern w:val="2"/>
          <w:szCs w:val="20"/>
          <w:lang w:bidi="ar"/>
        </w:rPr>
        <w:t>文件</w:t>
      </w:r>
      <w:r>
        <w:rPr>
          <w:rFonts w:ascii="Times New Roman" w:hAnsi="Times New Roman" w:cs="宋体"/>
          <w:kern w:val="2"/>
          <w:szCs w:val="20"/>
          <w:lang w:bidi="ar"/>
        </w:rPr>
        <w:t>，生成</w:t>
      </w:r>
      <w:r>
        <w:rPr>
          <w:rFonts w:ascii="Times New Roman" w:hAnsi="Times New Roman" w:cs="宋体" w:hint="eastAsia"/>
          <w:kern w:val="2"/>
          <w:szCs w:val="20"/>
          <w:lang w:bidi="ar"/>
        </w:rPr>
        <w:t>W</w:t>
      </w:r>
      <w:r>
        <w:rPr>
          <w:rFonts w:ascii="Times New Roman" w:hAnsi="Times New Roman" w:cs="宋体"/>
          <w:kern w:val="2"/>
          <w:szCs w:val="20"/>
          <w:lang w:bidi="ar"/>
        </w:rPr>
        <w:t>eb</w:t>
      </w:r>
      <w:r>
        <w:rPr>
          <w:rFonts w:ascii="Times New Roman" w:hAnsi="Times New Roman" w:cs="宋体"/>
          <w:kern w:val="2"/>
          <w:szCs w:val="20"/>
          <w:lang w:bidi="ar"/>
        </w:rPr>
        <w:t>服务行为模型。</w:t>
      </w:r>
    </w:p>
    <w:p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w:t>
      </w:r>
      <w:r w:rsidR="00C3207A">
        <w:rPr>
          <w:rFonts w:ascii="Times New Roman" w:hAnsi="Times New Roman" w:cs="宋体" w:hint="eastAsia"/>
          <w:kern w:val="2"/>
          <w:szCs w:val="20"/>
          <w:lang w:bidi="ar"/>
        </w:rPr>
        <w:t>针对</w:t>
      </w:r>
      <w:r w:rsidR="00C3207A">
        <w:rPr>
          <w:rFonts w:ascii="Times New Roman" w:hAnsi="Times New Roman" w:cs="宋体"/>
          <w:kern w:val="2"/>
          <w:szCs w:val="20"/>
          <w:lang w:bidi="ar"/>
        </w:rPr>
        <w:t>生成的行为模型</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w:t>
      </w:r>
      <w:r>
        <w:rPr>
          <w:rFonts w:ascii="Times New Roman" w:hAnsi="Times New Roman" w:cs="宋体"/>
          <w:kern w:val="2"/>
          <w:szCs w:val="20"/>
          <w:lang w:bidi="ar"/>
        </w:rPr>
        <w:t>生成</w:t>
      </w:r>
      <w:r>
        <w:rPr>
          <w:rFonts w:ascii="Times New Roman" w:hAnsi="Times New Roman" w:cs="宋体" w:hint="eastAsia"/>
          <w:kern w:val="2"/>
          <w:szCs w:val="20"/>
          <w:lang w:bidi="ar"/>
        </w:rPr>
        <w:t>生成测试序列</w:t>
      </w:r>
      <w:r>
        <w:rPr>
          <w:rFonts w:ascii="Times New Roman" w:hAnsi="Times New Roman" w:cs="宋体"/>
          <w:kern w:val="2"/>
          <w:szCs w:val="20"/>
          <w:lang w:bidi="ar"/>
        </w:rPr>
        <w:t>，包括</w:t>
      </w:r>
      <w:r w:rsidR="00784597">
        <w:rPr>
          <w:rFonts w:hint="eastAsia"/>
        </w:rPr>
        <w:t>请求节点</w:t>
      </w:r>
      <w:r w:rsidR="00784597">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C3207A">
        <w:rPr>
          <w:rFonts w:hint="eastAsia"/>
        </w:rPr>
        <w:t>序列</w:t>
      </w:r>
      <w:r w:rsidR="00C3207A">
        <w:t>、</w:t>
      </w:r>
      <w:r w:rsidR="00EF428B">
        <w:t>覆盖</w:t>
      </w:r>
      <w:r w:rsidR="00EF428B">
        <w:rPr>
          <w:rFonts w:hint="eastAsia"/>
        </w:rPr>
        <w:t>元素</w:t>
      </w:r>
      <w:r w:rsidR="00EF428B">
        <w:t>及</w:t>
      </w:r>
      <w:r w:rsidR="002B456A">
        <w:rPr>
          <w:rFonts w:hint="eastAsia"/>
        </w:rPr>
        <w:t>生成</w:t>
      </w:r>
      <w:r w:rsidR="00EF428B">
        <w:t>时间</w:t>
      </w:r>
      <w:r w:rsidR="00EF428B">
        <w:rPr>
          <w:rFonts w:hint="eastAsia"/>
        </w:rPr>
        <w:t>。</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sidR="00975E08">
        <w:rPr>
          <w:rFonts w:ascii="Times New Roman" w:hAnsi="Times New Roman" w:cs="宋体" w:hint="eastAsia"/>
          <w:kern w:val="2"/>
          <w:szCs w:val="20"/>
          <w:lang w:bidi="ar"/>
        </w:rPr>
        <w:t>上述</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采用使用</w:t>
      </w:r>
      <w:r>
        <w:rPr>
          <w:rFonts w:hint="eastAsia"/>
        </w:rPr>
        <w:t>状态覆盖与</w:t>
      </w:r>
      <w:r>
        <w:t>不</w:t>
      </w:r>
      <w:r>
        <w:rPr>
          <w:rFonts w:ascii="Times New Roman" w:hAnsi="Times New Roman" w:cs="宋体" w:hint="eastAsia"/>
          <w:kern w:val="2"/>
          <w:szCs w:val="20"/>
          <w:lang w:bidi="ar"/>
        </w:rPr>
        <w:t>使用</w:t>
      </w:r>
      <w:r>
        <w:rPr>
          <w:rFonts w:hint="eastAsia"/>
        </w:rPr>
        <w:t>状态覆盖两种</w:t>
      </w:r>
      <w:r>
        <w:t>覆盖准则生成测试用例</w:t>
      </w:r>
      <w:r>
        <w:rPr>
          <w:rFonts w:hint="eastAsia"/>
        </w:rPr>
        <w:t>，</w:t>
      </w:r>
      <w:r>
        <w:t>记录</w:t>
      </w:r>
      <w:r>
        <w:rPr>
          <w:rFonts w:hint="eastAsia"/>
        </w:rPr>
        <w:t>生成</w:t>
      </w:r>
      <w:r>
        <w:t>测试用例的个数及时间。</w:t>
      </w:r>
    </w:p>
    <w:p w:rsidR="005A3851" w:rsidRPr="004E7C03" w:rsidRDefault="00EF428B" w:rsidP="00BB4D4F">
      <w:pPr>
        <w:pStyle w:val="aff6"/>
        <w:widowControl w:val="0"/>
        <w:numPr>
          <w:ilvl w:val="0"/>
          <w:numId w:val="30"/>
        </w:numPr>
        <w:tabs>
          <w:tab w:val="left" w:pos="420"/>
        </w:tabs>
        <w:spacing w:beforeLines="10" w:before="24" w:beforeAutospacing="0" w:after="10" w:afterAutospacing="0" w:line="312" w:lineRule="auto"/>
        <w:jc w:val="both"/>
      </w:pPr>
      <w:r w:rsidRPr="00EF428B">
        <w:rPr>
          <w:rFonts w:ascii="Times New Roman" w:hAnsi="Times New Roman" w:cs="宋体" w:hint="eastAsia"/>
          <w:b/>
          <w:kern w:val="2"/>
          <w:szCs w:val="20"/>
          <w:lang w:bidi="ar"/>
        </w:rPr>
        <w:t>测试执行</w:t>
      </w:r>
      <w:r w:rsidR="006B1A13">
        <w:rPr>
          <w:rFonts w:ascii="Times New Roman" w:hAnsi="Times New Roman" w:cs="宋体" w:hint="eastAsia"/>
          <w:b/>
          <w:kern w:val="2"/>
          <w:szCs w:val="20"/>
          <w:lang w:bidi="ar"/>
        </w:rPr>
        <w:t>与检测</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BB4D4F" w:rsidRPr="00BB4D4F">
        <w:rPr>
          <w:rFonts w:ascii="Times New Roman" w:hAnsi="Times New Roman" w:cs="宋体"/>
          <w:kern w:val="2"/>
          <w:szCs w:val="20"/>
          <w:lang w:bidi="ar"/>
        </w:rPr>
        <w:t>MDGen</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，集成</w:t>
      </w:r>
      <w:r w:rsidR="00085528">
        <w:rPr>
          <w:rFonts w:ascii="Times New Roman" w:hAnsi="Times New Roman" w:cs="宋体" w:hint="eastAsia"/>
          <w:kern w:val="2"/>
          <w:szCs w:val="20"/>
          <w:lang w:bidi="ar"/>
        </w:rPr>
        <w:t>s</w:t>
      </w:r>
      <w:r w:rsidR="00085528">
        <w:rPr>
          <w:rFonts w:ascii="Times New Roman" w:hAnsi="Times New Roman" w:cs="宋体"/>
          <w:kern w:val="2"/>
          <w:szCs w:val="20"/>
          <w:lang w:bidi="ar"/>
        </w:rPr>
        <w:t>oapUI</w:t>
      </w:r>
      <w:r w:rsidR="00085528">
        <w:rPr>
          <w:rFonts w:ascii="Times New Roman" w:hAnsi="Times New Roman" w:cs="宋体" w:hint="eastAsia"/>
          <w:kern w:val="2"/>
          <w:szCs w:val="20"/>
          <w:lang w:bidi="ar"/>
        </w:rPr>
        <w:t>，</w:t>
      </w:r>
      <w:r w:rsidR="00085528">
        <w:rPr>
          <w:rFonts w:ascii="Times New Roman" w:hAnsi="Times New Roman" w:cs="宋体"/>
          <w:kern w:val="2"/>
          <w:szCs w:val="20"/>
          <w:lang w:bidi="ar"/>
        </w:rPr>
        <w:t>模拟客户</w:t>
      </w:r>
      <w:r w:rsidR="00085528">
        <w:rPr>
          <w:rFonts w:ascii="Times New Roman" w:hAnsi="Times New Roman" w:cs="宋体" w:hint="eastAsia"/>
          <w:kern w:val="2"/>
          <w:szCs w:val="20"/>
          <w:lang w:bidi="ar"/>
        </w:rPr>
        <w:t>端</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10096C">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4252D1">
        <w:rPr>
          <w:rFonts w:ascii="Times New Roman" w:hAnsi="Times New Roman" w:cs="宋体"/>
          <w:kern w:val="2"/>
          <w:szCs w:val="20"/>
          <w:lang w:bidi="ar"/>
        </w:rPr>
        <w:t>执行错误的测试用例进行约束违规检测</w:t>
      </w:r>
      <w:r w:rsidR="0010096C">
        <w:rPr>
          <w:rFonts w:ascii="Times New Roman" w:hAnsi="Times New Roman" w:cs="宋体" w:hint="eastAsia"/>
          <w:kern w:val="2"/>
          <w:szCs w:val="20"/>
          <w:lang w:bidi="ar"/>
        </w:rPr>
        <w:t>。</w:t>
      </w:r>
      <w:r w:rsidR="0010096C">
        <w:rPr>
          <w:rFonts w:ascii="Times New Roman" w:hAnsi="Times New Roman" w:cs="宋体"/>
          <w:kern w:val="2"/>
          <w:szCs w:val="20"/>
          <w:lang w:bidi="ar"/>
        </w:rPr>
        <w:t>分析</w:t>
      </w:r>
      <w:r w:rsidR="0010096C">
        <w:rPr>
          <w:rFonts w:ascii="Times New Roman" w:hAnsi="Times New Roman" w:cs="宋体" w:hint="eastAsia"/>
          <w:kern w:val="2"/>
          <w:szCs w:val="20"/>
          <w:lang w:bidi="ar"/>
        </w:rPr>
        <w:t>不同</w:t>
      </w:r>
      <w:r w:rsidR="0010096C">
        <w:rPr>
          <w:rFonts w:ascii="Times New Roman" w:hAnsi="Times New Roman" w:cs="宋体"/>
          <w:kern w:val="2"/>
          <w:szCs w:val="20"/>
          <w:lang w:bidi="ar"/>
        </w:rPr>
        <w:t>覆盖准则生成测试用例的违规检测</w:t>
      </w:r>
      <w:r w:rsidR="0010096C">
        <w:rPr>
          <w:rFonts w:ascii="Times New Roman" w:hAnsi="Times New Roman" w:cs="宋体" w:hint="eastAsia"/>
          <w:kern w:val="2"/>
          <w:szCs w:val="20"/>
          <w:lang w:bidi="ar"/>
        </w:rPr>
        <w:t>能力</w:t>
      </w:r>
      <w:r w:rsidR="0010096C">
        <w:rPr>
          <w:rFonts w:ascii="Times New Roman" w:hAnsi="Times New Roman" w:cs="宋体"/>
          <w:kern w:val="2"/>
          <w:szCs w:val="20"/>
          <w:lang w:bidi="ar"/>
        </w:rPr>
        <w:t>。</w:t>
      </w:r>
    </w:p>
    <w:p w:rsidR="005A3851" w:rsidRDefault="0069507A" w:rsidP="00EF428B">
      <w:pPr>
        <w:pStyle w:val="u2"/>
      </w:pPr>
      <w:bookmarkStart w:id="60" w:name="_Toc498465865"/>
      <w:r w:rsidRPr="004E7C03">
        <w:rPr>
          <w:rFonts w:hint="eastAsia"/>
        </w:rPr>
        <w:lastRenderedPageBreak/>
        <w:t>实验结果</w:t>
      </w:r>
      <w:bookmarkEnd w:id="60"/>
    </w:p>
    <w:p w:rsidR="004521C1" w:rsidRDefault="004521C1" w:rsidP="004521C1">
      <w:pPr>
        <w:pStyle w:val="u3"/>
      </w:pPr>
      <w:bookmarkStart w:id="61" w:name="_Toc498465866"/>
      <w:r w:rsidRPr="004521C1">
        <w:rPr>
          <w:rFonts w:hint="eastAsia"/>
        </w:rPr>
        <w:t>PFC</w:t>
      </w:r>
      <w:r w:rsidRPr="004521C1">
        <w:rPr>
          <w:rFonts w:hint="eastAsia"/>
        </w:rPr>
        <w:t>服务</w:t>
      </w:r>
      <w:r w:rsidRPr="004521C1">
        <w:t>实验结果</w:t>
      </w:r>
      <w:bookmarkEnd w:id="61"/>
    </w:p>
    <w:p w:rsidR="003B5FDD" w:rsidRDefault="00DD4702" w:rsidP="00136D40">
      <w:pPr>
        <w:pStyle w:val="u5"/>
        <w:numPr>
          <w:ilvl w:val="0"/>
          <w:numId w:val="67"/>
        </w:numPr>
        <w:spacing w:before="24" w:after="24"/>
        <w:ind w:firstLineChars="0"/>
      </w:pPr>
      <w:r>
        <w:rPr>
          <w:rFonts w:hint="eastAsia"/>
        </w:rPr>
        <w:t>WSDL</w:t>
      </w:r>
      <w:r>
        <w:rPr>
          <w:rFonts w:hint="eastAsia"/>
        </w:rPr>
        <w:t>扩展及</w:t>
      </w:r>
      <w:r>
        <w:t>部署</w:t>
      </w:r>
      <w:r>
        <w:rPr>
          <w:rFonts w:hint="eastAsia"/>
        </w:rPr>
        <w:t>：</w:t>
      </w:r>
    </w:p>
    <w:p w:rsidR="00DD4702" w:rsidRDefault="003B5FDD" w:rsidP="00331489">
      <w:pPr>
        <w:pStyle w:val="aff6"/>
        <w:widowControl w:val="0"/>
        <w:spacing w:beforeLines="10" w:before="24" w:beforeAutospacing="0" w:afterLines="10" w:after="24" w:afterAutospacing="0" w:line="312" w:lineRule="auto"/>
        <w:ind w:firstLineChars="200" w:firstLine="480"/>
        <w:jc w:val="both"/>
      </w:pPr>
      <w:r>
        <w:rPr>
          <w:rFonts w:hint="eastAsia"/>
        </w:rPr>
        <w:t>扩展后的</w:t>
      </w:r>
      <w:r w:rsidRPr="003B5FDD">
        <w:rPr>
          <w:rFonts w:ascii="Times New Roman" w:hAnsi="Times New Roman" w:cs="宋体"/>
          <w:kern w:val="2"/>
          <w:szCs w:val="20"/>
        </w:rPr>
        <w:t>WSDL</w:t>
      </w:r>
      <w:r w:rsidRPr="003B5FDD">
        <w:rPr>
          <w:rFonts w:ascii="Times New Roman" w:hAnsi="Times New Roman" w:cs="宋体" w:hint="eastAsia"/>
          <w:kern w:val="2"/>
          <w:szCs w:val="20"/>
        </w:rPr>
        <w:t>文</w:t>
      </w:r>
      <w:r>
        <w:rPr>
          <w:rFonts w:hint="eastAsia"/>
        </w:rPr>
        <w:t>档能够描述服务调用</w:t>
      </w:r>
      <w:r>
        <w:t>过程</w:t>
      </w:r>
      <w:r>
        <w:rPr>
          <w:rFonts w:hint="eastAsia"/>
        </w:rPr>
        <w:t>中存在的行为</w:t>
      </w:r>
      <w:r>
        <w:t>约束</w:t>
      </w:r>
      <w:r>
        <w:rPr>
          <w:rFonts w:hint="eastAsia"/>
        </w:rPr>
        <w:t>。</w:t>
      </w:r>
      <w:r w:rsidR="000708BB">
        <w:rPr>
          <w:rFonts w:hint="eastAsia"/>
        </w:rPr>
        <w:t>根据</w:t>
      </w:r>
      <w:r w:rsidR="000708BB" w:rsidRPr="007F4217">
        <w:rPr>
          <w:rFonts w:ascii="Times New Roman" w:hAnsi="Times New Roman"/>
        </w:rPr>
        <w:t>5.2</w:t>
      </w:r>
      <w:r w:rsidR="007F4217" w:rsidRPr="007F4217">
        <w:rPr>
          <w:rFonts w:ascii="Times New Roman" w:hAnsi="Times New Roman"/>
        </w:rPr>
        <w:t>小节</w:t>
      </w:r>
      <w:r w:rsidR="007F4217" w:rsidRPr="007F4217">
        <w:rPr>
          <w:rFonts w:ascii="Times New Roman" w:hAnsi="Times New Roman"/>
        </w:rPr>
        <w:t>PFC</w:t>
      </w:r>
      <w:r w:rsidR="007F4217">
        <w:rPr>
          <w:rFonts w:ascii="Times New Roman" w:hAnsi="Times New Roman" w:hint="eastAsia"/>
        </w:rPr>
        <w:t>服务</w:t>
      </w:r>
      <w:r w:rsidR="007F4217">
        <w:rPr>
          <w:rFonts w:ascii="Times New Roman" w:hAnsi="Times New Roman"/>
        </w:rPr>
        <w:t>描述可知</w:t>
      </w:r>
      <w:r w:rsidR="00037146" w:rsidRPr="00037146">
        <w:rPr>
          <w:rFonts w:asciiTheme="minorEastAsia" w:eastAsiaTheme="minorEastAsia" w:hAnsiTheme="minorEastAsia"/>
        </w:rPr>
        <w:t>“</w:t>
      </w:r>
      <w:r w:rsidR="00037146" w:rsidRPr="00037146">
        <w:rPr>
          <w:rFonts w:ascii="Times New Roman" w:eastAsiaTheme="minorEastAsia" w:hAnsi="Times New Roman"/>
        </w:rPr>
        <w:t>login</w:t>
      </w:r>
      <w:r w:rsidR="00037146" w:rsidRPr="00037146">
        <w:rPr>
          <w:rFonts w:asciiTheme="minorEastAsia" w:eastAsiaTheme="minorEastAsia" w:hAnsiTheme="minorEastAsia"/>
        </w:rPr>
        <w:t>”</w:t>
      </w:r>
      <w:r w:rsidR="00037146">
        <w:rPr>
          <w:rFonts w:asciiTheme="minorEastAsia" w:eastAsiaTheme="minorEastAsia" w:hAnsiTheme="minorEastAsia" w:hint="eastAsia"/>
        </w:rPr>
        <w:t>操作</w:t>
      </w:r>
      <w:r w:rsidR="00331489">
        <w:rPr>
          <w:rFonts w:ascii="Times New Roman" w:hAnsi="Times New Roman" w:cs="宋体" w:hint="eastAsia"/>
          <w:kern w:val="2"/>
          <w:szCs w:val="20"/>
          <w:lang w:bidi="ar"/>
        </w:rPr>
        <w:t>具有</w:t>
      </w:r>
      <w:r w:rsidR="00331489" w:rsidRPr="00AC6C32">
        <w:rPr>
          <w:rFonts w:ascii="Times New Roman" w:hAnsi="Times New Roman" w:cs="宋体"/>
          <w:kern w:val="2"/>
          <w:szCs w:val="20"/>
          <w:lang w:bidi="ar"/>
        </w:rPr>
        <w:t>参数</w:t>
      </w:r>
      <w:r w:rsidR="00331489" w:rsidRPr="00AC6C32">
        <w:rPr>
          <w:rFonts w:ascii="Times New Roman" w:hAnsi="Times New Roman" w:cs="宋体" w:hint="eastAsia"/>
          <w:kern w:val="2"/>
          <w:szCs w:val="20"/>
          <w:lang w:bidi="ar"/>
        </w:rPr>
        <w:t>范围约束</w:t>
      </w:r>
      <w:r w:rsidR="00331489" w:rsidRPr="00AC6C32">
        <w:rPr>
          <w:rFonts w:ascii="Times New Roman" w:hAnsi="Times New Roman" w:cs="宋体"/>
          <w:kern w:val="2"/>
          <w:szCs w:val="20"/>
          <w:lang w:bidi="ar"/>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-1</w:t>
      </w:r>
      <w:r w:rsidR="00331489" w:rsidRPr="00AC6C32">
        <w:rPr>
          <w:rFonts w:ascii="Times New Roman" w:hAnsi="Times New Roman" w:cs="宋体"/>
          <w:kern w:val="2"/>
          <w:szCs w:val="20"/>
          <w:lang w:bidi="ar"/>
        </w:rPr>
        <w:t>约束）</w:t>
      </w:r>
      <w:r w:rsidR="00331489" w:rsidRPr="00AC6C32">
        <w:rPr>
          <w:rFonts w:ascii="Times New Roman" w:hAnsi="Times New Roman" w:cs="宋体" w:hint="eastAsia"/>
          <w:kern w:val="2"/>
          <w:szCs w:val="20"/>
          <w:lang w:bidi="ar"/>
        </w:rPr>
        <w:t>及</w:t>
      </w:r>
      <w:r w:rsidR="00331489" w:rsidRPr="00AC6C32">
        <w:rPr>
          <w:rFonts w:ascii="Times New Roman" w:hAnsi="Times New Roman" w:cs="宋体"/>
          <w:kern w:val="2"/>
          <w:szCs w:val="20"/>
          <w:lang w:bidi="ar"/>
        </w:rPr>
        <w:t>重复</w:t>
      </w:r>
      <w:r w:rsidR="00331489" w:rsidRPr="00AC6C32">
        <w:rPr>
          <w:rFonts w:ascii="Times New Roman" w:hAnsi="Times New Roman" w:cs="宋体" w:hint="eastAsia"/>
          <w:kern w:val="2"/>
          <w:szCs w:val="20"/>
          <w:lang w:bidi="ar"/>
        </w:rPr>
        <w:t>调用</w:t>
      </w:r>
      <w:r w:rsidR="00331489" w:rsidRPr="00AC6C32">
        <w:rPr>
          <w:rFonts w:ascii="Times New Roman" w:hAnsi="Times New Roman" w:cs="宋体"/>
          <w:kern w:val="2"/>
          <w:szCs w:val="20"/>
          <w:lang w:bidi="ar"/>
        </w:rPr>
        <w:t>约束（入库成功后不可重复调用入库操作）</w:t>
      </w:r>
      <w:r w:rsidR="00331489" w:rsidRPr="00AC6C32">
        <w:rPr>
          <w:rFonts w:ascii="Times New Roman" w:hAnsi="Times New Roman" w:cs="宋体" w:hint="eastAsia"/>
          <w:kern w:val="2"/>
          <w:szCs w:val="20"/>
          <w:lang w:bidi="ar"/>
        </w:rPr>
        <w:t>。</w:t>
      </w:r>
      <w:r w:rsidR="00037146" w:rsidRPr="00AC6C32">
        <w:rPr>
          <w:rFonts w:asciiTheme="minorEastAsia" w:eastAsiaTheme="minorEastAsia" w:hAnsiTheme="minorEastAsia"/>
        </w:rPr>
        <w:t>“</w:t>
      </w:r>
      <w:r w:rsidR="00037146" w:rsidRPr="00AC6C32">
        <w:rPr>
          <w:rFonts w:ascii="Times New Roman" w:eastAsiaTheme="minorEastAsia" w:hAnsi="Times New Roman"/>
        </w:rPr>
        <w:t>feeCalculate</w:t>
      </w:r>
      <w:r w:rsidR="00037146" w:rsidRPr="00AC6C32">
        <w:rPr>
          <w:rFonts w:asciiTheme="minorEastAsia" w:eastAsiaTheme="minorEastAsia" w:hAnsiTheme="minorEastAsia"/>
        </w:rPr>
        <w:t>”</w:t>
      </w:r>
      <w:r w:rsidR="00331489" w:rsidRPr="00AC6C32">
        <w:rPr>
          <w:rFonts w:asciiTheme="minorEastAsia" w:eastAsiaTheme="minorEastAsia" w:hAnsiTheme="minorEastAsia" w:hint="eastAsia"/>
        </w:rPr>
        <w:t>操作</w:t>
      </w:r>
      <w:r w:rsidR="00037146" w:rsidRPr="00AC6C32">
        <w:rPr>
          <w:rFonts w:asciiTheme="minorEastAsia" w:eastAsiaTheme="minorEastAsia" w:hAnsiTheme="minorEastAsia" w:hint="eastAsia"/>
        </w:rPr>
        <w:t>具有参数</w:t>
      </w:r>
      <w:r w:rsidR="00037146" w:rsidRPr="00AC6C32">
        <w:rPr>
          <w:rFonts w:asciiTheme="minorEastAsia" w:eastAsiaTheme="minorEastAsia" w:hAnsiTheme="minorEastAsia"/>
        </w:rPr>
        <w:t>范围约束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-2</w:t>
      </w:r>
      <w:r w:rsidR="00331489" w:rsidRPr="00AC6C32">
        <w:rPr>
          <w:rFonts w:ascii="Times New Roman" w:hAnsi="Times New Roman" w:cs="宋体"/>
          <w:kern w:val="2"/>
          <w:szCs w:val="20"/>
          <w:lang w:bidi="ar"/>
        </w:rPr>
        <w:t>约束</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、参数</w:t>
      </w:r>
      <w:r w:rsidR="00037146" w:rsidRPr="00AC6C32">
        <w:rPr>
          <w:rFonts w:asciiTheme="minorEastAsia" w:eastAsiaTheme="minorEastAsia" w:hAnsiTheme="minorEastAsia"/>
        </w:rPr>
        <w:t>关系约束</w:t>
      </w:r>
      <w:r w:rsidR="00331489"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与出库操作的车牌号一致</w:t>
      </w:r>
      <w:r w:rsidR="00AA77D3" w:rsidRPr="00AC6C32">
        <w:rPr>
          <w:rFonts w:ascii="Times New Roman" w:hAnsi="Times New Roman" w:cs="宋体" w:hint="eastAsia"/>
          <w:kern w:val="2"/>
          <w:szCs w:val="20"/>
          <w:lang w:bidi="ar"/>
        </w:rPr>
        <w:t>、车辆</w:t>
      </w:r>
      <w:r w:rsidR="00AA77D3" w:rsidRPr="00AC6C32">
        <w:rPr>
          <w:rFonts w:ascii="Times New Roman" w:hAnsi="Times New Roman" w:cs="宋体"/>
          <w:kern w:val="2"/>
          <w:szCs w:val="20"/>
          <w:lang w:bidi="ar"/>
        </w:rPr>
        <w:t>出库时间大于等于入库时间</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w:t>
      </w:r>
      <w:r w:rsidR="00037146" w:rsidRPr="00AC6C32">
        <w:rPr>
          <w:rFonts w:asciiTheme="minorEastAsia" w:eastAsiaTheme="minorEastAsia" w:hAnsiTheme="minorEastAsia"/>
        </w:rPr>
        <w:t>顺序约束</w:t>
      </w:r>
      <w:r w:rsidR="00AA77D3"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成功后可调用</w:t>
      </w:r>
      <w:r w:rsidR="00AA77D3" w:rsidRPr="00AC6C32">
        <w:rPr>
          <w:rFonts w:ascii="Times New Roman" w:hAnsi="Times New Roman" w:cs="宋体" w:hint="eastAsia"/>
          <w:kern w:val="2"/>
          <w:szCs w:val="20"/>
          <w:lang w:bidi="ar"/>
        </w:rPr>
        <w:t>出库</w:t>
      </w:r>
      <w:r w:rsidR="00AA77D3" w:rsidRPr="00AC6C32">
        <w:rPr>
          <w:rFonts w:ascii="Times New Roman" w:hAnsi="Times New Roman" w:cs="宋体"/>
          <w:kern w:val="2"/>
          <w:szCs w:val="20"/>
          <w:lang w:bidi="ar"/>
        </w:rPr>
        <w:t>操作</w:t>
      </w:r>
      <w:r w:rsidR="00AA77D3" w:rsidRPr="00AC6C32">
        <w:rPr>
          <w:rFonts w:asciiTheme="minorEastAsia" w:eastAsiaTheme="minorEastAsia" w:hAnsiTheme="minorEastAsia" w:hint="eastAsia"/>
        </w:rPr>
        <w:t>）</w:t>
      </w:r>
      <w:r w:rsidR="00037146" w:rsidRPr="00AC6C32">
        <w:rPr>
          <w:rFonts w:asciiTheme="minorEastAsia" w:eastAsiaTheme="minorEastAsia" w:hAnsiTheme="minorEastAsia"/>
        </w:rPr>
        <w:t>及重复调用约束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出</w:t>
      </w:r>
      <w:r w:rsidR="00331489" w:rsidRPr="00AC6C32">
        <w:rPr>
          <w:rFonts w:ascii="Times New Roman" w:hAnsi="Times New Roman" w:cs="宋体"/>
          <w:kern w:val="2"/>
          <w:szCs w:val="20"/>
          <w:lang w:bidi="ar"/>
        </w:rPr>
        <w:t>库</w:t>
      </w:r>
      <w:r w:rsidR="00331489" w:rsidRPr="00AC6C32">
        <w:rPr>
          <w:rFonts w:ascii="Times New Roman" w:hAnsi="Times New Roman" w:cs="宋体" w:hint="eastAsia"/>
          <w:kern w:val="2"/>
          <w:szCs w:val="20"/>
          <w:lang w:bidi="ar"/>
        </w:rPr>
        <w:t>计费</w:t>
      </w:r>
      <w:r w:rsidR="00331489" w:rsidRPr="00AC6C32">
        <w:rPr>
          <w:rFonts w:ascii="Times New Roman" w:hAnsi="Times New Roman" w:cs="宋体"/>
          <w:kern w:val="2"/>
          <w:szCs w:val="20"/>
          <w:lang w:bidi="ar"/>
        </w:rPr>
        <w:t>成功后不可</w:t>
      </w:r>
      <w:r w:rsidR="00331489" w:rsidRPr="00AC6C32">
        <w:rPr>
          <w:rFonts w:ascii="Times New Roman" w:hAnsi="Times New Roman" w:cs="宋体" w:hint="eastAsia"/>
          <w:kern w:val="2"/>
          <w:szCs w:val="20"/>
          <w:lang w:bidi="ar"/>
        </w:rPr>
        <w:t>直接重复</w:t>
      </w:r>
      <w:r w:rsidR="00331489" w:rsidRPr="00AC6C32">
        <w:rPr>
          <w:rFonts w:ascii="Times New Roman" w:hAnsi="Times New Roman" w:cs="宋体"/>
          <w:kern w:val="2"/>
          <w:szCs w:val="20"/>
          <w:lang w:bidi="ar"/>
        </w:rPr>
        <w:t>调用</w:t>
      </w:r>
      <w:r w:rsidR="00331489" w:rsidRPr="00AC6C32">
        <w:rPr>
          <w:rFonts w:ascii="Times New Roman" w:hAnsi="Times New Roman" w:cs="宋体" w:hint="eastAsia"/>
          <w:kern w:val="2"/>
          <w:szCs w:val="20"/>
          <w:lang w:bidi="ar"/>
        </w:rPr>
        <w:t>出库计费</w:t>
      </w:r>
      <w:r w:rsidR="00331489" w:rsidRPr="00AC6C32">
        <w:rPr>
          <w:rFonts w:ascii="Times New Roman" w:hAnsi="Times New Roman" w:cs="宋体"/>
          <w:kern w:val="2"/>
          <w:szCs w:val="20"/>
          <w:lang w:bidi="ar"/>
        </w:rPr>
        <w:t>操作</w:t>
      </w:r>
      <w:r w:rsidR="00331489" w:rsidRPr="00AC6C32">
        <w:rPr>
          <w:rFonts w:asciiTheme="minorEastAsia" w:eastAsiaTheme="minorEastAsia" w:hAnsiTheme="minorEastAsia" w:hint="eastAsia"/>
        </w:rPr>
        <w:t>）</w:t>
      </w:r>
      <w:r w:rsidR="00AA77D3" w:rsidRPr="00AC6C32">
        <w:rPr>
          <w:rFonts w:asciiTheme="minorEastAsia" w:eastAsiaTheme="minorEastAsia" w:hAnsiTheme="minorEastAsia" w:hint="eastAsia"/>
        </w:rPr>
        <w:t>。</w:t>
      </w:r>
      <w:r w:rsidR="007C6A20" w:rsidRPr="00AC6C32">
        <w:rPr>
          <w:rFonts w:hint="eastAsia"/>
        </w:rPr>
        <w:t>扩展</w:t>
      </w:r>
      <w:r w:rsidR="007C6A20" w:rsidRPr="00AC6C32">
        <w:rPr>
          <w:rFonts w:ascii="Times New Roman" w:hAnsi="Times New Roman"/>
        </w:rPr>
        <w:t>WSDL</w:t>
      </w:r>
      <w:r w:rsidR="007C6A20" w:rsidRPr="00AC6C32">
        <w:rPr>
          <w:rFonts w:ascii="Times New Roman" w:hAnsi="Times New Roman"/>
        </w:rPr>
        <w:t>并</w:t>
      </w:r>
      <w:r w:rsidR="007C6A20" w:rsidRPr="00AC6C32">
        <w:t>部署</w:t>
      </w:r>
      <w:r w:rsidR="007C6A20" w:rsidRPr="00AC6C32">
        <w:rPr>
          <w:rFonts w:hint="eastAsia"/>
        </w:rPr>
        <w:t>，</w:t>
      </w:r>
      <w:r w:rsidR="007C6A20" w:rsidRPr="00AC6C32">
        <w:t>用以描述</w:t>
      </w:r>
      <w:r w:rsidR="007C6A20" w:rsidRPr="00AC6C32">
        <w:rPr>
          <w:rFonts w:hint="eastAsia"/>
        </w:rPr>
        <w:t>上述服务</w:t>
      </w:r>
      <w:r w:rsidR="007C6A20" w:rsidRPr="00AC6C32">
        <w:t>行为约束</w:t>
      </w:r>
      <w:r w:rsidR="007C6A20" w:rsidRPr="00AC6C32">
        <w:rPr>
          <w:rFonts w:hint="eastAsia"/>
        </w:rPr>
        <w:t>。</w:t>
      </w:r>
    </w:p>
    <w:p w:rsidR="007C6A20" w:rsidRDefault="007C6A20" w:rsidP="00331489">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本文使用</w:t>
      </w:r>
      <w:r w:rsidRPr="007C6A20">
        <w:rPr>
          <w:rFonts w:ascii="Times New Roman" w:hAnsi="Times New Roman"/>
        </w:rPr>
        <w:t>axis2</w:t>
      </w:r>
      <w:r>
        <w:rPr>
          <w:rFonts w:ascii="Times New Roman" w:hAnsi="Times New Roman" w:hint="eastAsia"/>
        </w:rPr>
        <w:t>开发</w:t>
      </w:r>
      <w:r>
        <w:rPr>
          <w:rFonts w:ascii="Times New Roman" w:hAnsi="Times New Roman"/>
        </w:rPr>
        <w:t>部署</w:t>
      </w:r>
      <w:r w:rsidRPr="007F4217">
        <w:rPr>
          <w:rFonts w:ascii="Times New Roman" w:hAnsi="Times New Roman"/>
        </w:rPr>
        <w:t>PFC</w:t>
      </w:r>
      <w:r>
        <w:rPr>
          <w:rFonts w:ascii="Times New Roman" w:hAnsi="Times New Roman" w:hint="eastAsia"/>
        </w:rPr>
        <w:t>服务，</w:t>
      </w:r>
      <w:r>
        <w:rPr>
          <w:rFonts w:ascii="Times New Roman" w:hAnsi="Times New Roman"/>
        </w:rPr>
        <w:t>部署成功后，</w:t>
      </w:r>
      <w:r>
        <w:rPr>
          <w:rFonts w:ascii="Times New Roman" w:hAnsi="Times New Roman" w:hint="eastAsia"/>
        </w:rPr>
        <w:t>访问</w:t>
      </w:r>
      <w:r w:rsidR="004C27EC">
        <w:rPr>
          <w:rFonts w:ascii="Times New Roman" w:hAnsi="Times New Roman" w:hint="eastAsia"/>
        </w:rPr>
        <w:t>U</w:t>
      </w:r>
      <w:r w:rsidR="004C27EC">
        <w:rPr>
          <w:rFonts w:ascii="Times New Roman" w:hAnsi="Times New Roman"/>
        </w:rPr>
        <w:t>RL</w:t>
      </w:r>
      <w:r w:rsidR="004C27EC">
        <w:rPr>
          <w:rFonts w:ascii="Times New Roman" w:hAnsi="Times New Roman" w:hint="eastAsia"/>
        </w:rPr>
        <w:t>：</w:t>
      </w:r>
      <w:r w:rsidR="004C27EC" w:rsidRPr="004C27EC">
        <w:rPr>
          <w:rFonts w:ascii="Times New Roman" w:hAnsi="Times New Roman"/>
        </w:rPr>
        <w:t>http://localhost:8080/axis2/services/ParkingFeeCalculator?wsdl</w:t>
      </w:r>
      <w:r w:rsidR="004C27EC">
        <w:rPr>
          <w:rFonts w:ascii="Times New Roman" w:hAnsi="Times New Roman" w:hint="eastAsia"/>
        </w:rPr>
        <w:t>获取扩展</w:t>
      </w:r>
      <w:r w:rsidR="004C27EC">
        <w:rPr>
          <w:rFonts w:ascii="Times New Roman" w:hAnsi="Times New Roman"/>
        </w:rPr>
        <w:t>后的</w:t>
      </w:r>
      <w:r w:rsidR="004C27EC">
        <w:rPr>
          <w:rFonts w:ascii="Times New Roman" w:hAnsi="Times New Roman" w:hint="eastAsia"/>
        </w:rPr>
        <w:t>服务</w:t>
      </w:r>
      <w:r w:rsidR="004C27EC">
        <w:rPr>
          <w:rFonts w:ascii="Times New Roman" w:hAnsi="Times New Roman" w:hint="eastAsia"/>
        </w:rPr>
        <w:t>WSDL</w:t>
      </w:r>
      <w:r w:rsidR="004C27EC">
        <w:rPr>
          <w:rFonts w:ascii="Times New Roman" w:hAnsi="Times New Roman" w:hint="eastAsia"/>
        </w:rPr>
        <w:t>，</w:t>
      </w:r>
      <w:r w:rsidR="004C27EC">
        <w:rPr>
          <w:rFonts w:ascii="Times New Roman" w:hAnsi="Times New Roman"/>
        </w:rPr>
        <w:t>该</w:t>
      </w:r>
      <w:r w:rsidR="004C27EC">
        <w:rPr>
          <w:rFonts w:ascii="Times New Roman" w:hAnsi="Times New Roman" w:hint="eastAsia"/>
        </w:rPr>
        <w:t>WSDL</w:t>
      </w:r>
      <w:r w:rsidR="004C27EC">
        <w:rPr>
          <w:rFonts w:ascii="Times New Roman" w:hAnsi="Times New Roman" w:hint="eastAsia"/>
        </w:rPr>
        <w:t>如图</w:t>
      </w:r>
      <w:r w:rsidR="000201DB">
        <w:rPr>
          <w:rFonts w:ascii="Times New Roman" w:hAnsi="Times New Roman"/>
        </w:rPr>
        <w:t>5-1</w:t>
      </w:r>
      <w:r w:rsidR="004C27EC">
        <w:rPr>
          <w:rFonts w:ascii="Times New Roman" w:hAnsi="Times New Roman" w:hint="eastAsia"/>
        </w:rPr>
        <w:t>所示</w:t>
      </w:r>
      <w:r w:rsidR="000201DB">
        <w:rPr>
          <w:rFonts w:ascii="Times New Roman" w:hAnsi="Times New Roman" w:hint="eastAsia"/>
        </w:rPr>
        <w:t>。</w:t>
      </w:r>
    </w:p>
    <w:p w:rsidR="0065711E" w:rsidRDefault="0065711E" w:rsidP="00331489">
      <w:pPr>
        <w:pStyle w:val="aff6"/>
        <w:widowControl w:val="0"/>
        <w:spacing w:beforeLines="10" w:before="24" w:beforeAutospacing="0" w:afterLines="10" w:after="24" w:afterAutospacing="0" w:line="312" w:lineRule="auto"/>
        <w:ind w:firstLineChars="200" w:firstLine="480"/>
        <w:jc w:val="both"/>
        <w:rPr>
          <w:b/>
        </w:rPr>
      </w:pPr>
      <w:r>
        <w:rPr>
          <w:rFonts w:hint="eastAsia"/>
        </w:rPr>
        <w:t>由图</w:t>
      </w:r>
      <w:r w:rsidRPr="0065711E">
        <w:rPr>
          <w:rFonts w:ascii="Times New Roman" w:hAnsi="Times New Roman"/>
        </w:rPr>
        <w:t>5-1</w:t>
      </w:r>
      <w:r>
        <w:rPr>
          <w:rFonts w:hint="eastAsia"/>
        </w:rPr>
        <w:t>可知，</w:t>
      </w:r>
      <w:r w:rsidRPr="00AC6C32">
        <w:rPr>
          <w:rFonts w:hint="eastAsia"/>
          <w:b/>
        </w:rPr>
        <w:t>扩展后的</w:t>
      </w:r>
      <w:r w:rsidRPr="00AC6C32">
        <w:rPr>
          <w:b/>
        </w:rPr>
        <w:t>WSDL</w:t>
      </w:r>
      <w:r w:rsidRPr="00AC6C32">
        <w:rPr>
          <w:rFonts w:hint="eastAsia"/>
          <w:b/>
        </w:rPr>
        <w:t>文档能够正确描述服务调用</w:t>
      </w:r>
      <w:r w:rsidRPr="00AC6C32">
        <w:rPr>
          <w:b/>
        </w:rPr>
        <w:t>中</w:t>
      </w:r>
      <w:r w:rsidRPr="00AC6C32">
        <w:rPr>
          <w:rFonts w:hint="eastAsia"/>
          <w:b/>
        </w:rPr>
        <w:t>存在的行为约束，</w:t>
      </w:r>
      <w:r>
        <w:rPr>
          <w:rFonts w:hint="eastAsia"/>
          <w:b/>
        </w:rPr>
        <w:t>在</w:t>
      </w:r>
      <w:r w:rsidRPr="00D51D7F">
        <w:rPr>
          <w:rFonts w:hint="eastAsia"/>
          <w:b/>
        </w:rPr>
        <w:t>PFC</w:t>
      </w:r>
      <w:r>
        <w:rPr>
          <w:rFonts w:hint="eastAsia"/>
          <w:b/>
        </w:rPr>
        <w:t>服务中描述了参数范围</w:t>
      </w:r>
      <w:r>
        <w:rPr>
          <w:b/>
        </w:rPr>
        <w:t>、参数关系、</w:t>
      </w:r>
      <w:r>
        <w:rPr>
          <w:rFonts w:hint="eastAsia"/>
          <w:b/>
        </w:rPr>
        <w:t>顺序</w:t>
      </w:r>
      <w:r>
        <w:rPr>
          <w:b/>
        </w:rPr>
        <w:t>约束及</w:t>
      </w:r>
      <w:r>
        <w:rPr>
          <w:rFonts w:hint="eastAsia"/>
          <w:b/>
        </w:rPr>
        <w:t>重复调用约束</w:t>
      </w:r>
      <w:r>
        <w:rPr>
          <w:b/>
        </w:rPr>
        <w:t>。</w:t>
      </w:r>
      <w:r w:rsidRPr="00AC6C32">
        <w:rPr>
          <w:b/>
        </w:rPr>
        <w:t>并且，带有约束信息的</w:t>
      </w:r>
      <w:r w:rsidRPr="00AC6C32">
        <w:rPr>
          <w:rFonts w:hint="eastAsia"/>
          <w:b/>
        </w:rPr>
        <w:t>WSDL文档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rsidR="00AE3EB2" w:rsidRPr="000525E3" w:rsidRDefault="00AE3EB2" w:rsidP="00AE3EB2">
      <w:pPr>
        <w:pStyle w:val="u5"/>
        <w:numPr>
          <w:ilvl w:val="0"/>
          <w:numId w:val="67"/>
        </w:numPr>
        <w:spacing w:before="24" w:after="24"/>
        <w:ind w:firstLineChars="0"/>
        <w:rPr>
          <w:rFonts w:cs="Times New Roman"/>
        </w:rPr>
      </w:pPr>
      <w:r w:rsidRPr="00AE3EB2">
        <w:t>Web</w:t>
      </w:r>
      <w:r w:rsidRPr="000525E3">
        <w:rPr>
          <w:rFonts w:cs="Times New Roman"/>
        </w:rPr>
        <w:t>服务行为模型生成：</w:t>
      </w:r>
    </w:p>
    <w:p w:rsidR="00772F0B" w:rsidRDefault="00AE3EB2" w:rsidP="00772F0B">
      <w:pPr>
        <w:pStyle w:val="aff6"/>
        <w:widowControl w:val="0"/>
        <w:spacing w:beforeLines="10" w:before="24" w:beforeAutospacing="0" w:afterLines="10" w:after="24" w:afterAutospacing="0" w:line="312" w:lineRule="auto"/>
        <w:ind w:firstLineChars="200" w:firstLine="480"/>
        <w:jc w:val="both"/>
        <w:rPr>
          <w:b/>
          <w:lang w:bidi="ar"/>
        </w:rPr>
      </w:pPr>
      <w:r w:rsidRPr="000525E3">
        <w:rPr>
          <w:rFonts w:ascii="Times New Roman" w:hAnsi="Times New Roman"/>
        </w:rPr>
        <w:t>使用</w:t>
      </w:r>
      <w:r w:rsidR="00BB4D4F" w:rsidRPr="00BB4D4F">
        <w:rPr>
          <w:rFonts w:ascii="Times New Roman" w:hAnsi="Times New Roman"/>
          <w:kern w:val="2"/>
          <w:szCs w:val="20"/>
          <w:lang w:bidi="ar"/>
        </w:rPr>
        <w:t>MDGen</w:t>
      </w:r>
      <w:r w:rsidRPr="000525E3">
        <w:rPr>
          <w:rFonts w:ascii="Times New Roman" w:hAnsi="Times New Roman"/>
          <w:lang w:bidi="ar"/>
        </w:rPr>
        <w:t>工具对上个步骤获取的扩展</w:t>
      </w:r>
      <w:r w:rsidRPr="000525E3">
        <w:rPr>
          <w:rFonts w:ascii="Times New Roman" w:hAnsi="Times New Roman"/>
          <w:lang w:bidi="ar"/>
        </w:rPr>
        <w:t>WSDL</w:t>
      </w:r>
      <w:r w:rsidRPr="000525E3">
        <w:rPr>
          <w:rFonts w:ascii="Times New Roman" w:hAnsi="Times New Roman"/>
          <w:lang w:bidi="ar"/>
        </w:rPr>
        <w:t>文档进行解析，生成的对应服务行为模型如图</w:t>
      </w:r>
      <w:r w:rsidRPr="000525E3">
        <w:rPr>
          <w:rFonts w:ascii="Times New Roman" w:hAnsi="Times New Roman"/>
          <w:lang w:bidi="ar"/>
        </w:rPr>
        <w:t>5-2</w:t>
      </w:r>
      <w:r w:rsidRPr="000525E3">
        <w:rPr>
          <w:rFonts w:ascii="Times New Roman" w:hAnsi="Times New Roman"/>
          <w:lang w:bidi="ar"/>
        </w:rPr>
        <w:t>所示。</w:t>
      </w:r>
      <w:r w:rsidRPr="004676C1">
        <w:rPr>
          <w:rFonts w:ascii="Times New Roman" w:hAnsi="Times New Roman"/>
          <w:b/>
          <w:lang w:bidi="ar"/>
        </w:rPr>
        <w:t>该模型符合</w:t>
      </w:r>
      <w:r w:rsidRPr="004676C1">
        <w:rPr>
          <w:rFonts w:ascii="Times New Roman" w:hAnsi="Times New Roman"/>
          <w:b/>
          <w:lang w:bidi="ar"/>
        </w:rPr>
        <w:t>PFC</w:t>
      </w:r>
      <w:r w:rsidRPr="004676C1">
        <w:rPr>
          <w:rFonts w:ascii="Times New Roman" w:hAnsi="Times New Roman"/>
          <w:b/>
          <w:lang w:bidi="ar"/>
        </w:rPr>
        <w:t>服务</w:t>
      </w:r>
      <w:r w:rsidRPr="004676C1">
        <w:rPr>
          <w:rFonts w:ascii="Times New Roman" w:hAnsi="Times New Roman" w:hint="eastAsia"/>
          <w:b/>
          <w:lang w:bidi="ar"/>
        </w:rPr>
        <w:t>的行为</w:t>
      </w:r>
      <w:r w:rsidRPr="004676C1">
        <w:rPr>
          <w:rFonts w:ascii="Times New Roman" w:hAnsi="Times New Roman"/>
          <w:b/>
          <w:lang w:bidi="ar"/>
        </w:rPr>
        <w:t>约束，</w:t>
      </w:r>
      <w:r w:rsidRPr="004676C1">
        <w:rPr>
          <w:rFonts w:ascii="Times New Roman" w:hAnsi="Times New Roman" w:hint="eastAsia"/>
          <w:b/>
          <w:lang w:bidi="ar"/>
        </w:rPr>
        <w:t>即</w:t>
      </w:r>
      <w:r w:rsidRPr="004676C1">
        <w:rPr>
          <w:rFonts w:hint="eastAsia"/>
          <w:b/>
          <w:lang w:bidi="ar"/>
        </w:rPr>
        <w:t>基于扩展</w:t>
      </w:r>
      <w:r w:rsidRPr="004676C1">
        <w:rPr>
          <w:rFonts w:ascii="Times New Roman" w:hAnsi="Times New Roman"/>
          <w:b/>
          <w:lang w:bidi="ar"/>
        </w:rPr>
        <w:t>WSDL</w:t>
      </w:r>
      <w:r w:rsidRPr="004676C1">
        <w:rPr>
          <w:rFonts w:hint="eastAsia"/>
          <w:b/>
          <w:lang w:bidi="ar"/>
        </w:rPr>
        <w:t>的服务行为模型生成技术能够</w:t>
      </w:r>
      <w:r w:rsidRPr="004676C1">
        <w:rPr>
          <w:b/>
          <w:lang w:bidi="ar"/>
        </w:rPr>
        <w:t>正确的生成服务行为模型</w:t>
      </w:r>
      <w:r w:rsidRPr="004676C1">
        <w:rPr>
          <w:rFonts w:hint="eastAsia"/>
          <w:b/>
          <w:lang w:bidi="ar"/>
        </w:rPr>
        <w:t>。</w:t>
      </w:r>
    </w:p>
    <w:p w:rsidR="00761A7B" w:rsidRPr="00772F0B" w:rsidRDefault="00772F0B" w:rsidP="00772F0B">
      <w:pPr>
        <w:pStyle w:val="aff6"/>
        <w:widowControl w:val="0"/>
        <w:spacing w:beforeLines="10" w:before="24" w:beforeAutospacing="0" w:afterLines="10" w:after="24" w:afterAutospacing="0" w:line="312" w:lineRule="auto"/>
        <w:jc w:val="center"/>
        <w:rPr>
          <w:b/>
          <w:lang w:bidi="ar"/>
        </w:rPr>
      </w:pPr>
      <w:r>
        <w:rPr>
          <w:noProof/>
        </w:rPr>
        <w:lastRenderedPageBreak/>
        <w:drawing>
          <wp:inline distT="0" distB="0" distL="0" distR="0" wp14:anchorId="6D5D42AE" wp14:editId="654C5267">
            <wp:extent cx="3646800"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6800" cy="4572000"/>
                    </a:xfrm>
                    <a:prstGeom prst="rect">
                      <a:avLst/>
                    </a:prstGeom>
                  </pic:spPr>
                </pic:pic>
              </a:graphicData>
            </a:graphic>
          </wp:inline>
        </w:drawing>
      </w:r>
    </w:p>
    <w:p w:rsidR="000201DB" w:rsidRPr="0065711E" w:rsidRDefault="004C27EC" w:rsidP="0065711E">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DA435D">
        <w:rPr>
          <w:noProof/>
        </w:rPr>
        <w:t>1</w:t>
      </w:r>
      <w:r>
        <w:fldChar w:fldCharType="end"/>
      </w:r>
      <w:r>
        <w:t xml:space="preserve"> </w:t>
      </w:r>
      <w:r w:rsidR="00FD757C" w:rsidRPr="007F4217">
        <w:t>PFC</w:t>
      </w:r>
      <w:r w:rsidR="00FD757C">
        <w:rPr>
          <w:rFonts w:hint="eastAsia"/>
        </w:rPr>
        <w:t>服务扩展</w:t>
      </w:r>
      <w:r w:rsidR="00FD757C">
        <w:rPr>
          <w:rFonts w:hint="eastAsia"/>
        </w:rPr>
        <w:t>WSDL</w:t>
      </w:r>
      <w:r w:rsidR="00FD757C">
        <w:rPr>
          <w:rFonts w:hint="eastAsia"/>
        </w:rPr>
        <w:t>文档</w:t>
      </w:r>
      <w:r w:rsidR="00FD757C">
        <w:t>访问</w:t>
      </w:r>
    </w:p>
    <w:p w:rsidR="004772CB" w:rsidRDefault="00FB3E48" w:rsidP="0065711E">
      <w:pPr>
        <w:pStyle w:val="aff6"/>
        <w:widowControl w:val="0"/>
        <w:spacing w:beforeLines="10" w:before="24" w:beforeAutospacing="0" w:afterLines="10" w:after="24" w:afterAutospacing="0" w:line="312" w:lineRule="auto"/>
        <w:jc w:val="center"/>
        <w:rPr>
          <w:lang w:bidi="ar"/>
        </w:rPr>
      </w:pPr>
      <w:r w:rsidRPr="00FB3E48">
        <w:rPr>
          <w:noProof/>
        </w:rPr>
        <w:drawing>
          <wp:inline distT="0" distB="0" distL="0" distR="0">
            <wp:extent cx="4230000" cy="1306800"/>
            <wp:effectExtent l="0" t="0" r="0" b="8255"/>
            <wp:docPr id="16" name="图片 16"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odelPn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0000" cy="1306800"/>
                    </a:xfrm>
                    <a:prstGeom prst="rect">
                      <a:avLst/>
                    </a:prstGeom>
                    <a:noFill/>
                    <a:ln>
                      <a:noFill/>
                    </a:ln>
                  </pic:spPr>
                </pic:pic>
              </a:graphicData>
            </a:graphic>
          </wp:inline>
        </w:drawing>
      </w:r>
    </w:p>
    <w:p w:rsidR="00FB3E48" w:rsidRDefault="00E46FCA" w:rsidP="00E46FCA">
      <w:pPr>
        <w:pStyle w:val="aff6"/>
        <w:widowControl w:val="0"/>
        <w:spacing w:beforeLines="10" w:before="24" w:beforeAutospacing="0" w:afterLines="10" w:after="24" w:afterAutospacing="0" w:line="312" w:lineRule="auto"/>
        <w:jc w:val="center"/>
        <w:rPr>
          <w:lang w:bidi="ar"/>
        </w:rPr>
      </w:pPr>
      <w:r w:rsidRPr="00E46FCA">
        <w:rPr>
          <w:noProof/>
        </w:rPr>
        <w:drawing>
          <wp:inline distT="0" distB="0" distL="0" distR="0">
            <wp:extent cx="2962800" cy="1540800"/>
            <wp:effectExtent l="0" t="0" r="0" b="2540"/>
            <wp:docPr id="27" name="图片 27"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odelP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2800" cy="1540800"/>
                    </a:xfrm>
                    <a:prstGeom prst="rect">
                      <a:avLst/>
                    </a:prstGeom>
                    <a:noFill/>
                    <a:ln>
                      <a:noFill/>
                    </a:ln>
                  </pic:spPr>
                </pic:pic>
              </a:graphicData>
            </a:graphic>
          </wp:inline>
        </w:drawing>
      </w:r>
    </w:p>
    <w:p w:rsidR="00AE3EB2" w:rsidRPr="00AE3EB2" w:rsidRDefault="004772CB" w:rsidP="00772F0B">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DA435D">
        <w:rPr>
          <w:noProof/>
        </w:rPr>
        <w:t>2</w:t>
      </w:r>
      <w:r>
        <w:fldChar w:fldCharType="end"/>
      </w:r>
      <w:r>
        <w:t xml:space="preserve"> </w:t>
      </w:r>
      <w:r w:rsidRPr="007F4217">
        <w:t>PFC</w:t>
      </w:r>
      <w:r>
        <w:rPr>
          <w:rFonts w:hint="eastAsia"/>
        </w:rPr>
        <w:t>服务行为</w:t>
      </w:r>
      <w:r>
        <w:t>模型</w:t>
      </w:r>
    </w:p>
    <w:p w:rsidR="00C3207A" w:rsidRDefault="009918EF" w:rsidP="00AE3EB2">
      <w:pPr>
        <w:pStyle w:val="u5"/>
        <w:numPr>
          <w:ilvl w:val="0"/>
          <w:numId w:val="67"/>
        </w:numPr>
        <w:spacing w:before="24" w:after="24"/>
        <w:ind w:firstLineChars="0"/>
      </w:pPr>
      <w:r>
        <w:rPr>
          <w:rFonts w:hint="eastAsia"/>
        </w:rPr>
        <w:lastRenderedPageBreak/>
        <w:t>测试</w:t>
      </w:r>
      <w:r w:rsidRPr="00AE3EB2">
        <w:rPr>
          <w:rFonts w:cs="Times New Roman" w:hint="eastAsia"/>
        </w:rPr>
        <w:t>序列</w:t>
      </w:r>
      <w:r>
        <w:t>生成</w:t>
      </w:r>
      <w:r w:rsidR="00C3207A">
        <w:rPr>
          <w:rFonts w:hint="eastAsia"/>
        </w:rPr>
        <w:t>：</w:t>
      </w:r>
    </w:p>
    <w:p w:rsidR="0010096C" w:rsidRPr="00AE3EB2" w:rsidRDefault="00C3207A" w:rsidP="00AE3EB2">
      <w:pPr>
        <w:pStyle w:val="aff6"/>
        <w:widowControl w:val="0"/>
        <w:spacing w:beforeLines="10" w:before="24" w:beforeAutospacing="0" w:afterLines="10" w:after="24" w:afterAutospacing="0" w:line="312" w:lineRule="auto"/>
        <w:ind w:firstLineChars="200" w:firstLine="480"/>
        <w:jc w:val="both"/>
        <w:rPr>
          <w:rFonts w:asciiTheme="minorEastAsia" w:eastAsiaTheme="minorEastAsia" w:hAnsiTheme="minorEastAsia" w:cs="宋体"/>
          <w:kern w:val="2"/>
          <w:szCs w:val="20"/>
          <w:lang w:bidi="ar"/>
        </w:rPr>
      </w:pPr>
      <w:r w:rsidRPr="00C3207A">
        <w:rPr>
          <w:rFonts w:ascii="Times New Roman" w:hAnsi="Times New Roman" w:cs="宋体" w:hint="eastAsia"/>
          <w:kern w:val="2"/>
          <w:szCs w:val="20"/>
          <w:lang w:bidi="ar"/>
        </w:rPr>
        <w:t>根据不同的覆盖策略，得到满足一定覆盖准则下的测试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；针对</w:t>
      </w:r>
      <w:r w:rsidR="00975E08">
        <w:rPr>
          <w:rFonts w:hint="eastAsia"/>
        </w:rPr>
        <w:t>请求节点</w:t>
      </w:r>
      <w:r w:rsidR="00975E08">
        <w:t>覆盖</w:t>
      </w:r>
      <w:r w:rsidRPr="00C3207A">
        <w:rPr>
          <w:rFonts w:ascii="Times New Roman" w:hAnsi="Times New Roman" w:cs="宋体" w:hint="eastAsia"/>
          <w:kern w:val="2"/>
          <w:szCs w:val="20"/>
          <w:lang w:bidi="ar"/>
        </w:rPr>
        <w:t>策略，</w:t>
      </w:r>
      <w:r w:rsidR="00975E08" w:rsidRPr="00975E08">
        <w:rPr>
          <w:rFonts w:ascii="Times New Roman" w:hAnsi="Times New Roman" w:cs="宋体"/>
          <w:kern w:val="2"/>
          <w:szCs w:val="20"/>
          <w:lang w:bidi="ar"/>
        </w:rPr>
        <w:t>PFC</w:t>
      </w:r>
      <w:r w:rsidRPr="00C3207A">
        <w:rPr>
          <w:rFonts w:ascii="Times New Roman" w:hAnsi="Times New Roman" w:cs="宋体" w:hint="eastAsia"/>
          <w:kern w:val="2"/>
          <w:szCs w:val="20"/>
          <w:lang w:bidi="ar"/>
        </w:rPr>
        <w:t>共产生</w:t>
      </w:r>
      <w:r w:rsidR="00975E08">
        <w:rPr>
          <w:rFonts w:ascii="Times New Roman" w:hAnsi="Times New Roman" w:cs="宋体"/>
          <w:kern w:val="2"/>
          <w:szCs w:val="20"/>
          <w:lang w:bidi="ar"/>
        </w:rPr>
        <w:t>4</w:t>
      </w:r>
      <w:r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-11</w:t>
      </w:r>
      <w:r w:rsidR="00975E08">
        <w:rPr>
          <w:rFonts w:ascii="Times New Roman" w:hAnsi="Times New Roman" w:cs="宋体" w:hint="eastAsia"/>
          <w:kern w:val="2"/>
          <w:szCs w:val="20"/>
          <w:lang w:bidi="ar"/>
        </w:rPr>
        <w:t>所示；针对</w:t>
      </w:r>
      <w:r w:rsidR="00975E08" w:rsidRPr="008F5DCC">
        <w:rPr>
          <w:rFonts w:hint="eastAsia"/>
        </w:rPr>
        <w:t>响应</w:t>
      </w:r>
      <w:r w:rsidR="00975E08">
        <w:rPr>
          <w:rFonts w:hint="eastAsia"/>
        </w:rPr>
        <w:t>节点</w:t>
      </w:r>
      <w:r w:rsidR="00975E08" w:rsidRPr="008F5DCC">
        <w:rPr>
          <w:rFonts w:hint="eastAsia"/>
        </w:rPr>
        <w:t>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4A0E">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-12</w:t>
      </w:r>
      <w:r w:rsidR="00975E08">
        <w:rPr>
          <w:rFonts w:ascii="Times New Roman" w:hAnsi="Times New Roman" w:cs="宋体" w:hint="eastAsia"/>
          <w:kern w:val="2"/>
          <w:szCs w:val="20"/>
          <w:lang w:bidi="ar"/>
        </w:rPr>
        <w:t>所示；针对</w:t>
      </w:r>
      <w:r w:rsidR="00975E08" w:rsidRPr="008F5DCC">
        <w:rPr>
          <w:rFonts w:hint="eastAsia"/>
        </w:rPr>
        <w:t>边覆盖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77AB">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-13</w:t>
      </w:r>
      <w:r w:rsidR="00975E08">
        <w:rPr>
          <w:rFonts w:ascii="Times New Roman" w:hAnsi="Times New Roman" w:cs="宋体" w:hint="eastAsia"/>
          <w:kern w:val="2"/>
          <w:szCs w:val="20"/>
          <w:lang w:bidi="ar"/>
        </w:rPr>
        <w:t>所示</w:t>
      </w:r>
      <w:r w:rsidR="003177AB">
        <w:rPr>
          <w:rFonts w:ascii="Times New Roman" w:hAnsi="Times New Roman" w:cs="宋体" w:hint="eastAsia"/>
          <w:kern w:val="2"/>
          <w:szCs w:val="20"/>
          <w:lang w:bidi="ar"/>
        </w:rPr>
        <w:t>，“</w:t>
      </w:r>
      <w:r w:rsidR="003177AB">
        <w:rPr>
          <w:rFonts w:ascii="Times New Roman" w:hAnsi="Times New Roman" w:cs="宋体" w:hint="eastAsia"/>
          <w:kern w:val="2"/>
          <w:szCs w:val="20"/>
          <w:lang w:bidi="ar"/>
        </w:rPr>
        <w:t>I</w:t>
      </w:r>
      <w:r w:rsidR="003177AB">
        <w:rPr>
          <w:rFonts w:ascii="Times New Roman" w:hAnsi="Times New Roman" w:cs="宋体"/>
          <w:kern w:val="2"/>
          <w:szCs w:val="20"/>
          <w:lang w:bidi="ar"/>
        </w:rPr>
        <w:t>d</w:t>
      </w:r>
      <w:r w:rsidR="003177AB">
        <w:rPr>
          <w:rFonts w:ascii="Times New Roman" w:hAnsi="Times New Roman" w:cs="宋体" w:hint="eastAsia"/>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imes New Roman" w:hAnsi="Times New Roman" w:cs="宋体"/>
          <w:kern w:val="2"/>
          <w:szCs w:val="20"/>
          <w:lang w:bidi="ar"/>
        </w:rPr>
        <w:t>序列编号、</w:t>
      </w:r>
      <w:r w:rsidR="003177AB" w:rsidRPr="003177AB">
        <w:rPr>
          <w:rFonts w:asciiTheme="minorEastAsia" w:eastAsiaTheme="minorEastAsia" w:hAnsiTheme="minorEastAsia" w:cs="宋体"/>
          <w:kern w:val="2"/>
          <w:szCs w:val="20"/>
          <w:lang w:bidi="ar"/>
        </w:rPr>
        <w:t>“</w:t>
      </w:r>
      <w:r w:rsidR="003177AB">
        <w:rPr>
          <w:rFonts w:ascii="Times New Roman" w:hAnsi="Times New Roman" w:hint="eastAsia"/>
        </w:rPr>
        <w:t>Type</w:t>
      </w:r>
      <w:r w:rsidR="003177AB" w:rsidRPr="003177AB">
        <w:rPr>
          <w:rFonts w:asciiTheme="minorEastAsia" w:eastAsiaTheme="minorEastAsia" w:hAnsiTheme="minorEastAsia" w:cs="宋体"/>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序列类型</w:t>
      </w:r>
      <w:r w:rsidR="003177AB">
        <w:rPr>
          <w:rFonts w:asciiTheme="minorEastAsia" w:eastAsiaTheme="minorEastAsia" w:hAnsiTheme="minorEastAsia" w:cs="宋体" w:hint="eastAsia"/>
          <w:kern w:val="2"/>
          <w:szCs w:val="20"/>
          <w:lang w:bidi="ar"/>
        </w:rPr>
        <w:t>、“</w:t>
      </w:r>
      <w:r w:rsidR="003177AB" w:rsidRPr="00975E08">
        <w:rPr>
          <w:rFonts w:ascii="Times New Roman" w:hAnsi="Times New Roman" w:hint="eastAsia"/>
        </w:rPr>
        <w:t>Test</w:t>
      </w:r>
      <w:r w:rsidR="003177AB" w:rsidRPr="00975E08">
        <w:rPr>
          <w:rFonts w:ascii="Times New Roman" w:hAnsi="Times New Roman"/>
        </w:rPr>
        <w:t xml:space="preserve"> </w:t>
      </w:r>
      <w:r w:rsidR="003177AB" w:rsidRPr="00975E08">
        <w:rPr>
          <w:rFonts w:ascii="Times New Roman" w:hAnsi="Times New Roman" w:hint="eastAsia"/>
        </w:rPr>
        <w:t>Sequense</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序列内容、</w:t>
      </w:r>
      <w:r w:rsidR="003177AB">
        <w:rPr>
          <w:rFonts w:asciiTheme="minorEastAsia" w:eastAsiaTheme="minorEastAsia" w:hAnsiTheme="minorEastAsia" w:cs="宋体" w:hint="eastAsia"/>
          <w:kern w:val="2"/>
          <w:szCs w:val="20"/>
          <w:lang w:bidi="ar"/>
        </w:rPr>
        <w:t>“</w:t>
      </w:r>
      <w:r w:rsidR="003177AB">
        <w:rPr>
          <w:rFonts w:ascii="Times New Roman" w:hAnsi="Times New Roman" w:hint="eastAsia"/>
        </w:rPr>
        <w:t>Cov</w:t>
      </w:r>
      <w:r w:rsidR="003177AB">
        <w:rPr>
          <w:rFonts w:ascii="Times New Roman" w:hAnsi="Times New Roman"/>
        </w:rPr>
        <w:t>ered Elements</w:t>
      </w:r>
      <w:r w:rsidR="003177AB">
        <w:rPr>
          <w:rFonts w:asciiTheme="minorEastAsia" w:eastAsiaTheme="minorEastAsia" w:hAnsiTheme="minorEastAsia" w:cs="宋体" w:hint="eastAsia"/>
          <w:kern w:val="2"/>
          <w:szCs w:val="20"/>
          <w:lang w:bidi="ar"/>
        </w:rPr>
        <w:t>”表示序列</w:t>
      </w:r>
      <w:r w:rsidR="003177AB">
        <w:rPr>
          <w:rFonts w:asciiTheme="minorEastAsia" w:eastAsiaTheme="minorEastAsia" w:hAnsiTheme="minorEastAsia" w:cs="宋体"/>
          <w:kern w:val="2"/>
          <w:szCs w:val="20"/>
          <w:lang w:bidi="ar"/>
        </w:rPr>
        <w:t>覆盖元素。</w:t>
      </w:r>
    </w:p>
    <w:p w:rsidR="00975E08" w:rsidRPr="00975E08" w:rsidRDefault="00975E08" w:rsidP="00975E08">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DA435D">
        <w:rPr>
          <w:noProof/>
        </w:rPr>
        <w:t>11</w:t>
      </w:r>
      <w:r>
        <w:fldChar w:fldCharType="end"/>
      </w:r>
      <w:r>
        <w:rPr>
          <w:rFonts w:hint="eastAsia"/>
        </w:rPr>
        <w:t>请求节点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1985"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w:t>
            </w:r>
            <w:r w:rsidRPr="00AE3EB2">
              <w:rPr>
                <w:rFonts w:ascii="Times New Roman" w:hAnsi="Times New Roman" w:hint="eastAsia"/>
                <w:sz w:val="21"/>
                <w:szCs w:val="21"/>
              </w:rPr>
              <w:t>ogin</w:t>
            </w:r>
            <w:r w:rsidRPr="00AE3EB2">
              <w:rPr>
                <w:rFonts w:ascii="Times New Roman" w:hAnsi="Times New Roman" w:hint="eastAsia"/>
                <w:sz w:val="21"/>
                <w:szCs w:val="21"/>
              </w:rPr>
              <w:t>、</w:t>
            </w:r>
            <w:r w:rsidRPr="00AE3EB2">
              <w:rPr>
                <w:rFonts w:ascii="Times New Roman" w:hAnsi="Times New Roman" w:hint="eastAsia"/>
                <w:sz w:val="21"/>
                <w:szCs w:val="21"/>
              </w:rPr>
              <w:t>feeCalculate</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AE3EB2"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12</w:t>
      </w:r>
      <w:r w:rsidRPr="00AE3EB2">
        <w:fldChar w:fldCharType="end"/>
      </w:r>
      <w:r w:rsidRPr="008F5DCC">
        <w:rPr>
          <w:rFonts w:hint="eastAsia"/>
        </w:rPr>
        <w:t>响应</w:t>
      </w:r>
      <w:r>
        <w:rPr>
          <w:rFonts w:hint="eastAsia"/>
        </w:rPr>
        <w:t>节点</w:t>
      </w:r>
      <w:r>
        <w:t>覆盖</w:t>
      </w:r>
      <w:r w:rsidRPr="00AE3EB2">
        <w:rPr>
          <w:rFonts w:hint="eastAsia"/>
        </w:rPr>
        <w:t>策略测试序列（</w:t>
      </w:r>
      <w:r w:rsidRPr="00AE3EB2">
        <w:t>PFC</w:t>
      </w:r>
      <w:r w:rsidRPr="00AE3EB2">
        <w:rPr>
          <w:rFonts w:hint="eastAsia"/>
        </w:rPr>
        <w:t>服务）</w:t>
      </w:r>
    </w:p>
    <w:tbl>
      <w:tblPr>
        <w:tblStyle w:val="afff1"/>
        <w:tblW w:w="8080" w:type="dxa"/>
        <w:jc w:val="center"/>
        <w:tblLayout w:type="fixed"/>
        <w:tblLook w:val="04A0" w:firstRow="1" w:lastRow="0" w:firstColumn="1" w:lastColumn="0" w:noHBand="0" w:noVBand="1"/>
      </w:tblPr>
      <w:tblGrid>
        <w:gridCol w:w="425"/>
        <w:gridCol w:w="993"/>
        <w:gridCol w:w="4110"/>
        <w:gridCol w:w="2552"/>
      </w:tblGrid>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loginResponse_succ</w:t>
            </w:r>
            <w:r w:rsidRPr="00AE3EB2">
              <w:rPr>
                <w:rFonts w:ascii="Times New Roman" w:hAnsi="Times New Roman" w:hint="eastAsia"/>
                <w:sz w:val="21"/>
                <w:szCs w:val="21"/>
              </w:rPr>
              <w:t>、</w:t>
            </w:r>
            <w:r w:rsidRPr="00AE3EB2">
              <w:rPr>
                <w:rFonts w:ascii="Times New Roman" w:hAnsi="Times New Roman"/>
                <w:sz w:val="21"/>
                <w:szCs w:val="21"/>
              </w:rPr>
              <w:t>feeCalculateResponse_succ</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feeCalculateResponse_fail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2552"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2552" w:type="dxa"/>
            <w:tcBorders>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314A0E"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13</w:t>
      </w:r>
      <w:r w:rsidRPr="00AE3EB2">
        <w:fldChar w:fldCharType="end"/>
      </w:r>
      <w:r>
        <w:rPr>
          <w:rFonts w:hint="eastAsia"/>
        </w:rPr>
        <w:t>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314A0E" w:rsidRPr="00AE3EB2" w:rsidRDefault="003177AB"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Start#e0#Init#e1#login#e2#loginResponse_succ#e5#feeCalculate#e7#feeCalculateResponse_succ#e10#login#e2#loginResponse_succ</w:t>
            </w:r>
          </w:p>
        </w:tc>
        <w:tc>
          <w:tcPr>
            <w:tcW w:w="1985" w:type="dxa"/>
          </w:tcPr>
          <w:p w:rsidR="00314A0E" w:rsidRPr="00AE3EB2" w:rsidRDefault="003177AB"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e0</w:t>
            </w:r>
            <w:r w:rsidRPr="00AE3EB2">
              <w:rPr>
                <w:rFonts w:ascii="Times New Roman" w:hAnsi="Times New Roman" w:hint="eastAsia"/>
                <w:sz w:val="21"/>
                <w:szCs w:val="21"/>
              </w:rPr>
              <w:t>、</w:t>
            </w:r>
            <w:r w:rsidRPr="00AE3EB2">
              <w:rPr>
                <w:rFonts w:ascii="Times New Roman" w:hAnsi="Times New Roman"/>
                <w:sz w:val="21"/>
                <w:szCs w:val="21"/>
              </w:rPr>
              <w:t>e1</w:t>
            </w:r>
            <w:r w:rsidRPr="00AE3EB2">
              <w:rPr>
                <w:rFonts w:ascii="Times New Roman" w:hAnsi="Times New Roman" w:hint="eastAsia"/>
                <w:sz w:val="21"/>
                <w:szCs w:val="21"/>
              </w:rPr>
              <w:t>、</w:t>
            </w:r>
            <w:r w:rsidRPr="00AE3EB2">
              <w:rPr>
                <w:rFonts w:ascii="Times New Roman" w:hAnsi="Times New Roman"/>
                <w:sz w:val="21"/>
                <w:szCs w:val="21"/>
              </w:rPr>
              <w:t>e2</w:t>
            </w:r>
            <w:r w:rsidRPr="00AE3EB2">
              <w:rPr>
                <w:rFonts w:ascii="Times New Roman" w:hAnsi="Times New Roman" w:hint="eastAsia"/>
                <w:sz w:val="21"/>
                <w:szCs w:val="21"/>
              </w:rPr>
              <w:t>、</w:t>
            </w:r>
            <w:r w:rsidRPr="00AE3EB2">
              <w:rPr>
                <w:rFonts w:ascii="Times New Roman" w:hAnsi="Times New Roman"/>
                <w:sz w:val="21"/>
                <w:szCs w:val="21"/>
              </w:rPr>
              <w:t>e5</w:t>
            </w:r>
            <w:r w:rsidRPr="00AE3EB2">
              <w:rPr>
                <w:rFonts w:ascii="Times New Roman" w:hAnsi="Times New Roman"/>
                <w:sz w:val="21"/>
                <w:szCs w:val="21"/>
              </w:rPr>
              <w:t>、</w:t>
            </w:r>
            <w:r w:rsidRPr="00AE3EB2">
              <w:rPr>
                <w:rFonts w:ascii="Times New Roman" w:hAnsi="Times New Roman"/>
                <w:sz w:val="21"/>
                <w:szCs w:val="21"/>
              </w:rPr>
              <w:t>e7</w:t>
            </w:r>
            <w:r w:rsidRPr="00AE3EB2">
              <w:rPr>
                <w:rFonts w:ascii="Times New Roman" w:hAnsi="Times New Roman"/>
                <w:sz w:val="21"/>
                <w:szCs w:val="21"/>
              </w:rPr>
              <w:t>、</w:t>
            </w:r>
            <w:r w:rsidRPr="00AE3EB2">
              <w:rPr>
                <w:rFonts w:ascii="Times New Roman" w:hAnsi="Times New Roman"/>
                <w:sz w:val="21"/>
                <w:szCs w:val="21"/>
              </w:rPr>
              <w:t>e10</w:t>
            </w:r>
          </w:p>
        </w:tc>
      </w:tr>
    </w:tbl>
    <w:p w:rsidR="0097658E" w:rsidRDefault="0097658E" w:rsidP="0097658E">
      <w:pPr>
        <w:pStyle w:val="ua"/>
        <w:spacing w:before="360" w:after="120"/>
      </w:pPr>
      <w:r w:rsidRPr="00AE3EB2">
        <w:rPr>
          <w:rFonts w:hint="eastAsia"/>
        </w:rPr>
        <w:lastRenderedPageBreak/>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14</w:t>
      </w:r>
      <w:r w:rsidRPr="00AE3EB2">
        <w:fldChar w:fldCharType="end"/>
      </w:r>
      <w:r>
        <w:rPr>
          <w:rFonts w:hint="eastAsia"/>
        </w:rPr>
        <w:t>边</w:t>
      </w:r>
      <w:r>
        <w:t>覆盖</w:t>
      </w:r>
      <w:r w:rsidRPr="00AE3EB2">
        <w:rPr>
          <w:rFonts w:hint="eastAsia"/>
        </w:rPr>
        <w:t>策略测试序列（</w:t>
      </w:r>
      <w:r w:rsidRPr="00AE3EB2">
        <w:t>PFC</w:t>
      </w:r>
      <w:r w:rsidRPr="00AE3EB2">
        <w:rPr>
          <w:rFonts w:hint="eastAsia"/>
        </w:rPr>
        <w:t>服务）</w:t>
      </w:r>
      <w:r>
        <w:rPr>
          <w:rFonts w:hint="eastAsia"/>
        </w:rPr>
        <w:t>（续）</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e8</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1985" w:type="dxa"/>
            <w:tcBorders>
              <w:bottom w:val="single" w:sz="4" w:space="0" w:color="auto"/>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e3</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60174D" w:rsidRDefault="009918EF" w:rsidP="0097658E">
      <w:pPr>
        <w:pStyle w:val="u5"/>
        <w:numPr>
          <w:ilvl w:val="0"/>
          <w:numId w:val="67"/>
        </w:numPr>
        <w:spacing w:before="24" w:after="24"/>
        <w:ind w:firstLineChars="0"/>
      </w:pPr>
      <w:r w:rsidRPr="00AE3EB2">
        <w:rPr>
          <w:rFonts w:cs="Times New Roman" w:hint="eastAsia"/>
        </w:rPr>
        <w:t>测试</w:t>
      </w:r>
      <w:r w:rsidRPr="00AE3EB2">
        <w:rPr>
          <w:rFonts w:cs="Times New Roman"/>
        </w:rPr>
        <w:t>用例</w:t>
      </w:r>
      <w:r>
        <w:t>生成</w:t>
      </w:r>
      <w:r w:rsidR="0060174D">
        <w:rPr>
          <w:rFonts w:hint="eastAsia"/>
        </w:rPr>
        <w:t>：</w:t>
      </w:r>
    </w:p>
    <w:p w:rsidR="00713EE8" w:rsidRPr="00023FB3" w:rsidRDefault="0060174D" w:rsidP="00BD7AB6">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60174D">
        <w:rPr>
          <w:rFonts w:ascii="Times New Roman" w:hAnsi="Times New Roman" w:cs="宋体"/>
          <w:kern w:val="2"/>
          <w:szCs w:val="20"/>
          <w:lang w:bidi="ar"/>
        </w:rPr>
        <w:t>针对上述测试序列，</w:t>
      </w:r>
      <w:r w:rsidRPr="0060174D">
        <w:rPr>
          <w:rFonts w:ascii="Times New Roman" w:hAnsi="Times New Roman" w:cs="宋体" w:hint="eastAsia"/>
          <w:kern w:val="2"/>
          <w:szCs w:val="20"/>
          <w:lang w:bidi="ar"/>
        </w:rPr>
        <w:t>不使用</w:t>
      </w:r>
      <w:r w:rsidRPr="0060174D">
        <w:rPr>
          <w:rFonts w:ascii="Times New Roman" w:hAnsi="Times New Roman" w:cs="宋体"/>
          <w:kern w:val="2"/>
          <w:szCs w:val="20"/>
          <w:lang w:bidi="ar"/>
        </w:rPr>
        <w:t>状态</w:t>
      </w:r>
      <w:r w:rsidRPr="0060174D">
        <w:rPr>
          <w:rFonts w:ascii="Times New Roman" w:hAnsi="Times New Roman" w:cs="宋体" w:hint="eastAsia"/>
          <w:kern w:val="2"/>
          <w:szCs w:val="20"/>
          <w:lang w:bidi="ar"/>
        </w:rPr>
        <w:t>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个数与使用</w:t>
      </w:r>
      <w:r w:rsidRPr="0060174D">
        <w:rPr>
          <w:rFonts w:ascii="Times New Roman" w:hAnsi="Times New Roman" w:cs="宋体" w:hint="eastAsia"/>
          <w:kern w:val="2"/>
          <w:szCs w:val="20"/>
          <w:lang w:bidi="ar"/>
        </w:rPr>
        <w:t>状态覆盖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个数如表</w:t>
      </w:r>
      <w:r w:rsidRPr="0060174D">
        <w:rPr>
          <w:rFonts w:ascii="Times New Roman" w:hAnsi="Times New Roman" w:cs="宋体" w:hint="eastAsia"/>
          <w:kern w:val="2"/>
          <w:szCs w:val="20"/>
          <w:lang w:bidi="ar"/>
        </w:rPr>
        <w:t>5</w:t>
      </w:r>
      <w:r w:rsidRPr="0060174D">
        <w:rPr>
          <w:rFonts w:ascii="Times New Roman" w:hAnsi="Times New Roman" w:cs="宋体"/>
          <w:kern w:val="2"/>
          <w:szCs w:val="20"/>
          <w:lang w:bidi="ar"/>
        </w:rPr>
        <w:t>-14</w:t>
      </w:r>
      <w:r w:rsidRPr="0060174D">
        <w:rPr>
          <w:rFonts w:ascii="Times New Roman" w:hAnsi="Times New Roman" w:cs="宋体" w:hint="eastAsia"/>
          <w:kern w:val="2"/>
          <w:szCs w:val="20"/>
          <w:lang w:bidi="ar"/>
        </w:rPr>
        <w:t>所示</w:t>
      </w:r>
      <w:r w:rsidRPr="0060174D">
        <w:rPr>
          <w:rFonts w:ascii="Times New Roman" w:hAnsi="Times New Roman" w:cs="宋体"/>
          <w:kern w:val="2"/>
          <w:szCs w:val="20"/>
          <w:lang w:bidi="ar"/>
        </w:rPr>
        <w:t>。</w:t>
      </w:r>
    </w:p>
    <w:p w:rsidR="0060174D" w:rsidRPr="00AE3EB2" w:rsidRDefault="00E06758" w:rsidP="00E06758">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DA435D">
        <w:rPr>
          <w:noProof/>
        </w:rPr>
        <w:t>15</w:t>
      </w:r>
      <w:r w:rsidRPr="00AE3EB2">
        <w:fldChar w:fldCharType="end"/>
      </w:r>
      <w:r w:rsidR="003F7268" w:rsidRPr="00AE3EB2">
        <w:t xml:space="preserve"> </w:t>
      </w:r>
      <w:r w:rsidR="003F7268" w:rsidRPr="00AE3EB2">
        <w:rPr>
          <w:rFonts w:hint="eastAsia"/>
        </w:rPr>
        <w:t>不同</w:t>
      </w:r>
      <w:r w:rsidR="003F7268" w:rsidRPr="00AE3EB2">
        <w:t>覆盖</w:t>
      </w:r>
      <w:r w:rsidR="006014E9" w:rsidRPr="00AE3EB2">
        <w:rPr>
          <w:rFonts w:hint="eastAsia"/>
        </w:rPr>
        <w:t>策略</w:t>
      </w:r>
      <w:r w:rsidR="003F7268" w:rsidRPr="00AE3EB2">
        <w:t>测试用例生成个数</w:t>
      </w:r>
    </w:p>
    <w:p w:rsidR="00892BF4" w:rsidRDefault="003F7268" w:rsidP="00892BF4">
      <w:pPr>
        <w:pStyle w:val="ua"/>
        <w:spacing w:before="360" w:after="120"/>
        <w:jc w:val="both"/>
        <w:rPr>
          <w:rFonts w:cs="宋体"/>
          <w:szCs w:val="20"/>
          <w:lang w:bidi="ar"/>
        </w:rPr>
      </w:pPr>
      <w:r>
        <w:rPr>
          <w:noProof/>
        </w:rPr>
        <w:drawing>
          <wp:inline distT="0" distB="0" distL="0" distR="0" wp14:anchorId="5A5652A9" wp14:editId="1208BF56">
            <wp:extent cx="5039995" cy="2477135"/>
            <wp:effectExtent l="0" t="0" r="8255" b="1841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10096C" w:rsidRDefault="0010096C" w:rsidP="0010096C">
      <w:pPr>
        <w:pStyle w:val="aff6"/>
        <w:widowControl w:val="0"/>
        <w:spacing w:beforeLines="10" w:before="24" w:beforeAutospacing="0" w:afterLines="10" w:after="24" w:afterAutospacing="0" w:line="312" w:lineRule="auto"/>
        <w:ind w:firstLineChars="200" w:firstLine="480"/>
        <w:jc w:val="both"/>
        <w:rPr>
          <w:rFonts w:cs="宋体"/>
          <w:szCs w:val="20"/>
          <w:lang w:bidi="ar"/>
        </w:rPr>
      </w:pPr>
      <w:r w:rsidRPr="0010096C">
        <w:rPr>
          <w:rFonts w:ascii="Times New Roman" w:hAnsi="Times New Roman" w:cs="宋体" w:hint="eastAsia"/>
          <w:kern w:val="2"/>
          <w:szCs w:val="20"/>
          <w:lang w:bidi="ar"/>
        </w:rPr>
        <w:t>横轴代表选取的覆盖策略，其中</w:t>
      </w:r>
      <w:r w:rsidRPr="0010096C">
        <w:rPr>
          <w:rFonts w:ascii="Times New Roman" w:hAnsi="Times New Roman" w:cs="宋体" w:hint="eastAsia"/>
          <w:kern w:val="2"/>
          <w:szCs w:val="20"/>
          <w:lang w:bidi="ar"/>
        </w:rPr>
        <w:t>ReqN-S</w:t>
      </w:r>
      <w:r w:rsidRPr="0010096C">
        <w:rPr>
          <w:rFonts w:ascii="Times New Roman" w:hAnsi="Times New Roman" w:cs="宋体" w:hint="eastAsia"/>
          <w:kern w:val="2"/>
          <w:szCs w:val="20"/>
          <w:lang w:bidi="ar"/>
        </w:rPr>
        <w:t>表示使用请求节点覆盖及状态覆盖准则；</w:t>
      </w:r>
      <w:r w:rsidRPr="0010096C">
        <w:rPr>
          <w:rFonts w:ascii="Times New Roman" w:hAnsi="Times New Roman" w:cs="宋体" w:hint="eastAsia"/>
          <w:kern w:val="2"/>
          <w:szCs w:val="20"/>
          <w:lang w:bidi="ar"/>
        </w:rPr>
        <w:t>ReqN-NS</w:t>
      </w:r>
      <w:r w:rsidRPr="0010096C">
        <w:rPr>
          <w:rFonts w:ascii="Times New Roman" w:hAnsi="Times New Roman" w:cs="宋体" w:hint="eastAsia"/>
          <w:kern w:val="2"/>
          <w:szCs w:val="20"/>
          <w:lang w:bidi="ar"/>
        </w:rPr>
        <w:t>表示使用请求节点覆盖但不使用状态覆盖准则；</w:t>
      </w:r>
      <w:r w:rsidRPr="0010096C">
        <w:rPr>
          <w:rFonts w:ascii="Times New Roman" w:hAnsi="Times New Roman" w:cs="宋体" w:hint="eastAsia"/>
          <w:kern w:val="2"/>
          <w:szCs w:val="20"/>
          <w:lang w:bidi="ar"/>
        </w:rPr>
        <w:t>ResN-S</w:t>
      </w:r>
      <w:r w:rsidRPr="0010096C">
        <w:rPr>
          <w:rFonts w:ascii="Times New Roman" w:hAnsi="Times New Roman" w:cs="宋体" w:hint="eastAsia"/>
          <w:kern w:val="2"/>
          <w:szCs w:val="20"/>
          <w:lang w:bidi="ar"/>
        </w:rPr>
        <w:t>表示使用响应节点覆盖及状态覆盖准则；</w:t>
      </w:r>
      <w:r w:rsidRPr="0010096C">
        <w:rPr>
          <w:rFonts w:ascii="Times New Roman" w:hAnsi="Times New Roman" w:cs="宋体" w:hint="eastAsia"/>
          <w:kern w:val="2"/>
          <w:szCs w:val="20"/>
          <w:lang w:bidi="ar"/>
        </w:rPr>
        <w:t>ResN-NS</w:t>
      </w:r>
      <w:r w:rsidRPr="0010096C">
        <w:rPr>
          <w:rFonts w:ascii="Times New Roman" w:hAnsi="Times New Roman" w:cs="宋体" w:hint="eastAsia"/>
          <w:kern w:val="2"/>
          <w:szCs w:val="20"/>
          <w:lang w:bidi="ar"/>
        </w:rPr>
        <w:t>表示使用响应节点覆盖但不使用状态覆盖准则；</w:t>
      </w:r>
      <w:r w:rsidRPr="0010096C">
        <w:rPr>
          <w:rFonts w:ascii="Times New Roman" w:hAnsi="Times New Roman" w:cs="宋体" w:hint="eastAsia"/>
          <w:kern w:val="2"/>
          <w:szCs w:val="20"/>
          <w:lang w:bidi="ar"/>
        </w:rPr>
        <w:t>E-S</w:t>
      </w:r>
      <w:r w:rsidRPr="0010096C">
        <w:rPr>
          <w:rFonts w:ascii="Times New Roman" w:hAnsi="Times New Roman" w:cs="宋体" w:hint="eastAsia"/>
          <w:kern w:val="2"/>
          <w:szCs w:val="20"/>
          <w:lang w:bidi="ar"/>
        </w:rPr>
        <w:t>表示使用边覆盖及状态覆盖准则；</w:t>
      </w:r>
      <w:r w:rsidRPr="0010096C">
        <w:rPr>
          <w:rFonts w:ascii="Times New Roman" w:hAnsi="Times New Roman" w:cs="宋体" w:hint="eastAsia"/>
          <w:kern w:val="2"/>
          <w:szCs w:val="20"/>
          <w:lang w:bidi="ar"/>
        </w:rPr>
        <w:t>E-NS</w:t>
      </w:r>
      <w:r w:rsidRPr="0010096C">
        <w:rPr>
          <w:rFonts w:ascii="Times New Roman" w:hAnsi="Times New Roman" w:cs="宋体" w:hint="eastAsia"/>
          <w:kern w:val="2"/>
          <w:szCs w:val="20"/>
          <w:lang w:bidi="ar"/>
        </w:rPr>
        <w:t>表示使用边覆盖但不使用状态覆盖准则。纵轴代表生成测试用例个数。“</w:t>
      </w:r>
      <w:r w:rsidRPr="0010096C">
        <w:rPr>
          <w:rFonts w:ascii="Times New Roman" w:hAnsi="Times New Roman" w:cs="宋体" w:hint="eastAsia"/>
          <w:kern w:val="2"/>
          <w:szCs w:val="20"/>
          <w:lang w:bidi="ar"/>
        </w:rPr>
        <w:t>Positive</w:t>
      </w:r>
      <w:r w:rsidRPr="0010096C">
        <w:rPr>
          <w:rFonts w:ascii="Times New Roman" w:hAnsi="Times New Roman" w:cs="宋体" w:hint="eastAsia"/>
          <w:kern w:val="2"/>
          <w:szCs w:val="20"/>
          <w:lang w:bidi="ar"/>
        </w:rPr>
        <w:t>”代表策略生成合规测试用例个数，“</w:t>
      </w:r>
      <w:r w:rsidRPr="0010096C">
        <w:rPr>
          <w:rFonts w:ascii="Times New Roman" w:hAnsi="Times New Roman" w:cs="宋体" w:hint="eastAsia"/>
          <w:kern w:val="2"/>
          <w:szCs w:val="20"/>
          <w:lang w:bidi="ar"/>
        </w:rPr>
        <w:t>negative</w:t>
      </w:r>
      <w:r w:rsidRPr="0010096C">
        <w:rPr>
          <w:rFonts w:ascii="Times New Roman" w:hAnsi="Times New Roman" w:cs="宋体" w:hint="eastAsia"/>
          <w:kern w:val="2"/>
          <w:szCs w:val="20"/>
          <w:lang w:bidi="ar"/>
        </w:rPr>
        <w:t>”代表策略生成冲突测试用例个数。需要注意的是，使用状态覆盖准则生成的测试用例个数取决于服务操作的决策表中的规则个数。</w:t>
      </w:r>
    </w:p>
    <w:p w:rsidR="00AE3EB2" w:rsidRDefault="006B1A13" w:rsidP="00AE3EB2">
      <w:pPr>
        <w:pStyle w:val="u5"/>
        <w:numPr>
          <w:ilvl w:val="0"/>
          <w:numId w:val="67"/>
        </w:numPr>
        <w:spacing w:before="24" w:after="24"/>
        <w:ind w:firstLineChars="0"/>
      </w:pPr>
      <w:r>
        <w:rPr>
          <w:rFonts w:hint="eastAsia"/>
        </w:rPr>
        <w:lastRenderedPageBreak/>
        <w:t>测试用例执行与</w:t>
      </w:r>
      <w:r w:rsidR="00631995">
        <w:rPr>
          <w:rFonts w:hint="eastAsia"/>
        </w:rPr>
        <w:t>检测</w:t>
      </w:r>
      <w:r w:rsidR="005C00F0">
        <w:rPr>
          <w:rFonts w:hint="eastAsia"/>
        </w:rPr>
        <w:t>：</w:t>
      </w:r>
    </w:p>
    <w:p w:rsidR="00725BC8" w:rsidRPr="00AE3EB2" w:rsidRDefault="00BD7AB6" w:rsidP="00AE3EB2">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分别使用</w:t>
      </w:r>
      <w:r w:rsidR="00BB4D4F" w:rsidRPr="00BB4D4F">
        <w:rPr>
          <w:rFonts w:ascii="Times New Roman" w:hAnsi="Times New Roman"/>
          <w:kern w:val="2"/>
          <w:szCs w:val="20"/>
          <w:lang w:bidi="ar"/>
        </w:rPr>
        <w:t>MDGen</w:t>
      </w:r>
      <w:r w:rsidR="006014E9" w:rsidRPr="00AE3EB2">
        <w:rPr>
          <w:rFonts w:ascii="Times New Roman" w:hAnsi="Times New Roman"/>
          <w:lang w:bidi="ar"/>
        </w:rPr>
        <w:t>工具</w:t>
      </w:r>
      <w:r w:rsidR="006014E9" w:rsidRPr="00AE3EB2">
        <w:rPr>
          <w:rFonts w:ascii="Times New Roman" w:hAnsi="Times New Roman" w:hint="eastAsia"/>
          <w:lang w:bidi="ar"/>
        </w:rPr>
        <w:t>对</w:t>
      </w:r>
      <w:r w:rsidR="006014E9" w:rsidRPr="00AE3EB2">
        <w:rPr>
          <w:rFonts w:ascii="Times New Roman" w:hAnsi="Times New Roman"/>
          <w:lang w:bidi="ar"/>
        </w:rPr>
        <w:t>六种</w:t>
      </w:r>
      <w:r w:rsidR="006014E9" w:rsidRPr="00AE3EB2">
        <w:rPr>
          <w:rFonts w:ascii="Times New Roman" w:hAnsi="Times New Roman" w:hint="eastAsia"/>
          <w:lang w:bidi="ar"/>
        </w:rPr>
        <w:t>覆盖</w:t>
      </w:r>
      <w:r w:rsidR="006014E9" w:rsidRPr="00AE3EB2">
        <w:rPr>
          <w:rFonts w:ascii="Times New Roman" w:hAnsi="Times New Roman"/>
          <w:lang w:bidi="ar"/>
        </w:rPr>
        <w:t>策略</w:t>
      </w:r>
      <w:r w:rsidR="006014E9" w:rsidRPr="00AE3EB2">
        <w:rPr>
          <w:rFonts w:ascii="Times New Roman" w:hAnsi="Times New Roman" w:hint="eastAsia"/>
          <w:lang w:bidi="ar"/>
        </w:rPr>
        <w:t>生成</w:t>
      </w:r>
      <w:r w:rsidR="006014E9" w:rsidRPr="00AE3EB2">
        <w:rPr>
          <w:rFonts w:ascii="Times New Roman" w:hAnsi="Times New Roman"/>
          <w:lang w:bidi="ar"/>
        </w:rPr>
        <w:t>的测试用例</w:t>
      </w:r>
      <w:r w:rsidR="006014E9" w:rsidRPr="00AE3EB2">
        <w:rPr>
          <w:rFonts w:ascii="Times New Roman" w:hAnsi="Times New Roman" w:hint="eastAsia"/>
          <w:lang w:bidi="ar"/>
        </w:rPr>
        <w:t>进行</w:t>
      </w:r>
      <w:r w:rsidR="006014E9" w:rsidRPr="00AE3EB2">
        <w:rPr>
          <w:rFonts w:ascii="Times New Roman" w:hAnsi="Times New Roman"/>
          <w:lang w:bidi="ar"/>
        </w:rPr>
        <w:t>执行与约束违规检测</w:t>
      </w:r>
      <w:r w:rsidR="006014E9" w:rsidRPr="00AE3EB2">
        <w:rPr>
          <w:rFonts w:ascii="Times New Roman" w:hAnsi="Times New Roman" w:hint="eastAsia"/>
          <w:lang w:bidi="ar"/>
        </w:rPr>
        <w:t>。其执行</w:t>
      </w:r>
      <w:r w:rsidR="006014E9" w:rsidRPr="00AE3EB2">
        <w:rPr>
          <w:rFonts w:ascii="Times New Roman" w:hAnsi="Times New Roman"/>
          <w:lang w:bidi="ar"/>
        </w:rPr>
        <w:t>检测结果</w:t>
      </w:r>
      <w:r w:rsidR="006014E9" w:rsidRPr="00AE3EB2">
        <w:rPr>
          <w:rFonts w:ascii="Times New Roman" w:hAnsi="Times New Roman" w:hint="eastAsia"/>
          <w:lang w:bidi="ar"/>
        </w:rPr>
        <w:t>如</w:t>
      </w:r>
      <w:r w:rsidR="006014E9" w:rsidRPr="00AE3EB2">
        <w:rPr>
          <w:rFonts w:ascii="Times New Roman" w:hAnsi="Times New Roman"/>
          <w:lang w:bidi="ar"/>
        </w:rPr>
        <w:t>表</w:t>
      </w:r>
      <w:r w:rsidR="006014E9" w:rsidRPr="00AE3EB2">
        <w:rPr>
          <w:rFonts w:ascii="Times New Roman" w:hAnsi="Times New Roman" w:hint="eastAsia"/>
          <w:lang w:bidi="ar"/>
        </w:rPr>
        <w:t>5</w:t>
      </w:r>
      <w:r w:rsidR="006014E9" w:rsidRPr="00AE3EB2">
        <w:rPr>
          <w:rFonts w:ascii="Times New Roman" w:hAnsi="Times New Roman"/>
          <w:lang w:bidi="ar"/>
        </w:rPr>
        <w:t>-15</w:t>
      </w:r>
      <w:r w:rsidR="006014E9" w:rsidRPr="00AE3EB2">
        <w:rPr>
          <w:rFonts w:ascii="Times New Roman" w:hAnsi="Times New Roman" w:hint="eastAsia"/>
          <w:lang w:bidi="ar"/>
        </w:rPr>
        <w:t>所示</w:t>
      </w:r>
      <w:r w:rsidR="006014E9" w:rsidRPr="00AE3EB2">
        <w:rPr>
          <w:rFonts w:ascii="Times New Roman" w:hAnsi="Times New Roman"/>
          <w:lang w:bidi="ar"/>
        </w:rPr>
        <w:t>。</w:t>
      </w:r>
      <w:r w:rsidR="00725BC8" w:rsidRPr="00AE3EB2">
        <w:rPr>
          <w:rFonts w:ascii="Times New Roman" w:hAnsi="Times New Roman" w:hint="eastAsia"/>
          <w:lang w:bidi="ar"/>
        </w:rPr>
        <w:t>其中</w:t>
      </w:r>
      <w:r w:rsidR="00725BC8" w:rsidRPr="00AE3EB2">
        <w:rPr>
          <w:rFonts w:ascii="Times New Roman" w:hAnsi="Times New Roman"/>
          <w:lang w:bidi="ar"/>
        </w:rPr>
        <w:t>ReqN-S</w:t>
      </w:r>
      <w:r w:rsidR="00725BC8" w:rsidRPr="00AE3EB2">
        <w:rPr>
          <w:rFonts w:ascii="Times New Roman" w:hAnsi="Times New Roman" w:hint="eastAsia"/>
          <w:lang w:bidi="ar"/>
        </w:rPr>
        <w:t>、</w:t>
      </w:r>
      <w:r w:rsidR="00725BC8" w:rsidRPr="00AE3EB2">
        <w:rPr>
          <w:rFonts w:ascii="Times New Roman" w:hAnsi="Times New Roman"/>
          <w:lang w:bidi="ar"/>
        </w:rPr>
        <w:t>ReqN-NS</w:t>
      </w:r>
      <w:r w:rsidR="00725BC8" w:rsidRPr="00AE3EB2">
        <w:rPr>
          <w:rFonts w:ascii="Times New Roman" w:hAnsi="Times New Roman" w:hint="eastAsia"/>
          <w:lang w:bidi="ar"/>
        </w:rPr>
        <w:t>、</w:t>
      </w:r>
      <w:r w:rsidR="00725BC8" w:rsidRPr="00AE3EB2">
        <w:rPr>
          <w:rFonts w:ascii="Times New Roman" w:hAnsi="Times New Roman"/>
          <w:lang w:bidi="ar"/>
        </w:rPr>
        <w:t>ResN-S</w:t>
      </w:r>
      <w:r w:rsidR="00725BC8" w:rsidRPr="00AE3EB2">
        <w:rPr>
          <w:rFonts w:ascii="Times New Roman" w:hAnsi="Times New Roman" w:hint="eastAsia"/>
          <w:lang w:bidi="ar"/>
        </w:rPr>
        <w:t>、</w:t>
      </w:r>
      <w:r w:rsidR="00725BC8" w:rsidRPr="00AE3EB2">
        <w:rPr>
          <w:rFonts w:ascii="Times New Roman" w:hAnsi="Times New Roman"/>
          <w:lang w:bidi="ar"/>
        </w:rPr>
        <w:t>ResN-NS</w:t>
      </w:r>
      <w:r w:rsidR="00725BC8" w:rsidRPr="00AE3EB2">
        <w:rPr>
          <w:rFonts w:ascii="Times New Roman" w:hAnsi="Times New Roman" w:hint="eastAsia"/>
          <w:lang w:bidi="ar"/>
        </w:rPr>
        <w:t>、</w:t>
      </w:r>
      <w:r w:rsidR="00725BC8" w:rsidRPr="00AE3EB2">
        <w:rPr>
          <w:rFonts w:ascii="Times New Roman" w:hAnsi="Times New Roman"/>
          <w:lang w:bidi="ar"/>
        </w:rPr>
        <w:t>E-S</w:t>
      </w:r>
      <w:r w:rsidR="00667034" w:rsidRPr="00AE3EB2">
        <w:rPr>
          <w:rFonts w:ascii="Times New Roman" w:hAnsi="Times New Roman" w:hint="eastAsia"/>
          <w:lang w:bidi="ar"/>
        </w:rPr>
        <w:t>、</w:t>
      </w:r>
      <w:r w:rsidR="00725BC8" w:rsidRPr="00AE3EB2">
        <w:rPr>
          <w:rFonts w:ascii="Times New Roman" w:hAnsi="Times New Roman"/>
          <w:lang w:bidi="ar"/>
        </w:rPr>
        <w:t>E-NS</w:t>
      </w:r>
      <w:r w:rsidR="00725BC8" w:rsidRPr="00AE3EB2">
        <w:rPr>
          <w:rFonts w:ascii="Times New Roman" w:hAnsi="Times New Roman" w:hint="eastAsia"/>
          <w:lang w:bidi="ar"/>
        </w:rPr>
        <w:t>分别</w:t>
      </w:r>
      <w:r w:rsidR="00725BC8" w:rsidRPr="00AE3EB2">
        <w:rPr>
          <w:rFonts w:ascii="Times New Roman" w:hAnsi="Times New Roman"/>
          <w:lang w:bidi="ar"/>
        </w:rPr>
        <w:t>代表</w:t>
      </w:r>
      <w:r w:rsidR="00725BC8" w:rsidRPr="00AE3EB2">
        <w:rPr>
          <w:rFonts w:ascii="Times New Roman" w:hAnsi="Times New Roman" w:hint="eastAsia"/>
          <w:lang w:bidi="ar"/>
        </w:rPr>
        <w:t>使用</w:t>
      </w:r>
      <w:r w:rsidR="00725BC8" w:rsidRPr="00AE3EB2">
        <w:rPr>
          <w:rFonts w:ascii="Times New Roman" w:hAnsi="Times New Roman"/>
          <w:lang w:bidi="ar"/>
        </w:rPr>
        <w:t>的六种覆盖</w:t>
      </w:r>
      <w:r w:rsidR="00725BC8" w:rsidRPr="00AE3EB2">
        <w:rPr>
          <w:rFonts w:ascii="Times New Roman" w:hAnsi="Times New Roman" w:hint="eastAsia"/>
          <w:lang w:bidi="ar"/>
        </w:rPr>
        <w:t>策略</w:t>
      </w:r>
      <w:r w:rsidR="00725BC8" w:rsidRPr="00AE3EB2">
        <w:rPr>
          <w:rFonts w:ascii="Times New Roman" w:hAnsi="Times New Roman"/>
          <w:lang w:bidi="ar"/>
        </w:rPr>
        <w:t>。</w:t>
      </w:r>
      <w:r w:rsidR="00725BC8" w:rsidRPr="00AE3EB2">
        <w:rPr>
          <w:rFonts w:ascii="Times New Roman" w:hAnsi="Times New Roman" w:hint="eastAsia"/>
          <w:lang w:bidi="ar"/>
        </w:rPr>
        <w:t>第一列</w:t>
      </w:r>
      <w:r w:rsidR="00725BC8" w:rsidRPr="00AE3EB2">
        <w:rPr>
          <w:rFonts w:ascii="Times New Roman" w:hAnsi="Times New Roman"/>
          <w:lang w:bidi="ar"/>
        </w:rPr>
        <w:t>代表</w:t>
      </w:r>
      <w:r w:rsidR="00725BC8" w:rsidRPr="00AE3EB2">
        <w:rPr>
          <w:rFonts w:ascii="Times New Roman" w:hAnsi="Times New Roman" w:hint="eastAsia"/>
          <w:lang w:bidi="ar"/>
        </w:rPr>
        <w:t>测试</w:t>
      </w:r>
      <w:r w:rsidR="00725BC8" w:rsidRPr="00AE3EB2">
        <w:rPr>
          <w:rFonts w:ascii="Times New Roman" w:hAnsi="Times New Roman"/>
          <w:lang w:bidi="ar"/>
        </w:rPr>
        <w:t>用例违反</w:t>
      </w:r>
      <w:r w:rsidR="00725BC8" w:rsidRPr="00AE3EB2">
        <w:rPr>
          <w:rFonts w:ascii="Times New Roman" w:hAnsi="Times New Roman" w:hint="eastAsia"/>
          <w:lang w:bidi="ar"/>
        </w:rPr>
        <w:t>的</w:t>
      </w:r>
      <w:r w:rsidR="00725BC8" w:rsidRPr="00AE3EB2">
        <w:rPr>
          <w:rFonts w:ascii="Times New Roman" w:hAnsi="Times New Roman"/>
          <w:lang w:bidi="ar"/>
        </w:rPr>
        <w:t>行为约束</w:t>
      </w:r>
      <w:r w:rsidR="00D81E6E" w:rsidRPr="00AE3EB2">
        <w:rPr>
          <w:rFonts w:ascii="Times New Roman" w:hAnsi="Times New Roman" w:hint="eastAsia"/>
          <w:lang w:bidi="ar"/>
        </w:rPr>
        <w:t>，其中</w:t>
      </w:r>
      <w:r w:rsidR="00D81E6E" w:rsidRPr="00AE3EB2">
        <w:rPr>
          <w:rFonts w:ascii="Times New Roman" w:hAnsi="Times New Roman"/>
          <w:lang w:bidi="ar"/>
        </w:rPr>
        <w:t>paraRestriction</w:t>
      </w:r>
      <w:r w:rsidR="00D81E6E" w:rsidRPr="00AE3EB2">
        <w:rPr>
          <w:rFonts w:ascii="Times New Roman" w:hAnsi="Times New Roman" w:hint="eastAsia"/>
          <w:lang w:bidi="ar"/>
        </w:rPr>
        <w:t>、</w:t>
      </w:r>
      <w:r w:rsidR="00D81E6E" w:rsidRPr="00AE3EB2">
        <w:rPr>
          <w:rFonts w:ascii="Times New Roman" w:hAnsi="Times New Roman"/>
          <w:lang w:bidi="ar"/>
        </w:rPr>
        <w:t>preOp</w:t>
      </w:r>
      <w:r w:rsidR="00D81E6E" w:rsidRPr="00AE3EB2">
        <w:rPr>
          <w:rFonts w:ascii="Times New Roman" w:hAnsi="Times New Roman" w:hint="eastAsia"/>
          <w:lang w:bidi="ar"/>
        </w:rPr>
        <w:t>、</w:t>
      </w:r>
      <w:r w:rsidR="00D81E6E" w:rsidRPr="00AE3EB2">
        <w:rPr>
          <w:rFonts w:ascii="Times New Roman" w:hAnsi="Times New Roman"/>
          <w:lang w:bidi="ar"/>
        </w:rPr>
        <w:t>Iteration</w:t>
      </w:r>
      <w:r w:rsidR="00D81E6E" w:rsidRPr="00AE3EB2">
        <w:rPr>
          <w:rFonts w:ascii="Times New Roman" w:hAnsi="Times New Roman" w:hint="eastAsia"/>
          <w:lang w:bidi="ar"/>
        </w:rPr>
        <w:t>及</w:t>
      </w:r>
      <w:r w:rsidR="00D81E6E" w:rsidRPr="00AE3EB2">
        <w:rPr>
          <w:rFonts w:ascii="Times New Roman" w:hAnsi="Times New Roman"/>
          <w:lang w:bidi="ar"/>
        </w:rPr>
        <w:t>paraRelation</w:t>
      </w:r>
      <w:r w:rsidR="00D81E6E" w:rsidRPr="00AE3EB2">
        <w:rPr>
          <w:rFonts w:ascii="Times New Roman" w:hAnsi="Times New Roman" w:hint="eastAsia"/>
          <w:lang w:bidi="ar"/>
        </w:rPr>
        <w:t>约束</w:t>
      </w:r>
      <w:r w:rsidR="00D81E6E" w:rsidRPr="00AE3EB2">
        <w:rPr>
          <w:rFonts w:ascii="Times New Roman" w:hAnsi="Times New Roman"/>
          <w:lang w:bidi="ar"/>
        </w:rPr>
        <w:t>为服务</w:t>
      </w:r>
      <w:r w:rsidR="00D81E6E" w:rsidRPr="00AE3EB2">
        <w:rPr>
          <w:rFonts w:ascii="Times New Roman" w:hAnsi="Times New Roman" w:cs="宋体"/>
          <w:kern w:val="2"/>
          <w:szCs w:val="20"/>
          <w:lang w:bidi="ar"/>
        </w:rPr>
        <w:t>PFC</w:t>
      </w:r>
      <w:r w:rsidR="00D81E6E" w:rsidRPr="00AE3EB2">
        <w:rPr>
          <w:rFonts w:ascii="Times New Roman" w:hAnsi="Times New Roman" w:cs="宋体" w:hint="eastAsia"/>
          <w:kern w:val="2"/>
          <w:szCs w:val="20"/>
          <w:lang w:bidi="ar"/>
        </w:rPr>
        <w:t>执行</w:t>
      </w:r>
      <w:r w:rsidR="00D81E6E" w:rsidRPr="00AE3EB2">
        <w:rPr>
          <w:rFonts w:ascii="Times New Roman" w:hAnsi="Times New Roman" w:cs="宋体"/>
          <w:kern w:val="2"/>
          <w:szCs w:val="20"/>
          <w:lang w:bidi="ar"/>
        </w:rPr>
        <w:t>过程中包含的行为约束</w:t>
      </w:r>
      <w:r w:rsidR="00D81E6E" w:rsidRPr="00AE3EB2">
        <w:rPr>
          <w:rFonts w:ascii="Times New Roman" w:hAnsi="Times New Roman" w:cs="宋体" w:hint="eastAsia"/>
          <w:kern w:val="2"/>
          <w:szCs w:val="20"/>
          <w:lang w:bidi="ar"/>
        </w:rPr>
        <w:t>（表</w:t>
      </w:r>
      <w:r w:rsidR="00D81E6E" w:rsidRPr="00AE3EB2">
        <w:rPr>
          <w:rFonts w:ascii="Times New Roman" w:hAnsi="Times New Roman" w:cs="宋体" w:hint="eastAsia"/>
          <w:kern w:val="2"/>
          <w:szCs w:val="20"/>
          <w:lang w:bidi="ar"/>
        </w:rPr>
        <w:t>5</w:t>
      </w:r>
      <w:r w:rsidR="00D81E6E" w:rsidRPr="00AE3EB2">
        <w:rPr>
          <w:rFonts w:ascii="Times New Roman" w:hAnsi="Times New Roman" w:cs="宋体"/>
          <w:kern w:val="2"/>
          <w:szCs w:val="20"/>
          <w:lang w:bidi="ar"/>
        </w:rPr>
        <w:t>-10</w:t>
      </w:r>
      <w:r w:rsidR="00D81E6E" w:rsidRPr="00AE3EB2">
        <w:rPr>
          <w:rFonts w:ascii="Times New Roman" w:hAnsi="Times New Roman" w:cs="宋体" w:hint="eastAsia"/>
          <w:kern w:val="2"/>
          <w:szCs w:val="20"/>
          <w:lang w:bidi="ar"/>
        </w:rPr>
        <w:t>）</w:t>
      </w:r>
      <w:r w:rsidR="00D81E6E" w:rsidRPr="00AE3EB2">
        <w:rPr>
          <w:rFonts w:ascii="Times New Roman" w:hAnsi="Times New Roman" w:cs="宋体"/>
          <w:kern w:val="2"/>
          <w:szCs w:val="20"/>
          <w:lang w:bidi="ar"/>
        </w:rPr>
        <w:t>。</w:t>
      </w:r>
      <w:r w:rsidR="00725BC8" w:rsidRPr="00AE3EB2">
        <w:rPr>
          <w:rFonts w:ascii="Times New Roman" w:hAnsi="Times New Roman" w:hint="eastAsia"/>
          <w:lang w:bidi="ar"/>
        </w:rPr>
        <w:t>根据</w:t>
      </w:r>
      <w:r w:rsidR="00725BC8" w:rsidRPr="00AE3EB2">
        <w:rPr>
          <w:rFonts w:ascii="Times New Roman" w:hAnsi="Times New Roman"/>
          <w:lang w:bidi="ar"/>
        </w:rPr>
        <w:t>表</w:t>
      </w:r>
      <w:r w:rsidR="00725BC8" w:rsidRPr="00AE3EB2">
        <w:rPr>
          <w:rFonts w:ascii="Times New Roman" w:hAnsi="Times New Roman" w:hint="eastAsia"/>
          <w:lang w:bidi="ar"/>
        </w:rPr>
        <w:t>5</w:t>
      </w:r>
      <w:r w:rsidR="00725BC8" w:rsidRPr="00AE3EB2">
        <w:rPr>
          <w:rFonts w:ascii="Times New Roman" w:hAnsi="Times New Roman"/>
          <w:lang w:bidi="ar"/>
        </w:rPr>
        <w:t>-15</w:t>
      </w:r>
      <w:r w:rsidR="00725BC8" w:rsidRPr="00AE3EB2">
        <w:rPr>
          <w:rFonts w:ascii="Times New Roman" w:hAnsi="Times New Roman" w:hint="eastAsia"/>
          <w:lang w:bidi="ar"/>
        </w:rPr>
        <w:t>可以</w:t>
      </w:r>
      <w:r w:rsidR="00725BC8" w:rsidRPr="00AE3EB2">
        <w:rPr>
          <w:rFonts w:ascii="Times New Roman" w:hAnsi="Times New Roman"/>
          <w:lang w:bidi="ar"/>
        </w:rPr>
        <w:t>看出</w:t>
      </w:r>
      <w:r w:rsidR="00725BC8" w:rsidRPr="00AE3EB2">
        <w:rPr>
          <w:rFonts w:ascii="Times New Roman" w:hAnsi="Times New Roman" w:hint="eastAsia"/>
          <w:lang w:bidi="ar"/>
        </w:rPr>
        <w:t>：</w:t>
      </w:r>
    </w:p>
    <w:p w:rsidR="00725BC8"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BD7AB6"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sidR="00A2222A">
        <w:rPr>
          <w:rFonts w:ascii="Times New Roman" w:hAnsi="Times New Roman" w:hint="eastAsia"/>
          <w:lang w:bidi="ar"/>
        </w:rPr>
        <w:t>高于请求</w:t>
      </w:r>
      <w:r w:rsidR="00A2222A">
        <w:rPr>
          <w:rFonts w:ascii="Times New Roman" w:hAnsi="Times New Roman"/>
          <w:lang w:bidi="ar"/>
        </w:rPr>
        <w:t>节点覆盖准则</w:t>
      </w:r>
      <w:r w:rsidR="00A2222A">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6014E9" w:rsidRPr="00683AE9" w:rsidRDefault="006014E9" w:rsidP="006014E9">
      <w:pPr>
        <w:pStyle w:val="ua"/>
        <w:spacing w:before="360" w:after="120"/>
      </w:pPr>
      <w:r w:rsidRPr="00683AE9">
        <w:t>表</w:t>
      </w:r>
      <w:r w:rsidRPr="00683AE9">
        <w:t>5-</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DA435D">
        <w:rPr>
          <w:noProof/>
        </w:rPr>
        <w:t>16</w:t>
      </w:r>
      <w:r w:rsidRPr="00683AE9">
        <w:fldChar w:fldCharType="end"/>
      </w:r>
      <w:r w:rsidR="003335A5" w:rsidRPr="00683AE9">
        <w:t xml:space="preserve"> </w:t>
      </w:r>
      <w:r w:rsidR="003335A5" w:rsidRPr="00683AE9">
        <w:rPr>
          <w:rFonts w:hint="eastAsia"/>
        </w:rPr>
        <w:t>不同</w:t>
      </w:r>
      <w:r w:rsidR="003335A5" w:rsidRPr="00683AE9">
        <w:t>覆盖</w:t>
      </w:r>
      <w:r w:rsidR="003335A5" w:rsidRPr="00683AE9">
        <w:rPr>
          <w:rFonts w:hint="eastAsia"/>
        </w:rPr>
        <w:t>策略</w:t>
      </w:r>
      <w:r w:rsidR="003335A5" w:rsidRPr="00683AE9">
        <w:t>测试用例</w:t>
      </w:r>
      <w:r w:rsidR="003335A5" w:rsidRPr="00683AE9">
        <w:rPr>
          <w:rFonts w:hint="eastAsia"/>
        </w:rPr>
        <w:t>执行情况</w:t>
      </w:r>
    </w:p>
    <w:tbl>
      <w:tblPr>
        <w:tblStyle w:val="afff2"/>
        <w:tblW w:w="7905" w:type="dxa"/>
        <w:jc w:val="center"/>
        <w:tblLook w:val="04A0" w:firstRow="1" w:lastRow="0" w:firstColumn="1" w:lastColumn="0" w:noHBand="0" w:noVBand="1"/>
      </w:tblPr>
      <w:tblGrid>
        <w:gridCol w:w="1668"/>
        <w:gridCol w:w="992"/>
        <w:gridCol w:w="1134"/>
        <w:gridCol w:w="1134"/>
        <w:gridCol w:w="1134"/>
        <w:gridCol w:w="992"/>
        <w:gridCol w:w="851"/>
      </w:tblGrid>
      <w:tr w:rsidR="00F04F70" w:rsidRPr="00683AE9" w:rsidTr="00683AE9">
        <w:trPr>
          <w:trHeight w:val="285"/>
          <w:jc w:val="center"/>
        </w:trPr>
        <w:tc>
          <w:tcPr>
            <w:tcW w:w="1668" w:type="dxa"/>
            <w:tcBorders>
              <w:tl2br w:val="nil"/>
            </w:tcBorders>
            <w:noWrap/>
            <w:hideMark/>
          </w:tcPr>
          <w:p w:rsidR="00F04F70" w:rsidRPr="00683AE9" w:rsidRDefault="00F04F70" w:rsidP="00683AE9">
            <w:pPr>
              <w:widowControl/>
              <w:jc w:val="center"/>
              <w:rPr>
                <w:kern w:val="0"/>
                <w:szCs w:val="21"/>
              </w:rPr>
            </w:pP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ReqN-S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ReqN-NS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ResN-S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ResN-NS</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E-S</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E-NS</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eTime</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paraRestriction</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7</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7</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preOp</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36</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36</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36</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Iteration</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37</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37</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37</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paraRelation</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0</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2</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invokeOp</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ipRegion</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0</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Cs/>
                <w:color w:val="000000"/>
                <w:kern w:val="0"/>
                <w:szCs w:val="21"/>
              </w:rPr>
            </w:pPr>
            <w:r w:rsidRPr="00683AE9">
              <w:rPr>
                <w:rFonts w:eastAsia="等线"/>
                <w:bCs/>
                <w:color w:val="000000"/>
                <w:kern w:val="0"/>
                <w:szCs w:val="21"/>
              </w:rPr>
              <w:t>Total</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109</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4</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118</w:t>
            </w:r>
          </w:p>
        </w:tc>
        <w:tc>
          <w:tcPr>
            <w:tcW w:w="1134"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6</w:t>
            </w:r>
          </w:p>
        </w:tc>
        <w:tc>
          <w:tcPr>
            <w:tcW w:w="992"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118</w:t>
            </w:r>
          </w:p>
        </w:tc>
        <w:tc>
          <w:tcPr>
            <w:tcW w:w="851" w:type="dxa"/>
            <w:noWrap/>
            <w:hideMark/>
          </w:tcPr>
          <w:p w:rsidR="00F04F70" w:rsidRPr="00683AE9" w:rsidRDefault="00F04F70" w:rsidP="00683AE9">
            <w:pPr>
              <w:widowControl/>
              <w:jc w:val="center"/>
              <w:rPr>
                <w:rFonts w:eastAsia="等线"/>
                <w:color w:val="000000"/>
                <w:kern w:val="0"/>
                <w:szCs w:val="21"/>
              </w:rPr>
            </w:pPr>
            <w:r w:rsidRPr="00683AE9">
              <w:rPr>
                <w:rFonts w:eastAsia="等线"/>
                <w:color w:val="000000"/>
                <w:kern w:val="0"/>
                <w:szCs w:val="21"/>
              </w:rPr>
              <w:t>6</w:t>
            </w:r>
          </w:p>
        </w:tc>
      </w:tr>
    </w:tbl>
    <w:p w:rsidR="00605320" w:rsidRDefault="00605320" w:rsidP="00605320">
      <w:pPr>
        <w:pStyle w:val="u3"/>
      </w:pPr>
      <w:bookmarkStart w:id="62" w:name="_Toc498465867"/>
      <w:r w:rsidRPr="004521C1">
        <w:rPr>
          <w:rFonts w:hint="eastAsia"/>
        </w:rPr>
        <w:t>PFC</w:t>
      </w:r>
      <w:r>
        <w:t>2</w:t>
      </w:r>
      <w:r w:rsidRPr="004521C1">
        <w:rPr>
          <w:rFonts w:hint="eastAsia"/>
        </w:rPr>
        <w:t>服务</w:t>
      </w:r>
      <w:r w:rsidRPr="004521C1">
        <w:t>实验结果</w:t>
      </w:r>
      <w:bookmarkEnd w:id="62"/>
    </w:p>
    <w:p w:rsidR="00667034" w:rsidRDefault="003F60C5" w:rsidP="00667034">
      <w:pPr>
        <w:pStyle w:val="u5"/>
        <w:spacing w:before="24" w:after="24"/>
        <w:ind w:firstLine="480"/>
        <w:rPr>
          <w:lang w:bidi="ar"/>
        </w:rPr>
      </w:pPr>
      <w:r>
        <w:rPr>
          <w:rFonts w:hint="eastAsia"/>
        </w:rPr>
        <w:t>根据</w:t>
      </w:r>
      <w:r>
        <w:rPr>
          <w:rFonts w:hint="eastAsia"/>
        </w:rPr>
        <w:t>5.2</w:t>
      </w:r>
      <w:r>
        <w:rPr>
          <w:rFonts w:hint="eastAsia"/>
        </w:rPr>
        <w:t>小节可知</w:t>
      </w:r>
      <w:r w:rsidR="006F5082">
        <w:rPr>
          <w:rFonts w:hint="eastAsia"/>
        </w:rPr>
        <w:t>，为</w:t>
      </w:r>
      <w:r w:rsidR="006F5082">
        <w:t>考虑由于</w:t>
      </w:r>
      <w:r w:rsidR="006F5082" w:rsidRPr="00FD32A6">
        <w:rPr>
          <w:rFonts w:hint="eastAsia"/>
        </w:rPr>
        <w:t>需求的变化</w:t>
      </w:r>
      <w:r w:rsidR="00FF6749">
        <w:rPr>
          <w:rFonts w:hint="eastAsia"/>
        </w:rPr>
        <w:t>而</w:t>
      </w:r>
      <w:r w:rsidR="00FF6749">
        <w:t>进行</w:t>
      </w:r>
      <w:r w:rsidR="00FF6749" w:rsidRPr="00FD32A6">
        <w:rPr>
          <w:rFonts w:hint="eastAsia"/>
        </w:rPr>
        <w:t>的</w:t>
      </w:r>
      <w:r w:rsidR="006F5082" w:rsidRPr="00FD32A6">
        <w:rPr>
          <w:rFonts w:hint="eastAsia"/>
        </w:rPr>
        <w:t>服务修改</w:t>
      </w:r>
      <w:r w:rsidR="006F5082">
        <w:rPr>
          <w:rFonts w:hint="eastAsia"/>
        </w:rPr>
        <w:t>导致</w:t>
      </w:r>
      <w:r w:rsidR="006F5082" w:rsidRPr="00FD32A6">
        <w:rPr>
          <w:rFonts w:hint="eastAsia"/>
        </w:rPr>
        <w:t>被调用服务接口处于停用状态</w:t>
      </w:r>
      <w:r w:rsidR="006F5082">
        <w:rPr>
          <w:rFonts w:hint="eastAsia"/>
        </w:rPr>
        <w:t>的</w:t>
      </w:r>
      <w:r w:rsidR="006F5082">
        <w:t>情况</w:t>
      </w:r>
      <w:r w:rsidR="006F5082" w:rsidRPr="00FD32A6">
        <w:rPr>
          <w:rFonts w:hint="eastAsia"/>
        </w:rPr>
        <w:t>，</w:t>
      </w:r>
      <w:r w:rsidR="006F5082">
        <w:rPr>
          <w:rFonts w:hint="eastAsia"/>
        </w:rPr>
        <w:t>本文在</w:t>
      </w:r>
      <w:r w:rsidR="006F5082">
        <w:rPr>
          <w:rFonts w:hint="eastAsia"/>
          <w:lang w:bidi="ar"/>
        </w:rPr>
        <w:t>PFC</w:t>
      </w:r>
      <w:r w:rsidR="006F5082">
        <w:rPr>
          <w:rFonts w:hint="eastAsia"/>
          <w:lang w:bidi="ar"/>
        </w:rPr>
        <w:t>服务中考虑</w:t>
      </w:r>
      <w:r w:rsidR="006F5082">
        <w:rPr>
          <w:lang w:bidi="ar"/>
        </w:rPr>
        <w:t>时效约束</w:t>
      </w:r>
      <w:r w:rsidR="006F5082">
        <w:rPr>
          <w:rFonts w:hint="eastAsia"/>
          <w:lang w:bidi="ar"/>
        </w:rPr>
        <w:t>生成</w:t>
      </w:r>
      <w:r w:rsidR="006F5082">
        <w:rPr>
          <w:lang w:bidi="ar"/>
        </w:rPr>
        <w:t>了</w:t>
      </w:r>
      <w:r w:rsidR="006F5082">
        <w:rPr>
          <w:rFonts w:hint="eastAsia"/>
          <w:lang w:bidi="ar"/>
        </w:rPr>
        <w:t>PFC</w:t>
      </w:r>
      <w:r w:rsidR="006F5082">
        <w:rPr>
          <w:lang w:bidi="ar"/>
        </w:rPr>
        <w:t>2</w:t>
      </w:r>
      <w:r w:rsidR="006F5082">
        <w:rPr>
          <w:rFonts w:hint="eastAsia"/>
          <w:lang w:bidi="ar"/>
        </w:rPr>
        <w:t>，</w:t>
      </w:r>
      <w:r w:rsidR="006F5082" w:rsidRPr="000578BF">
        <w:rPr>
          <w:rFonts w:hint="eastAsia"/>
          <w:b/>
          <w:lang w:bidi="ar"/>
        </w:rPr>
        <w:t>程序</w:t>
      </w:r>
      <w:r w:rsidR="006F5082" w:rsidRPr="000578BF">
        <w:rPr>
          <w:b/>
          <w:lang w:bidi="ar"/>
        </w:rPr>
        <w:t>实现过程中删除</w:t>
      </w:r>
      <w:r w:rsidR="006F5082">
        <w:rPr>
          <w:rFonts w:hint="eastAsia"/>
          <w:b/>
          <w:lang w:bidi="ar"/>
        </w:rPr>
        <w:t>“</w:t>
      </w:r>
      <w:r w:rsidR="006F5082" w:rsidRPr="006F5082">
        <w:rPr>
          <w:b/>
          <w:lang w:bidi="ar"/>
        </w:rPr>
        <w:t>feeCalculate</w:t>
      </w:r>
      <w:r w:rsidR="006F5082">
        <w:rPr>
          <w:rFonts w:hint="eastAsia"/>
          <w:b/>
          <w:lang w:bidi="ar"/>
        </w:rPr>
        <w:t>”</w:t>
      </w:r>
      <w:r w:rsidR="006F5082" w:rsidRPr="000578BF">
        <w:rPr>
          <w:b/>
          <w:lang w:bidi="ar"/>
        </w:rPr>
        <w:t>操作功能，但并未对</w:t>
      </w:r>
      <w:r w:rsidR="006F5082" w:rsidRPr="000578BF">
        <w:rPr>
          <w:rFonts w:hint="eastAsia"/>
          <w:b/>
          <w:lang w:bidi="ar"/>
        </w:rPr>
        <w:t>PFC</w:t>
      </w:r>
      <w:r w:rsidR="006F5082" w:rsidRPr="000578BF">
        <w:rPr>
          <w:b/>
          <w:lang w:bidi="ar"/>
        </w:rPr>
        <w:t>2</w:t>
      </w:r>
      <w:r w:rsidR="006F5082" w:rsidRPr="000578BF">
        <w:rPr>
          <w:rFonts w:hint="eastAsia"/>
          <w:b/>
          <w:lang w:bidi="ar"/>
        </w:rPr>
        <w:t>的</w:t>
      </w:r>
      <w:r w:rsidR="006F5082" w:rsidRPr="000578BF">
        <w:rPr>
          <w:rFonts w:hint="eastAsia"/>
          <w:b/>
          <w:lang w:bidi="ar"/>
        </w:rPr>
        <w:t>WSDL</w:t>
      </w:r>
      <w:r w:rsidR="006F5082" w:rsidRPr="000578BF">
        <w:rPr>
          <w:rFonts w:hint="eastAsia"/>
          <w:b/>
          <w:lang w:bidi="ar"/>
        </w:rPr>
        <w:t>接口</w:t>
      </w:r>
      <w:r w:rsidR="006F5082" w:rsidRPr="000578BF">
        <w:rPr>
          <w:b/>
          <w:lang w:bidi="ar"/>
        </w:rPr>
        <w:t>进行修改</w:t>
      </w:r>
      <w:r w:rsidR="006F5082">
        <w:rPr>
          <w:rFonts w:hint="eastAsia"/>
          <w:lang w:bidi="ar"/>
        </w:rPr>
        <w:t>，</w:t>
      </w:r>
      <w:r w:rsidR="006F5082">
        <w:rPr>
          <w:lang w:bidi="ar"/>
        </w:rPr>
        <w:t>用以</w:t>
      </w:r>
      <w:r w:rsidR="006F5082">
        <w:rPr>
          <w:rFonts w:hint="eastAsia"/>
          <w:lang w:bidi="ar"/>
        </w:rPr>
        <w:t>模仿由于</w:t>
      </w:r>
      <w:r w:rsidR="006F5082">
        <w:rPr>
          <w:lang w:bidi="ar"/>
        </w:rPr>
        <w:t>服务</w:t>
      </w:r>
      <w:r w:rsidR="006F5082">
        <w:rPr>
          <w:rFonts w:hint="eastAsia"/>
          <w:lang w:bidi="ar"/>
        </w:rPr>
        <w:t>实现</w:t>
      </w:r>
      <w:r w:rsidR="006F5082">
        <w:rPr>
          <w:lang w:bidi="ar"/>
        </w:rPr>
        <w:t>修改后带来的</w:t>
      </w:r>
      <w:r w:rsidR="006F5082">
        <w:rPr>
          <w:rFonts w:hint="eastAsia"/>
          <w:lang w:bidi="ar"/>
        </w:rPr>
        <w:t>操作</w:t>
      </w:r>
      <w:r w:rsidR="006F5082">
        <w:rPr>
          <w:lang w:bidi="ar"/>
        </w:rPr>
        <w:t>不可用问题。</w:t>
      </w:r>
      <w:r>
        <w:rPr>
          <w:rFonts w:hint="eastAsia"/>
        </w:rPr>
        <w:t>使用</w:t>
      </w:r>
      <w:r>
        <w:rPr>
          <w:rFonts w:hint="eastAsia"/>
        </w:rPr>
        <w:t>axis2</w:t>
      </w:r>
      <w:r>
        <w:rPr>
          <w:rFonts w:hint="eastAsia"/>
        </w:rPr>
        <w:t>开发部署</w:t>
      </w:r>
      <w:r>
        <w:rPr>
          <w:rFonts w:hint="eastAsia"/>
        </w:rPr>
        <w:t>PFC</w:t>
      </w:r>
      <w:r w:rsidR="006F5082">
        <w:t>2</w:t>
      </w:r>
      <w:r>
        <w:rPr>
          <w:rFonts w:hint="eastAsia"/>
        </w:rPr>
        <w:t>服务，部署成功后，访问</w:t>
      </w:r>
      <w:r>
        <w:rPr>
          <w:rFonts w:hint="eastAsia"/>
        </w:rPr>
        <w:t>URL</w:t>
      </w:r>
      <w:r>
        <w:rPr>
          <w:rFonts w:hint="eastAsia"/>
        </w:rPr>
        <w:t>：</w:t>
      </w:r>
      <w:r>
        <w:rPr>
          <w:rFonts w:hint="eastAsia"/>
        </w:rPr>
        <w:t>http://localhost:8080/axis2/services/ParkingFeeCalculator</w:t>
      </w:r>
      <w:r>
        <w:t>2</w:t>
      </w:r>
      <w:r>
        <w:rPr>
          <w:rFonts w:hint="eastAsia"/>
        </w:rPr>
        <w:t>?wsdl</w:t>
      </w:r>
      <w:r>
        <w:rPr>
          <w:rFonts w:hint="eastAsia"/>
        </w:rPr>
        <w:t>获取扩展后的服务</w:t>
      </w:r>
      <w:r>
        <w:rPr>
          <w:rFonts w:hint="eastAsia"/>
        </w:rPr>
        <w:t>WSDL</w:t>
      </w:r>
      <w:r w:rsidR="00D900CC">
        <w:rPr>
          <w:rFonts w:hint="eastAsia"/>
        </w:rPr>
        <w:t>。由于</w:t>
      </w:r>
      <w:r w:rsidR="00D900CC">
        <w:t>删除</w:t>
      </w:r>
      <w:r w:rsidR="00D900CC" w:rsidRPr="00D900CC">
        <w:t>feeCalculate</w:t>
      </w:r>
      <w:r w:rsidR="00D900CC">
        <w:rPr>
          <w:rFonts w:hint="eastAsia"/>
        </w:rPr>
        <w:t>操作</w:t>
      </w:r>
      <w:r w:rsidR="00D900CC">
        <w:t>，</w:t>
      </w:r>
      <w:r w:rsidR="00D900CC">
        <w:rPr>
          <w:rFonts w:hint="eastAsia"/>
          <w:lang w:bidi="ar"/>
        </w:rPr>
        <w:t>PFC</w:t>
      </w:r>
      <w:r w:rsidR="00D900CC">
        <w:rPr>
          <w:lang w:bidi="ar"/>
        </w:rPr>
        <w:t>2</w:t>
      </w:r>
      <w:r w:rsidR="00D900CC">
        <w:rPr>
          <w:rFonts w:hint="eastAsia"/>
          <w:lang w:bidi="ar"/>
        </w:rPr>
        <w:t>服务</w:t>
      </w:r>
      <w:r w:rsidR="00D900CC">
        <w:rPr>
          <w:lang w:bidi="ar"/>
        </w:rPr>
        <w:t>不存在由于</w:t>
      </w:r>
      <w:r w:rsidR="00D900CC" w:rsidRPr="00D900CC">
        <w:t>feeCalculate</w:t>
      </w:r>
      <w:r w:rsidR="00D900CC">
        <w:rPr>
          <w:rFonts w:hint="eastAsia"/>
        </w:rPr>
        <w:t>操作</w:t>
      </w:r>
      <w:r w:rsidR="00D900CC">
        <w:t>带来的顺序约束</w:t>
      </w:r>
      <w:r w:rsidR="00D900CC">
        <w:rPr>
          <w:rFonts w:hint="eastAsia"/>
        </w:rPr>
        <w:t>、</w:t>
      </w:r>
      <w:r w:rsidR="00D900CC">
        <w:t>重复调用约束及参数关系约束</w:t>
      </w:r>
      <w:r w:rsidR="00D900CC">
        <w:rPr>
          <w:rFonts w:hint="eastAsia"/>
        </w:rPr>
        <w:t>，</w:t>
      </w:r>
      <w:r w:rsidR="00D900CC">
        <w:t>即</w:t>
      </w:r>
      <w:r w:rsidR="00D900CC" w:rsidRPr="00D900CC">
        <w:rPr>
          <w:rFonts w:hint="eastAsia"/>
          <w:b/>
          <w:lang w:bidi="ar"/>
        </w:rPr>
        <w:t>PFC</w:t>
      </w:r>
      <w:r w:rsidR="00D900CC" w:rsidRPr="00D900CC">
        <w:rPr>
          <w:b/>
          <w:lang w:bidi="ar"/>
        </w:rPr>
        <w:t>2</w:t>
      </w:r>
      <w:r w:rsidR="00D900CC" w:rsidRPr="00D900CC">
        <w:rPr>
          <w:rFonts w:hint="eastAsia"/>
          <w:b/>
          <w:lang w:bidi="ar"/>
        </w:rPr>
        <w:t>服务仅</w:t>
      </w:r>
      <w:r w:rsidR="00D900CC" w:rsidRPr="00D900CC">
        <w:rPr>
          <w:b/>
          <w:lang w:bidi="ar"/>
        </w:rPr>
        <w:t>存</w:t>
      </w:r>
      <w:r w:rsidR="00D900CC" w:rsidRPr="00D900CC">
        <w:rPr>
          <w:rFonts w:hint="eastAsia"/>
          <w:b/>
          <w:lang w:bidi="ar"/>
        </w:rPr>
        <w:t>参数</w:t>
      </w:r>
      <w:r w:rsidR="00D900CC" w:rsidRPr="00D900CC">
        <w:rPr>
          <w:b/>
          <w:lang w:bidi="ar"/>
        </w:rPr>
        <w:t>范围约束、重复</w:t>
      </w:r>
      <w:r w:rsidR="00D900CC" w:rsidRPr="00D900CC">
        <w:rPr>
          <w:rFonts w:hint="eastAsia"/>
          <w:b/>
          <w:lang w:bidi="ar"/>
        </w:rPr>
        <w:t>调用约束（</w:t>
      </w:r>
      <w:r w:rsidR="00D900CC" w:rsidRPr="00D900CC">
        <w:rPr>
          <w:rFonts w:hint="eastAsia"/>
          <w:b/>
          <w:lang w:bidi="ar"/>
        </w:rPr>
        <w:t>login</w:t>
      </w:r>
      <w:r w:rsidR="00D900CC" w:rsidRPr="00D900CC">
        <w:rPr>
          <w:rFonts w:hint="eastAsia"/>
          <w:b/>
          <w:lang w:bidi="ar"/>
        </w:rPr>
        <w:t>操作包含</w:t>
      </w:r>
      <w:r w:rsidR="00D900CC" w:rsidRPr="00D900CC">
        <w:rPr>
          <w:b/>
          <w:lang w:bidi="ar"/>
        </w:rPr>
        <w:t>该约束</w:t>
      </w:r>
      <w:r w:rsidR="00D900CC" w:rsidRPr="00D900CC">
        <w:rPr>
          <w:rFonts w:hint="eastAsia"/>
          <w:b/>
          <w:lang w:bidi="ar"/>
        </w:rPr>
        <w:t>）</w:t>
      </w:r>
      <w:r w:rsidR="00D900CC" w:rsidRPr="00D900CC">
        <w:rPr>
          <w:b/>
          <w:lang w:bidi="ar"/>
        </w:rPr>
        <w:t>及</w:t>
      </w:r>
      <w:r w:rsidR="00D900CC" w:rsidRPr="00D900CC">
        <w:rPr>
          <w:rFonts w:hint="eastAsia"/>
          <w:b/>
          <w:lang w:bidi="ar"/>
        </w:rPr>
        <w:t>时效</w:t>
      </w:r>
      <w:r w:rsidR="00D900CC" w:rsidRPr="00D900CC">
        <w:rPr>
          <w:b/>
          <w:lang w:bidi="ar"/>
        </w:rPr>
        <w:t>约束</w:t>
      </w:r>
      <w:r w:rsidR="00D900CC">
        <w:rPr>
          <w:lang w:bidi="ar"/>
        </w:rPr>
        <w:t>。</w:t>
      </w:r>
      <w:r w:rsidR="00990182">
        <w:rPr>
          <w:rFonts w:hint="eastAsia"/>
        </w:rPr>
        <w:t>使用</w:t>
      </w:r>
      <w:r w:rsidR="00990182" w:rsidRPr="007C6A20">
        <w:t>axis2</w:t>
      </w:r>
      <w:r w:rsidR="00990182">
        <w:rPr>
          <w:rFonts w:hint="eastAsia"/>
        </w:rPr>
        <w:t>开发</w:t>
      </w:r>
      <w:r w:rsidR="00990182">
        <w:t>部署</w:t>
      </w:r>
      <w:r w:rsidR="00990182" w:rsidRPr="007F4217">
        <w:t>PFC</w:t>
      </w:r>
      <w:r w:rsidR="00990182">
        <w:rPr>
          <w:rFonts w:hint="eastAsia"/>
        </w:rPr>
        <w:t>服务，</w:t>
      </w:r>
      <w:r w:rsidR="00990182">
        <w:t>部署成功后，</w:t>
      </w:r>
      <w:r w:rsidR="00990182">
        <w:rPr>
          <w:rFonts w:hint="eastAsia"/>
        </w:rPr>
        <w:t>访问</w:t>
      </w:r>
      <w:r w:rsidR="00990182">
        <w:rPr>
          <w:rFonts w:hint="eastAsia"/>
        </w:rPr>
        <w:t>U</w:t>
      </w:r>
      <w:r w:rsidR="00990182">
        <w:t>RL</w:t>
      </w:r>
      <w:r w:rsidR="00990182">
        <w:rPr>
          <w:rFonts w:hint="eastAsia"/>
        </w:rPr>
        <w:t>：</w:t>
      </w:r>
      <w:r w:rsidR="00990182" w:rsidRPr="004C27EC">
        <w:t>http://localhost:8080/axis2/services/ParkingFeeCalculator</w:t>
      </w:r>
      <w:r w:rsidR="00990182">
        <w:t>2</w:t>
      </w:r>
      <w:r w:rsidR="00990182" w:rsidRPr="004C27EC">
        <w:t>?wsdl</w:t>
      </w:r>
      <w:r w:rsidR="00990182">
        <w:rPr>
          <w:rFonts w:hint="eastAsia"/>
        </w:rPr>
        <w:t>获取扩展</w:t>
      </w:r>
      <w:r w:rsidR="00990182">
        <w:t>后的</w:t>
      </w:r>
      <w:r w:rsidR="00990182">
        <w:rPr>
          <w:rFonts w:hint="eastAsia"/>
        </w:rPr>
        <w:t>服务</w:t>
      </w:r>
      <w:r w:rsidR="00990182">
        <w:rPr>
          <w:rFonts w:hint="eastAsia"/>
        </w:rPr>
        <w:t>WSDL</w:t>
      </w:r>
      <w:r w:rsidR="00560843">
        <w:rPr>
          <w:rFonts w:hint="eastAsia"/>
        </w:rPr>
        <w:t>。由于</w:t>
      </w:r>
      <w:r w:rsidR="00560843">
        <w:rPr>
          <w:rFonts w:hint="eastAsia"/>
          <w:lang w:bidi="ar"/>
        </w:rPr>
        <w:t>PFC</w:t>
      </w:r>
      <w:r w:rsidR="00560843">
        <w:rPr>
          <w:lang w:bidi="ar"/>
        </w:rPr>
        <w:t>2</w:t>
      </w:r>
      <w:r w:rsidR="00560843">
        <w:rPr>
          <w:rFonts w:hint="eastAsia"/>
          <w:lang w:bidi="ar"/>
        </w:rPr>
        <w:t>服务与</w:t>
      </w:r>
      <w:r w:rsidR="00560843">
        <w:rPr>
          <w:rFonts w:hint="eastAsia"/>
          <w:lang w:bidi="ar"/>
        </w:rPr>
        <w:t>PFC</w:t>
      </w:r>
      <w:r w:rsidR="00560843">
        <w:rPr>
          <w:rFonts w:hint="eastAsia"/>
          <w:lang w:bidi="ar"/>
        </w:rPr>
        <w:t>服务</w:t>
      </w:r>
      <w:r w:rsidR="00560843">
        <w:rPr>
          <w:lang w:bidi="ar"/>
        </w:rPr>
        <w:t>的</w:t>
      </w:r>
      <w:r w:rsidR="00560843">
        <w:rPr>
          <w:rFonts w:hint="eastAsia"/>
          <w:lang w:bidi="ar"/>
        </w:rPr>
        <w:t>扩展</w:t>
      </w:r>
      <w:r w:rsidR="00560843">
        <w:rPr>
          <w:rFonts w:hint="eastAsia"/>
          <w:lang w:bidi="ar"/>
        </w:rPr>
        <w:t>WSDL</w:t>
      </w:r>
      <w:r w:rsidR="00560843">
        <w:rPr>
          <w:rFonts w:hint="eastAsia"/>
          <w:lang w:bidi="ar"/>
        </w:rPr>
        <w:t>相同</w:t>
      </w:r>
      <w:r w:rsidR="00560843">
        <w:rPr>
          <w:lang w:bidi="ar"/>
        </w:rPr>
        <w:t>，因此</w:t>
      </w:r>
      <w:r w:rsidR="00560843" w:rsidRPr="0035572A">
        <w:rPr>
          <w:rFonts w:hint="eastAsia"/>
          <w:b/>
          <w:lang w:bidi="ar"/>
        </w:rPr>
        <w:t>生成</w:t>
      </w:r>
      <w:r w:rsidR="00560843" w:rsidRPr="0035572A">
        <w:rPr>
          <w:b/>
          <w:lang w:bidi="ar"/>
        </w:rPr>
        <w:t>的行为模型、测试序列与测试用例均</w:t>
      </w:r>
      <w:r w:rsidR="0035572A" w:rsidRPr="0035572A">
        <w:rPr>
          <w:rFonts w:hint="eastAsia"/>
          <w:b/>
          <w:lang w:bidi="ar"/>
        </w:rPr>
        <w:t>与</w:t>
      </w:r>
      <w:r w:rsidR="0035572A" w:rsidRPr="0035572A">
        <w:rPr>
          <w:rFonts w:hint="eastAsia"/>
          <w:b/>
          <w:lang w:bidi="ar"/>
        </w:rPr>
        <w:t>PFC</w:t>
      </w:r>
      <w:r w:rsidR="0035572A" w:rsidRPr="0035572A">
        <w:rPr>
          <w:rFonts w:hint="eastAsia"/>
          <w:b/>
          <w:lang w:bidi="ar"/>
        </w:rPr>
        <w:t>服务实验结果</w:t>
      </w:r>
      <w:r w:rsidR="00560843" w:rsidRPr="0035572A">
        <w:rPr>
          <w:b/>
          <w:lang w:bidi="ar"/>
        </w:rPr>
        <w:t>相同</w:t>
      </w:r>
      <w:r w:rsidR="00560843">
        <w:rPr>
          <w:lang w:bidi="ar"/>
        </w:rPr>
        <w:t>。</w:t>
      </w:r>
    </w:p>
    <w:p w:rsidR="00667034" w:rsidRDefault="00560843" w:rsidP="00667034">
      <w:pPr>
        <w:pStyle w:val="u5"/>
        <w:spacing w:before="24" w:after="24"/>
        <w:ind w:firstLine="480"/>
        <w:rPr>
          <w:lang w:bidi="ar"/>
        </w:rPr>
      </w:pPr>
      <w:r>
        <w:rPr>
          <w:rFonts w:hint="eastAsia"/>
        </w:rPr>
        <w:t>测试用例执行与检测：</w:t>
      </w:r>
      <w:r w:rsidR="00667034">
        <w:rPr>
          <w:rFonts w:hint="eastAsia"/>
        </w:rPr>
        <w:t>分别使用</w:t>
      </w:r>
      <w:r w:rsidR="00BB4D4F" w:rsidRPr="00BB4D4F">
        <w:rPr>
          <w:lang w:bidi="ar"/>
        </w:rPr>
        <w:t>MDGen</w:t>
      </w:r>
      <w:r w:rsidR="00667034" w:rsidRPr="000525E3">
        <w:rPr>
          <w:lang w:bidi="ar"/>
        </w:rPr>
        <w:t>工具</w:t>
      </w:r>
      <w:r w:rsidR="00667034">
        <w:rPr>
          <w:rFonts w:hint="eastAsia"/>
          <w:lang w:bidi="ar"/>
        </w:rPr>
        <w:t>对</w:t>
      </w:r>
      <w:r w:rsidR="00667034">
        <w:rPr>
          <w:lang w:bidi="ar"/>
        </w:rPr>
        <w:t>六种</w:t>
      </w:r>
      <w:r w:rsidR="00667034">
        <w:rPr>
          <w:rFonts w:hint="eastAsia"/>
          <w:lang w:bidi="ar"/>
        </w:rPr>
        <w:t>覆盖</w:t>
      </w:r>
      <w:r w:rsidR="00667034">
        <w:rPr>
          <w:lang w:bidi="ar"/>
        </w:rPr>
        <w:t>策略</w:t>
      </w:r>
      <w:r w:rsidR="00667034">
        <w:rPr>
          <w:rFonts w:hint="eastAsia"/>
          <w:lang w:bidi="ar"/>
        </w:rPr>
        <w:t>生成</w:t>
      </w:r>
      <w:r w:rsidR="00667034">
        <w:rPr>
          <w:lang w:bidi="ar"/>
        </w:rPr>
        <w:t>的测</w:t>
      </w:r>
      <w:r w:rsidR="00667034">
        <w:rPr>
          <w:lang w:bidi="ar"/>
        </w:rPr>
        <w:lastRenderedPageBreak/>
        <w:t>试用例</w:t>
      </w:r>
      <w:r w:rsidR="00667034">
        <w:rPr>
          <w:rFonts w:hint="eastAsia"/>
          <w:lang w:bidi="ar"/>
        </w:rPr>
        <w:t>进行</w:t>
      </w:r>
      <w:r w:rsidR="00667034">
        <w:rPr>
          <w:lang w:bidi="ar"/>
        </w:rPr>
        <w:t>执行与约束违规检测</w:t>
      </w:r>
      <w:r w:rsidR="00667034">
        <w:rPr>
          <w:rFonts w:hint="eastAsia"/>
          <w:lang w:bidi="ar"/>
        </w:rPr>
        <w:t>。其执行</w:t>
      </w:r>
      <w:r w:rsidR="00667034">
        <w:rPr>
          <w:lang w:bidi="ar"/>
        </w:rPr>
        <w:t>检测结果</w:t>
      </w:r>
      <w:r w:rsidR="00667034">
        <w:rPr>
          <w:rFonts w:hint="eastAsia"/>
          <w:lang w:bidi="ar"/>
        </w:rPr>
        <w:t>如</w:t>
      </w:r>
      <w:r w:rsidR="00667034">
        <w:rPr>
          <w:lang w:bidi="ar"/>
        </w:rPr>
        <w:t>表</w:t>
      </w:r>
      <w:r w:rsidR="00667034">
        <w:rPr>
          <w:rFonts w:hint="eastAsia"/>
          <w:lang w:bidi="ar"/>
        </w:rPr>
        <w:t>5</w:t>
      </w:r>
      <w:r w:rsidR="00667034">
        <w:rPr>
          <w:lang w:bidi="ar"/>
        </w:rPr>
        <w:t>-16</w:t>
      </w:r>
      <w:r w:rsidR="00667034">
        <w:rPr>
          <w:rFonts w:hint="eastAsia"/>
          <w:lang w:bidi="ar"/>
        </w:rPr>
        <w:t>所示</w:t>
      </w:r>
      <w:r w:rsidR="00667034">
        <w:rPr>
          <w:lang w:bidi="ar"/>
        </w:rPr>
        <w:t>。</w:t>
      </w:r>
      <w:r w:rsidR="00667034">
        <w:rPr>
          <w:rFonts w:hint="eastAsia"/>
          <w:lang w:bidi="ar"/>
        </w:rPr>
        <w:t>其中</w:t>
      </w:r>
      <w:r w:rsidR="00667034" w:rsidRPr="00725BC8">
        <w:rPr>
          <w:lang w:bidi="ar"/>
        </w:rPr>
        <w:t>ReqN-S</w:t>
      </w:r>
      <w:r w:rsidR="00667034">
        <w:rPr>
          <w:rFonts w:hint="eastAsia"/>
          <w:lang w:bidi="ar"/>
        </w:rPr>
        <w:t>、</w:t>
      </w:r>
      <w:r w:rsidR="00667034" w:rsidRPr="00725BC8">
        <w:rPr>
          <w:lang w:bidi="ar"/>
        </w:rPr>
        <w:t>ReqN-NS</w:t>
      </w:r>
      <w:r w:rsidR="00667034">
        <w:rPr>
          <w:rFonts w:hint="eastAsia"/>
          <w:lang w:bidi="ar"/>
        </w:rPr>
        <w:t>、</w:t>
      </w:r>
      <w:r w:rsidR="00667034" w:rsidRPr="00725BC8">
        <w:rPr>
          <w:lang w:bidi="ar"/>
        </w:rPr>
        <w:t>ResN-S</w:t>
      </w:r>
      <w:r w:rsidR="00667034">
        <w:rPr>
          <w:rFonts w:hint="eastAsia"/>
          <w:lang w:bidi="ar"/>
        </w:rPr>
        <w:t>、</w:t>
      </w:r>
      <w:r w:rsidR="00667034" w:rsidRPr="00725BC8">
        <w:rPr>
          <w:lang w:bidi="ar"/>
        </w:rPr>
        <w:t>ResN-NS</w:t>
      </w:r>
      <w:r w:rsidR="00667034">
        <w:rPr>
          <w:rFonts w:hint="eastAsia"/>
          <w:lang w:bidi="ar"/>
        </w:rPr>
        <w:t>、</w:t>
      </w:r>
      <w:r w:rsidR="00667034" w:rsidRPr="00725BC8">
        <w:rPr>
          <w:lang w:bidi="ar"/>
        </w:rPr>
        <w:t>E-S</w:t>
      </w:r>
      <w:r w:rsidR="00667034">
        <w:rPr>
          <w:rFonts w:hint="eastAsia"/>
          <w:lang w:bidi="ar"/>
        </w:rPr>
        <w:t>、</w:t>
      </w:r>
      <w:r w:rsidR="00667034" w:rsidRPr="00725BC8">
        <w:rPr>
          <w:lang w:bidi="ar"/>
        </w:rPr>
        <w:t>E-NS</w:t>
      </w:r>
      <w:r w:rsidR="00667034">
        <w:rPr>
          <w:rFonts w:hint="eastAsia"/>
          <w:lang w:bidi="ar"/>
        </w:rPr>
        <w:t>分别</w:t>
      </w:r>
      <w:r w:rsidR="00667034">
        <w:rPr>
          <w:lang w:bidi="ar"/>
        </w:rPr>
        <w:t>代表</w:t>
      </w:r>
      <w:r w:rsidR="00667034">
        <w:rPr>
          <w:rFonts w:hint="eastAsia"/>
          <w:lang w:bidi="ar"/>
        </w:rPr>
        <w:t>使用</w:t>
      </w:r>
      <w:r w:rsidR="00667034">
        <w:rPr>
          <w:lang w:bidi="ar"/>
        </w:rPr>
        <w:t>的六种覆盖</w:t>
      </w:r>
      <w:r w:rsidR="00667034">
        <w:rPr>
          <w:rFonts w:hint="eastAsia"/>
          <w:lang w:bidi="ar"/>
        </w:rPr>
        <w:t>策略</w:t>
      </w:r>
      <w:r w:rsidR="00667034">
        <w:rPr>
          <w:lang w:bidi="ar"/>
        </w:rPr>
        <w:t>。</w:t>
      </w:r>
      <w:r w:rsidR="00667034">
        <w:rPr>
          <w:rFonts w:hint="eastAsia"/>
          <w:lang w:bidi="ar"/>
        </w:rPr>
        <w:t>第一列</w:t>
      </w:r>
      <w:r w:rsidR="00667034">
        <w:rPr>
          <w:lang w:bidi="ar"/>
        </w:rPr>
        <w:t>代表</w:t>
      </w:r>
      <w:r w:rsidR="00667034">
        <w:rPr>
          <w:rFonts w:hint="eastAsia"/>
          <w:lang w:bidi="ar"/>
        </w:rPr>
        <w:t>测试</w:t>
      </w:r>
      <w:r w:rsidR="00667034">
        <w:rPr>
          <w:lang w:bidi="ar"/>
        </w:rPr>
        <w:t>用例违反</w:t>
      </w:r>
      <w:r w:rsidR="00667034">
        <w:rPr>
          <w:rFonts w:hint="eastAsia"/>
          <w:lang w:bidi="ar"/>
        </w:rPr>
        <w:t>的</w:t>
      </w:r>
      <w:r w:rsidR="00667034">
        <w:rPr>
          <w:lang w:bidi="ar"/>
        </w:rPr>
        <w:t>行为约束</w:t>
      </w:r>
      <w:r w:rsidR="00667034">
        <w:rPr>
          <w:rFonts w:hint="eastAsia"/>
          <w:lang w:bidi="ar"/>
        </w:rPr>
        <w:t>，其中</w:t>
      </w:r>
      <w:r w:rsidR="00667034">
        <w:rPr>
          <w:lang w:bidi="ar"/>
        </w:rPr>
        <w:t>paraRestriction</w:t>
      </w:r>
      <w:r w:rsidR="00667034">
        <w:rPr>
          <w:rFonts w:hint="eastAsia"/>
          <w:lang w:bidi="ar"/>
        </w:rPr>
        <w:t>、</w:t>
      </w:r>
      <w:r w:rsidR="00667034">
        <w:rPr>
          <w:lang w:bidi="ar"/>
        </w:rPr>
        <w:t>Iteration</w:t>
      </w:r>
      <w:r w:rsidR="00667034">
        <w:rPr>
          <w:rFonts w:hint="eastAsia"/>
          <w:lang w:bidi="ar"/>
        </w:rPr>
        <w:t>及</w:t>
      </w:r>
      <w:r w:rsidR="00667034">
        <w:rPr>
          <w:lang w:bidi="ar"/>
        </w:rPr>
        <w:t>eTime</w:t>
      </w:r>
      <w:r w:rsidR="00667034">
        <w:rPr>
          <w:rFonts w:hint="eastAsia"/>
          <w:lang w:bidi="ar"/>
        </w:rPr>
        <w:t>约束</w:t>
      </w:r>
      <w:r w:rsidR="00667034">
        <w:rPr>
          <w:lang w:bidi="ar"/>
        </w:rPr>
        <w:t>为服务</w:t>
      </w:r>
      <w:r w:rsidR="00667034" w:rsidRPr="00975E08">
        <w:rPr>
          <w:lang w:bidi="ar"/>
        </w:rPr>
        <w:t>PFC</w:t>
      </w:r>
      <w:r w:rsidR="00387BDE">
        <w:rPr>
          <w:lang w:bidi="ar"/>
        </w:rPr>
        <w:t>2</w:t>
      </w:r>
      <w:r w:rsidR="00667034">
        <w:rPr>
          <w:rFonts w:hint="eastAsia"/>
          <w:lang w:bidi="ar"/>
        </w:rPr>
        <w:t>执行</w:t>
      </w:r>
      <w:r w:rsidR="00667034">
        <w:rPr>
          <w:lang w:bidi="ar"/>
        </w:rPr>
        <w:t>过程中包含的行为约束</w:t>
      </w:r>
      <w:r w:rsidR="00667034">
        <w:rPr>
          <w:rFonts w:hint="eastAsia"/>
          <w:lang w:bidi="ar"/>
        </w:rPr>
        <w:t>（表</w:t>
      </w:r>
      <w:r w:rsidR="00667034">
        <w:rPr>
          <w:rFonts w:hint="eastAsia"/>
          <w:lang w:bidi="ar"/>
        </w:rPr>
        <w:t>5</w:t>
      </w:r>
      <w:r w:rsidR="00667034">
        <w:rPr>
          <w:lang w:bidi="ar"/>
        </w:rPr>
        <w:t>-10</w:t>
      </w:r>
      <w:r w:rsidR="00667034">
        <w:rPr>
          <w:rFonts w:hint="eastAsia"/>
          <w:lang w:bidi="ar"/>
        </w:rPr>
        <w:t>）</w:t>
      </w:r>
      <w:r w:rsidR="00667034">
        <w:rPr>
          <w:lang w:bidi="ar"/>
        </w:rPr>
        <w:t>。</w:t>
      </w:r>
      <w:r w:rsidR="00667034">
        <w:rPr>
          <w:rFonts w:hint="eastAsia"/>
          <w:lang w:bidi="ar"/>
        </w:rPr>
        <w:t>根据</w:t>
      </w:r>
      <w:r w:rsidR="00667034">
        <w:rPr>
          <w:lang w:bidi="ar"/>
        </w:rPr>
        <w:t>表</w:t>
      </w:r>
      <w:r w:rsidR="00667034">
        <w:rPr>
          <w:rFonts w:hint="eastAsia"/>
          <w:lang w:bidi="ar"/>
        </w:rPr>
        <w:t>5</w:t>
      </w:r>
      <w:r w:rsidR="00667034">
        <w:rPr>
          <w:lang w:bidi="ar"/>
        </w:rPr>
        <w:t>-1</w:t>
      </w:r>
      <w:r w:rsidR="006B66F9">
        <w:rPr>
          <w:lang w:bidi="ar"/>
        </w:rPr>
        <w:t>6</w:t>
      </w:r>
      <w:r w:rsidR="00667034">
        <w:rPr>
          <w:rFonts w:hint="eastAsia"/>
          <w:lang w:bidi="ar"/>
        </w:rPr>
        <w:t>可以</w:t>
      </w:r>
      <w:r w:rsidR="00667034">
        <w:rPr>
          <w:lang w:bidi="ar"/>
        </w:rPr>
        <w:t>看出</w:t>
      </w:r>
      <w:r w:rsidR="00667034">
        <w:rPr>
          <w:rFonts w:hint="eastAsia"/>
          <w:lang w:bidi="ar"/>
        </w:rPr>
        <w:t>：</w:t>
      </w:r>
    </w:p>
    <w:p w:rsidR="00013970" w:rsidRPr="00013970" w:rsidRDefault="00667034"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013970" w:rsidRPr="00EB776C" w:rsidRDefault="00667034"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sidR="00387BDE">
        <w:rPr>
          <w:lang w:bidi="ar"/>
        </w:rPr>
        <w:t>2</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EB776C" w:rsidRDefault="00EB776C" w:rsidP="00EB776C">
      <w:pPr>
        <w:pStyle w:val="ua"/>
        <w:spacing w:before="360" w:after="120"/>
        <w:rPr>
          <w:rFonts w:cs="宋体"/>
          <w:szCs w:val="20"/>
          <w:lang w:bidi="ar"/>
        </w:rPr>
      </w:pPr>
      <w:r w:rsidRPr="00EB776C">
        <w:rPr>
          <w:rFonts w:cs="宋体"/>
          <w:szCs w:val="20"/>
          <w:lang w:bidi="ar"/>
        </w:rPr>
        <w:t>表</w:t>
      </w:r>
      <w:r w:rsidRPr="00EB776C">
        <w:rPr>
          <w:rFonts w:cs="宋体"/>
          <w:szCs w:val="20"/>
          <w:lang w:bidi="ar"/>
        </w:rPr>
        <w:t>5-</w:t>
      </w:r>
      <w:r w:rsidRPr="00EB776C">
        <w:rPr>
          <w:rFonts w:cs="宋体"/>
          <w:szCs w:val="20"/>
          <w:lang w:bidi="ar"/>
        </w:rPr>
        <w:fldChar w:fldCharType="begin"/>
      </w:r>
      <w:r w:rsidRPr="00EB776C">
        <w:rPr>
          <w:rFonts w:cs="宋体"/>
          <w:szCs w:val="20"/>
          <w:lang w:bidi="ar"/>
        </w:rPr>
        <w:instrText xml:space="preserve"> SEQ </w:instrText>
      </w:r>
      <w:r w:rsidRPr="00EB776C">
        <w:rPr>
          <w:rFonts w:cs="宋体"/>
          <w:szCs w:val="20"/>
          <w:lang w:bidi="ar"/>
        </w:rPr>
        <w:instrText>表</w:instrText>
      </w:r>
      <w:r w:rsidRPr="00EB776C">
        <w:rPr>
          <w:rFonts w:cs="宋体"/>
          <w:szCs w:val="20"/>
          <w:lang w:bidi="ar"/>
        </w:rPr>
        <w:instrText xml:space="preserve">5- \* ARABIC </w:instrText>
      </w:r>
      <w:r w:rsidRPr="00EB776C">
        <w:rPr>
          <w:rFonts w:cs="宋体"/>
          <w:szCs w:val="20"/>
          <w:lang w:bidi="ar"/>
        </w:rPr>
        <w:fldChar w:fldCharType="separate"/>
      </w:r>
      <w:r w:rsidR="00DA435D">
        <w:rPr>
          <w:rFonts w:cs="宋体"/>
          <w:noProof/>
          <w:szCs w:val="20"/>
          <w:lang w:bidi="ar"/>
        </w:rPr>
        <w:t>17</w:t>
      </w:r>
      <w:r w:rsidRPr="00EB776C">
        <w:rPr>
          <w:rFonts w:cs="宋体"/>
          <w:szCs w:val="20"/>
          <w:lang w:bidi="ar"/>
        </w:rPr>
        <w:fldChar w:fldCharType="end"/>
      </w:r>
      <w:r>
        <w:rPr>
          <w:rFonts w:cs="宋体"/>
          <w:szCs w:val="20"/>
          <w:lang w:bidi="ar"/>
        </w:rPr>
        <w:t xml:space="preserve"> </w:t>
      </w:r>
      <w:r>
        <w:rPr>
          <w:rFonts w:cs="宋体" w:hint="eastAsia"/>
          <w:szCs w:val="20"/>
          <w:lang w:bidi="ar"/>
        </w:rPr>
        <w:t>不同</w:t>
      </w:r>
      <w:r>
        <w:rPr>
          <w:rFonts w:cs="宋体"/>
          <w:szCs w:val="20"/>
          <w:lang w:bidi="ar"/>
        </w:rPr>
        <w:t>覆盖</w:t>
      </w:r>
      <w:r>
        <w:rPr>
          <w:rFonts w:cs="宋体" w:hint="eastAsia"/>
          <w:szCs w:val="20"/>
          <w:lang w:bidi="ar"/>
        </w:rPr>
        <w:t>策略</w:t>
      </w:r>
      <w:r>
        <w:rPr>
          <w:rFonts w:cs="宋体"/>
          <w:szCs w:val="20"/>
          <w:lang w:bidi="ar"/>
        </w:rPr>
        <w:t>测试用例</w:t>
      </w:r>
      <w:r>
        <w:rPr>
          <w:rFonts w:cs="宋体" w:hint="eastAsia"/>
          <w:szCs w:val="20"/>
          <w:lang w:bidi="ar"/>
        </w:rPr>
        <w:t>执行情况</w:t>
      </w:r>
    </w:p>
    <w:tbl>
      <w:tblPr>
        <w:tblStyle w:val="afff2"/>
        <w:tblW w:w="8700" w:type="dxa"/>
        <w:jc w:val="center"/>
        <w:tblLook w:val="04A0" w:firstRow="1" w:lastRow="0" w:firstColumn="1" w:lastColumn="0" w:noHBand="0" w:noVBand="1"/>
      </w:tblPr>
      <w:tblGrid>
        <w:gridCol w:w="2220"/>
        <w:gridCol w:w="1080"/>
        <w:gridCol w:w="1080"/>
        <w:gridCol w:w="1080"/>
        <w:gridCol w:w="1080"/>
        <w:gridCol w:w="1080"/>
        <w:gridCol w:w="1080"/>
      </w:tblGrid>
      <w:tr w:rsidR="00EB776C" w:rsidRPr="00F04F70" w:rsidTr="00683AE9">
        <w:trPr>
          <w:trHeight w:val="285"/>
          <w:jc w:val="center"/>
        </w:trPr>
        <w:tc>
          <w:tcPr>
            <w:tcW w:w="2220" w:type="dxa"/>
            <w:tcBorders>
              <w:tl2br w:val="nil"/>
            </w:tcBorders>
            <w:noWrap/>
            <w:hideMark/>
          </w:tcPr>
          <w:p w:rsidR="00EB776C" w:rsidRPr="00F04F70" w:rsidRDefault="00EB776C" w:rsidP="00A30F38">
            <w:pPr>
              <w:widowControl/>
              <w:jc w:val="center"/>
              <w:rPr>
                <w:kern w:val="0"/>
                <w:sz w:val="20"/>
                <w:szCs w:val="20"/>
              </w:rPr>
            </w:pP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E-NS</w:t>
            </w:r>
          </w:p>
        </w:tc>
      </w:tr>
      <w:tr w:rsidR="00EB776C" w:rsidRPr="00F04F70" w:rsidTr="00683AE9">
        <w:trPr>
          <w:trHeight w:val="285"/>
          <w:jc w:val="center"/>
        </w:trPr>
        <w:tc>
          <w:tcPr>
            <w:tcW w:w="2220" w:type="dxa"/>
            <w:noWrap/>
            <w:hideMark/>
          </w:tcPr>
          <w:p w:rsidR="00EB776C" w:rsidRPr="00BA2BC4" w:rsidRDefault="00EB776C" w:rsidP="00A30F38">
            <w:pPr>
              <w:widowControl/>
              <w:jc w:val="center"/>
              <w:rPr>
                <w:rFonts w:eastAsia="等线"/>
                <w:b/>
                <w:bCs/>
                <w:color w:val="000000"/>
                <w:kern w:val="0"/>
                <w:szCs w:val="21"/>
              </w:rPr>
            </w:pPr>
            <w:r w:rsidRPr="00BA2BC4">
              <w:rPr>
                <w:rFonts w:eastAsia="等线"/>
                <w:b/>
                <w:bCs/>
                <w:color w:val="000000"/>
                <w:kern w:val="0"/>
                <w:szCs w:val="21"/>
              </w:rPr>
              <w:t>eTime</w:t>
            </w:r>
          </w:p>
        </w:tc>
        <w:tc>
          <w:tcPr>
            <w:tcW w:w="1080" w:type="dxa"/>
            <w:noWrap/>
            <w:hideMark/>
          </w:tcPr>
          <w:p w:rsidR="00EB776C" w:rsidRPr="00BA2BC4" w:rsidRDefault="00FB4802" w:rsidP="00A30F38">
            <w:pPr>
              <w:widowControl/>
              <w:jc w:val="center"/>
              <w:rPr>
                <w:rFonts w:eastAsia="等线"/>
                <w:b/>
                <w:color w:val="000000"/>
                <w:kern w:val="0"/>
                <w:sz w:val="22"/>
                <w:szCs w:val="22"/>
              </w:rPr>
            </w:pPr>
            <w:r>
              <w:rPr>
                <w:rFonts w:eastAsia="等线"/>
                <w:b/>
                <w:color w:val="000000"/>
                <w:kern w:val="0"/>
                <w:sz w:val="22"/>
                <w:szCs w:val="22"/>
              </w:rPr>
              <w:t>108</w:t>
            </w:r>
          </w:p>
        </w:tc>
        <w:tc>
          <w:tcPr>
            <w:tcW w:w="1080" w:type="dxa"/>
            <w:noWrap/>
            <w:hideMark/>
          </w:tcPr>
          <w:p w:rsidR="00EB776C" w:rsidRPr="00BA2BC4" w:rsidRDefault="00EF7414" w:rsidP="00A30F38">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EB776C" w:rsidRPr="00BA2BC4" w:rsidRDefault="00BA2BC4"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c>
          <w:tcPr>
            <w:tcW w:w="1080" w:type="dxa"/>
            <w:noWrap/>
            <w:hideMark/>
          </w:tcPr>
          <w:p w:rsidR="00EB776C" w:rsidRPr="00BA2BC4" w:rsidRDefault="00EE7C83"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r>
      <w:tr w:rsidR="00EB776C" w:rsidRPr="00F04F70" w:rsidTr="00683AE9">
        <w:trPr>
          <w:trHeight w:val="285"/>
          <w:jc w:val="center"/>
        </w:trPr>
        <w:tc>
          <w:tcPr>
            <w:tcW w:w="2220" w:type="dxa"/>
            <w:noWrap/>
            <w:hideMark/>
          </w:tcPr>
          <w:p w:rsidR="00EB776C" w:rsidRPr="00BA2BC4" w:rsidRDefault="00EB776C" w:rsidP="00A30F38">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rsidR="00EB776C" w:rsidRPr="00BA2BC4" w:rsidRDefault="00FB480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BA2BC4"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EE7C83"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Iteration</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BA2BC4"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EE7C83"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rsidR="00EB776C" w:rsidRPr="00BA2BC4" w:rsidRDefault="00EB776C"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EB776C"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BA2BC4"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EB776C" w:rsidRPr="00BA2BC4" w:rsidRDefault="00EE7C83"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invokeOp</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ipRegion</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109</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4</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r>
    </w:tbl>
    <w:p w:rsidR="00605320" w:rsidRDefault="00605320" w:rsidP="00EB776C">
      <w:pPr>
        <w:pStyle w:val="u3"/>
      </w:pPr>
      <w:bookmarkStart w:id="63" w:name="_Toc498465868"/>
      <w:r w:rsidRPr="00605320">
        <w:t>EXP</w:t>
      </w:r>
      <w:r w:rsidRPr="00605320">
        <w:rPr>
          <w:rFonts w:hint="eastAsia"/>
        </w:rPr>
        <w:t>服务</w:t>
      </w:r>
      <w:r w:rsidRPr="00605320">
        <w:t>实验结果</w:t>
      </w:r>
      <w:bookmarkEnd w:id="63"/>
    </w:p>
    <w:p w:rsidR="00A47784" w:rsidRDefault="00A47784" w:rsidP="00136D40">
      <w:pPr>
        <w:pStyle w:val="u5"/>
        <w:numPr>
          <w:ilvl w:val="0"/>
          <w:numId w:val="74"/>
        </w:numPr>
        <w:spacing w:before="24" w:after="24"/>
        <w:ind w:firstLineChars="0"/>
      </w:pPr>
      <w:r>
        <w:rPr>
          <w:rFonts w:hint="eastAsia"/>
        </w:rPr>
        <w:t>WSDL</w:t>
      </w:r>
      <w:r>
        <w:rPr>
          <w:rFonts w:hint="eastAsia"/>
        </w:rPr>
        <w:t>扩展及部署：</w:t>
      </w:r>
    </w:p>
    <w:p w:rsidR="00A47784" w:rsidRDefault="00A47784" w:rsidP="00A47784">
      <w:pPr>
        <w:pStyle w:val="u5"/>
        <w:spacing w:before="24" w:after="24"/>
        <w:ind w:firstLine="480"/>
      </w:pPr>
      <w:r>
        <w:rPr>
          <w:rFonts w:hint="eastAsia"/>
        </w:rPr>
        <w:t>扩展后的</w:t>
      </w:r>
      <w:r>
        <w:rPr>
          <w:rFonts w:hint="eastAsia"/>
        </w:rPr>
        <w:t>WSDL</w:t>
      </w:r>
      <w:r>
        <w:rPr>
          <w:rFonts w:hint="eastAsia"/>
        </w:rPr>
        <w:t>文档能够描述服务调用过程中存在的行为约束。根据</w:t>
      </w:r>
      <w:r>
        <w:rPr>
          <w:rFonts w:hint="eastAsia"/>
        </w:rPr>
        <w:t>5.2</w:t>
      </w:r>
      <w:r>
        <w:rPr>
          <w:rFonts w:hint="eastAsia"/>
        </w:rPr>
        <w:t>小节</w:t>
      </w:r>
      <w:r w:rsidR="00440BA6" w:rsidRPr="00605320">
        <w:t>EXP</w:t>
      </w:r>
      <w:r>
        <w:rPr>
          <w:rFonts w:hint="eastAsia"/>
        </w:rPr>
        <w:t>服务描述可知“</w:t>
      </w:r>
      <w:r w:rsidR="00285599" w:rsidRPr="00326142">
        <w:rPr>
          <w:lang w:bidi="ar"/>
        </w:rPr>
        <w:t>calculateReimbursementAmount</w:t>
      </w:r>
      <w:r>
        <w:rPr>
          <w:rFonts w:hint="eastAsia"/>
        </w:rPr>
        <w:t>”操作具有参数范围约束（表</w:t>
      </w:r>
      <w:r>
        <w:rPr>
          <w:rFonts w:hint="eastAsia"/>
        </w:rPr>
        <w:t>5-</w:t>
      </w:r>
      <w:r w:rsidR="00285599">
        <w:t>4</w:t>
      </w:r>
      <w:r>
        <w:rPr>
          <w:rFonts w:hint="eastAsia"/>
        </w:rPr>
        <w:t>约束）及</w:t>
      </w:r>
      <w:r w:rsidR="00285599">
        <w:rPr>
          <w:rFonts w:hint="eastAsia"/>
        </w:rPr>
        <w:t>区域约束</w:t>
      </w:r>
      <w:r>
        <w:rPr>
          <w:rFonts w:hint="eastAsia"/>
        </w:rPr>
        <w:t>（</w:t>
      </w:r>
      <w:r w:rsidR="00285599">
        <w:rPr>
          <w:rFonts w:hint="eastAsia"/>
        </w:rPr>
        <w:t>该操作有固定</w:t>
      </w:r>
      <w:r w:rsidR="00285599">
        <w:t>局域</w:t>
      </w:r>
      <w:r w:rsidR="00285599">
        <w:rPr>
          <w:rFonts w:hint="eastAsia"/>
        </w:rPr>
        <w:t>网络访问权限</w:t>
      </w:r>
      <w:r w:rsidR="00285599">
        <w:t>，实验机网络不在该操作权限范围内</w:t>
      </w:r>
      <w:r>
        <w:rPr>
          <w:rFonts w:hint="eastAsia"/>
        </w:rPr>
        <w:t>）。“</w:t>
      </w:r>
      <w:r w:rsidR="00285599" w:rsidRPr="00326142">
        <w:rPr>
          <w:lang w:bidi="ar"/>
        </w:rPr>
        <w:t>airfareReimbursement</w:t>
      </w:r>
      <w:r>
        <w:rPr>
          <w:rFonts w:hint="eastAsia"/>
        </w:rPr>
        <w:t>”操作具有参数范围约束（表</w:t>
      </w:r>
      <w:r>
        <w:rPr>
          <w:rFonts w:hint="eastAsia"/>
        </w:rPr>
        <w:t>5-</w:t>
      </w:r>
      <w:r w:rsidR="00285599">
        <w:t>5</w:t>
      </w:r>
      <w:r>
        <w:rPr>
          <w:rFonts w:hint="eastAsia"/>
        </w:rPr>
        <w:t>约束）</w:t>
      </w:r>
      <w:r w:rsidR="00285599">
        <w:rPr>
          <w:rFonts w:hint="eastAsia"/>
        </w:rPr>
        <w:t>及区域约束</w:t>
      </w:r>
      <w:r>
        <w:rPr>
          <w:rFonts w:hint="eastAsia"/>
        </w:rPr>
        <w:t>。</w:t>
      </w:r>
      <w:r w:rsidR="00285599">
        <w:rPr>
          <w:rFonts w:hint="eastAsia"/>
        </w:rPr>
        <w:t>“</w:t>
      </w:r>
      <w:r w:rsidR="00285599" w:rsidRPr="00326142">
        <w:rPr>
          <w:lang w:bidi="ar"/>
        </w:rPr>
        <w:t>totalAmount</w:t>
      </w:r>
      <w:r w:rsidR="00285599">
        <w:rPr>
          <w:rFonts w:hint="eastAsia"/>
        </w:rPr>
        <w:t>”操作具有参数范围约束（表</w:t>
      </w:r>
      <w:r w:rsidR="00285599">
        <w:rPr>
          <w:rFonts w:hint="eastAsia"/>
        </w:rPr>
        <w:t>5-</w:t>
      </w:r>
      <w:r w:rsidR="00285599">
        <w:t>6</w:t>
      </w:r>
      <w:r w:rsidR="00285599">
        <w:rPr>
          <w:rFonts w:hint="eastAsia"/>
        </w:rPr>
        <w:t>约束）及调用约束</w:t>
      </w:r>
      <w:r w:rsidR="00285599">
        <w:t>（</w:t>
      </w:r>
      <w:r w:rsidR="00285599" w:rsidRPr="00285599">
        <w:rPr>
          <w:rFonts w:hint="eastAsia"/>
        </w:rPr>
        <w:t>总金额计算操作调用车辆使用费计算操作及机票报销操作</w:t>
      </w:r>
      <w:r w:rsidR="00285599">
        <w:t>）</w:t>
      </w:r>
      <w:r w:rsidR="00285599">
        <w:rPr>
          <w:rFonts w:hint="eastAsia"/>
        </w:rPr>
        <w:t>。</w:t>
      </w:r>
      <w:r>
        <w:rPr>
          <w:rFonts w:hint="eastAsia"/>
        </w:rPr>
        <w:t>扩展</w:t>
      </w:r>
      <w:r>
        <w:rPr>
          <w:rFonts w:hint="eastAsia"/>
        </w:rPr>
        <w:t>WSDL</w:t>
      </w:r>
      <w:r>
        <w:rPr>
          <w:rFonts w:hint="eastAsia"/>
        </w:rPr>
        <w:t>并部署，用以描述上述服务行为约束。</w:t>
      </w:r>
    </w:p>
    <w:p w:rsidR="00242B80" w:rsidRDefault="00A47784" w:rsidP="00242B80">
      <w:pPr>
        <w:pStyle w:val="u5"/>
        <w:spacing w:before="24" w:after="24"/>
        <w:ind w:firstLine="480"/>
      </w:pPr>
      <w:r>
        <w:rPr>
          <w:rFonts w:hint="eastAsia"/>
        </w:rPr>
        <w:t>本文使用</w:t>
      </w:r>
      <w:r>
        <w:rPr>
          <w:rFonts w:hint="eastAsia"/>
        </w:rPr>
        <w:t>axis2</w:t>
      </w:r>
      <w:r>
        <w:rPr>
          <w:rFonts w:hint="eastAsia"/>
        </w:rPr>
        <w:t>开发部署</w:t>
      </w:r>
      <w:r w:rsidR="00285599" w:rsidRPr="00605320">
        <w:t>EXP</w:t>
      </w:r>
      <w:r>
        <w:rPr>
          <w:rFonts w:hint="eastAsia"/>
        </w:rPr>
        <w:t>服务，部署成功后，访问</w:t>
      </w:r>
      <w:r>
        <w:rPr>
          <w:rFonts w:hint="eastAsia"/>
        </w:rPr>
        <w:t>URL</w:t>
      </w:r>
      <w:r>
        <w:rPr>
          <w:rFonts w:hint="eastAsia"/>
        </w:rPr>
        <w:t>：</w:t>
      </w:r>
      <w:r w:rsidR="00285599" w:rsidRPr="00285599">
        <w:t>http://localhost:8080/axis2/services/ExpenseReimbursementSystem?wsdl</w:t>
      </w:r>
      <w:r>
        <w:rPr>
          <w:rFonts w:hint="eastAsia"/>
        </w:rPr>
        <w:t>获取扩展后的服务</w:t>
      </w:r>
      <w:r>
        <w:rPr>
          <w:rFonts w:hint="eastAsia"/>
        </w:rPr>
        <w:t>WSDL</w:t>
      </w:r>
      <w:r>
        <w:rPr>
          <w:rFonts w:hint="eastAsia"/>
        </w:rPr>
        <w:t>，该</w:t>
      </w:r>
      <w:r>
        <w:rPr>
          <w:rFonts w:hint="eastAsia"/>
        </w:rPr>
        <w:t>WSDL</w:t>
      </w:r>
      <w:r>
        <w:rPr>
          <w:rFonts w:hint="eastAsia"/>
        </w:rPr>
        <w:t>如图</w:t>
      </w:r>
      <w:r>
        <w:rPr>
          <w:rFonts w:hint="eastAsia"/>
        </w:rPr>
        <w:t>5-</w:t>
      </w:r>
      <w:r w:rsidR="00285599">
        <w:t>3</w:t>
      </w:r>
      <w:r w:rsidR="00242B80">
        <w:rPr>
          <w:rFonts w:hint="eastAsia"/>
        </w:rPr>
        <w:t>所示。</w:t>
      </w:r>
    </w:p>
    <w:p w:rsidR="00242B80" w:rsidRDefault="00685ED6" w:rsidP="007E4DED">
      <w:pPr>
        <w:pStyle w:val="u5"/>
        <w:spacing w:before="24" w:after="24"/>
        <w:ind w:firstLineChars="0" w:firstLine="0"/>
        <w:jc w:val="center"/>
      </w:pPr>
      <w:r>
        <w:rPr>
          <w:noProof/>
        </w:rPr>
        <w:lastRenderedPageBreak/>
        <w:drawing>
          <wp:inline distT="0" distB="0" distL="0" distR="0" wp14:anchorId="7A40E6DA" wp14:editId="075729F1">
            <wp:extent cx="4266000" cy="55260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6000" cy="5526000"/>
                    </a:xfrm>
                    <a:prstGeom prst="rect">
                      <a:avLst/>
                    </a:prstGeom>
                  </pic:spPr>
                </pic:pic>
              </a:graphicData>
            </a:graphic>
          </wp:inline>
        </w:drawing>
      </w:r>
    </w:p>
    <w:p w:rsidR="00242B80" w:rsidRDefault="00242B80" w:rsidP="00242B80">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3</w:t>
      </w:r>
      <w:r>
        <w:fldChar w:fldCharType="end"/>
      </w:r>
      <w:r w:rsidR="00050C59">
        <w:t xml:space="preserve"> </w:t>
      </w:r>
      <w:r w:rsidR="00E9217D">
        <w:t>EXP</w:t>
      </w:r>
      <w:r w:rsidR="00050C59">
        <w:rPr>
          <w:rFonts w:hint="eastAsia"/>
        </w:rPr>
        <w:t>服务扩展</w:t>
      </w:r>
      <w:r w:rsidR="00050C59">
        <w:rPr>
          <w:rFonts w:hint="eastAsia"/>
        </w:rPr>
        <w:t>WSDL</w:t>
      </w:r>
      <w:r w:rsidR="00050C59">
        <w:rPr>
          <w:rFonts w:hint="eastAsia"/>
        </w:rPr>
        <w:t>文档</w:t>
      </w:r>
      <w:r w:rsidR="00050C59">
        <w:t>访问</w:t>
      </w:r>
    </w:p>
    <w:p w:rsidR="00285599" w:rsidRPr="00242B80" w:rsidRDefault="00242B80" w:rsidP="00242B80">
      <w:pPr>
        <w:pStyle w:val="u5"/>
        <w:spacing w:before="24" w:after="24"/>
        <w:ind w:firstLine="480"/>
      </w:pPr>
      <w:r>
        <w:rPr>
          <w:rFonts w:hint="eastAsia"/>
        </w:rPr>
        <w:t>由图</w:t>
      </w:r>
      <w:r>
        <w:rPr>
          <w:rFonts w:hint="eastAsia"/>
        </w:rPr>
        <w:t>5</w:t>
      </w:r>
      <w:r>
        <w:t>-3</w:t>
      </w:r>
      <w:r>
        <w:rPr>
          <w:rFonts w:hint="eastAsia"/>
        </w:rPr>
        <w:t>可知，</w:t>
      </w:r>
      <w:r w:rsidRPr="00AC6C32">
        <w:rPr>
          <w:rFonts w:hint="eastAsia"/>
          <w:b/>
        </w:rPr>
        <w:t>扩展后的</w:t>
      </w:r>
      <w:r w:rsidRPr="00AC6C32">
        <w:rPr>
          <w:b/>
        </w:rPr>
        <w:t>WSDL</w:t>
      </w:r>
      <w:r w:rsidRPr="00AC6C32">
        <w:rPr>
          <w:rFonts w:hint="eastAsia"/>
          <w:b/>
        </w:rPr>
        <w:t>文档能够正确描述服务调用</w:t>
      </w:r>
      <w:r w:rsidRPr="00AC6C32">
        <w:rPr>
          <w:b/>
        </w:rPr>
        <w:t>中</w:t>
      </w:r>
      <w:r w:rsidRPr="00AC6C32">
        <w:rPr>
          <w:rFonts w:hint="eastAsia"/>
          <w:b/>
        </w:rPr>
        <w:t>存在的行为约束，</w:t>
      </w:r>
      <w:r>
        <w:rPr>
          <w:rFonts w:hint="eastAsia"/>
          <w:b/>
        </w:rPr>
        <w:t>在</w:t>
      </w:r>
      <w:r w:rsidRPr="00242B80">
        <w:rPr>
          <w:b/>
        </w:rPr>
        <w:t>EXP</w:t>
      </w:r>
      <w:r w:rsidRPr="00D51D7F">
        <w:rPr>
          <w:rFonts w:hint="eastAsia"/>
          <w:b/>
        </w:rPr>
        <w:t>服务</w:t>
      </w:r>
      <w:r>
        <w:rPr>
          <w:rFonts w:hint="eastAsia"/>
          <w:b/>
        </w:rPr>
        <w:t>服务中描述了参数范围</w:t>
      </w:r>
      <w:r>
        <w:rPr>
          <w:b/>
        </w:rPr>
        <w:t>、</w:t>
      </w:r>
      <w:r>
        <w:rPr>
          <w:rFonts w:hint="eastAsia"/>
          <w:b/>
        </w:rPr>
        <w:t>区域约束及</w:t>
      </w:r>
      <w:r>
        <w:rPr>
          <w:b/>
        </w:rPr>
        <w:t>调用约束。</w:t>
      </w:r>
      <w:r w:rsidRPr="00AC6C32">
        <w:rPr>
          <w:b/>
        </w:rPr>
        <w:t>并且，带有约束信息的</w:t>
      </w:r>
      <w:r w:rsidRPr="00AC6C32">
        <w:rPr>
          <w:rFonts w:hint="eastAsia"/>
          <w:b/>
        </w:rPr>
        <w:t>WSDL</w:t>
      </w:r>
      <w:r w:rsidRPr="00AC6C32">
        <w:rPr>
          <w:rFonts w:hint="eastAsia"/>
          <w:b/>
        </w:rPr>
        <w:t>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rsidR="00A47784" w:rsidRPr="00E7656A" w:rsidRDefault="005C00F0" w:rsidP="00136D40">
      <w:pPr>
        <w:pStyle w:val="u5"/>
        <w:numPr>
          <w:ilvl w:val="0"/>
          <w:numId w:val="74"/>
        </w:numPr>
        <w:spacing w:before="24" w:after="24"/>
        <w:ind w:firstLineChars="0"/>
      </w:pPr>
      <w:r w:rsidRPr="000525E3">
        <w:rPr>
          <w:rFonts w:cs="Times New Roman"/>
        </w:rPr>
        <w:t>Web</w:t>
      </w:r>
      <w:r w:rsidRPr="000525E3">
        <w:rPr>
          <w:rFonts w:cs="Times New Roman"/>
        </w:rPr>
        <w:t>服务行为模型生成：</w:t>
      </w:r>
    </w:p>
    <w:p w:rsidR="00E7656A" w:rsidRPr="00620E76" w:rsidRDefault="00E7656A" w:rsidP="00E7656A">
      <w:pPr>
        <w:pStyle w:val="u5"/>
        <w:spacing w:before="24" w:after="24"/>
        <w:ind w:firstLine="480"/>
      </w:pPr>
      <w:r w:rsidRPr="000525E3">
        <w:t>使用</w:t>
      </w:r>
      <w:r w:rsidR="00BB4D4F" w:rsidRPr="00BB4D4F">
        <w:rPr>
          <w:lang w:bidi="ar"/>
        </w:rPr>
        <w:t>MDGen</w:t>
      </w:r>
      <w:r w:rsidRPr="000525E3">
        <w:rPr>
          <w:lang w:bidi="ar"/>
        </w:rPr>
        <w:t>工具对上个步骤获取的扩展</w:t>
      </w:r>
      <w:r w:rsidRPr="000525E3">
        <w:rPr>
          <w:lang w:bidi="ar"/>
        </w:rPr>
        <w:t>WSDL</w:t>
      </w:r>
      <w:r w:rsidRPr="000525E3">
        <w:rPr>
          <w:lang w:bidi="ar"/>
        </w:rPr>
        <w:t>文档进行解析，生成的对应服务行为模型如图</w:t>
      </w:r>
      <w:r w:rsidRPr="000525E3">
        <w:rPr>
          <w:lang w:bidi="ar"/>
        </w:rPr>
        <w:t>5-</w:t>
      </w:r>
      <w:r w:rsidRPr="000525E3">
        <w:rPr>
          <w:lang w:bidi="ar"/>
        </w:rPr>
        <w:t>所示。</w:t>
      </w:r>
      <w:r w:rsidRPr="004676C1">
        <w:rPr>
          <w:b/>
          <w:lang w:bidi="ar"/>
        </w:rPr>
        <w:t>该模型符合</w:t>
      </w:r>
      <w:r w:rsidRPr="00E7656A">
        <w:rPr>
          <w:b/>
          <w:lang w:bidi="ar"/>
        </w:rPr>
        <w:t>EXP</w:t>
      </w:r>
      <w:r w:rsidRPr="004676C1">
        <w:rPr>
          <w:b/>
          <w:lang w:bidi="ar"/>
        </w:rPr>
        <w:t>服务</w:t>
      </w:r>
      <w:r w:rsidRPr="004676C1">
        <w:rPr>
          <w:rFonts w:hint="eastAsia"/>
          <w:b/>
          <w:lang w:bidi="ar"/>
        </w:rPr>
        <w:t>的行为</w:t>
      </w:r>
      <w:r w:rsidRPr="004676C1">
        <w:rPr>
          <w:b/>
          <w:lang w:bidi="ar"/>
        </w:rPr>
        <w:t>约束，</w:t>
      </w:r>
      <w:r w:rsidRPr="00E7656A">
        <w:rPr>
          <w:rFonts w:hint="eastAsia"/>
          <w:b/>
          <w:lang w:bidi="ar"/>
        </w:rPr>
        <w:t>如</w:t>
      </w:r>
      <w:r w:rsidRPr="00E7656A">
        <w:rPr>
          <w:b/>
        </w:rPr>
        <w:t>EXP</w:t>
      </w:r>
      <w:r w:rsidRPr="00E7656A">
        <w:rPr>
          <w:rFonts w:hint="eastAsia"/>
          <w:b/>
        </w:rPr>
        <w:t>服务所有</w:t>
      </w:r>
      <w:r w:rsidRPr="00E7656A">
        <w:rPr>
          <w:b/>
        </w:rPr>
        <w:t>操作的</w:t>
      </w:r>
      <w:r w:rsidRPr="00E7656A">
        <w:rPr>
          <w:rFonts w:hint="eastAsia"/>
          <w:b/>
        </w:rPr>
        <w:t>重复</w:t>
      </w:r>
      <w:r w:rsidRPr="00E7656A">
        <w:rPr>
          <w:b/>
        </w:rPr>
        <w:t>调用约束均为</w:t>
      </w:r>
      <w:r w:rsidRPr="00E7656A">
        <w:rPr>
          <w:b/>
        </w:rPr>
        <w:t>true</w:t>
      </w:r>
      <w:r w:rsidRPr="00E7656A">
        <w:rPr>
          <w:rFonts w:hint="eastAsia"/>
          <w:b/>
        </w:rPr>
        <w:t>，</w:t>
      </w:r>
      <w:r w:rsidRPr="00E7656A">
        <w:rPr>
          <w:b/>
        </w:rPr>
        <w:t>即存在</w:t>
      </w:r>
      <m:oMath>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hint="eastAsia"/>
              </w:rPr>
              <m:t>6</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rPr>
              <m:t>11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rPr>
              <m:t>16</m:t>
            </m:r>
          </m:sub>
        </m:sSub>
      </m:oMath>
      <w:r w:rsidRPr="00E7656A">
        <w:rPr>
          <w:rFonts w:hint="eastAsia"/>
          <w:b/>
        </w:rPr>
        <w:t>边</w:t>
      </w:r>
      <w:r w:rsidRPr="00E7656A">
        <w:rPr>
          <w:b/>
        </w:rPr>
        <w:t>的执行</w:t>
      </w:r>
      <w:r>
        <w:rPr>
          <w:rFonts w:hint="eastAsia"/>
          <w:b/>
        </w:rPr>
        <w:t>，</w:t>
      </w:r>
      <w:r w:rsidRPr="00E7656A">
        <w:rPr>
          <w:rFonts w:hint="eastAsia"/>
          <w:b/>
          <w:lang w:bidi="ar"/>
        </w:rPr>
        <w:t>即基于扩展</w:t>
      </w:r>
      <w:r w:rsidRPr="00E7656A">
        <w:rPr>
          <w:b/>
          <w:lang w:bidi="ar"/>
        </w:rPr>
        <w:t>WSDL</w:t>
      </w:r>
      <w:r w:rsidRPr="00E7656A">
        <w:rPr>
          <w:rFonts w:hint="eastAsia"/>
          <w:b/>
          <w:lang w:bidi="ar"/>
        </w:rPr>
        <w:t>的服务行为模型生成技术能够</w:t>
      </w:r>
      <w:r w:rsidRPr="00E7656A">
        <w:rPr>
          <w:b/>
          <w:lang w:bidi="ar"/>
        </w:rPr>
        <w:t>正确的生成服务行为模型</w:t>
      </w:r>
      <w:r w:rsidRPr="00E7656A">
        <w:rPr>
          <w:rFonts w:hint="eastAsia"/>
          <w:b/>
          <w:lang w:bidi="ar"/>
        </w:rPr>
        <w:t>。</w:t>
      </w:r>
    </w:p>
    <w:p w:rsidR="00620E76" w:rsidRDefault="001D0637" w:rsidP="007E4DED">
      <w:pPr>
        <w:pStyle w:val="u5"/>
        <w:spacing w:before="24" w:after="24"/>
        <w:ind w:firstLineChars="0" w:firstLine="0"/>
        <w:jc w:val="center"/>
      </w:pPr>
      <w:r w:rsidRPr="001D0637">
        <w:rPr>
          <w:noProof/>
        </w:rPr>
        <w:lastRenderedPageBreak/>
        <w:drawing>
          <wp:inline distT="0" distB="0" distL="0" distR="0">
            <wp:extent cx="2412000" cy="4107600"/>
            <wp:effectExtent l="0" t="0" r="7620" b="7620"/>
            <wp:docPr id="13" name="图片 13"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lipseLuna\workspace\CBWSTC\CBWSTC_WorkSpace\Projects\ExpenseReimbursementSystem\Model\ModelPng.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1771" r="45758"/>
                    <a:stretch/>
                  </pic:blipFill>
                  <pic:spPr bwMode="auto">
                    <a:xfrm>
                      <a:off x="0" y="0"/>
                      <a:ext cx="2412000" cy="4107600"/>
                    </a:xfrm>
                    <a:prstGeom prst="rect">
                      <a:avLst/>
                    </a:prstGeom>
                    <a:noFill/>
                    <a:ln>
                      <a:noFill/>
                    </a:ln>
                    <a:extLst>
                      <a:ext uri="{53640926-AAD7-44D8-BBD7-CCE9431645EC}">
                        <a14:shadowObscured xmlns:a14="http://schemas.microsoft.com/office/drawing/2010/main"/>
                      </a:ext>
                    </a:extLst>
                  </pic:spPr>
                </pic:pic>
              </a:graphicData>
            </a:graphic>
          </wp:inline>
        </w:drawing>
      </w:r>
      <w:r w:rsidRPr="001D0637">
        <w:rPr>
          <w:noProof/>
        </w:rPr>
        <w:drawing>
          <wp:inline distT="0" distB="0" distL="0" distR="0" wp14:anchorId="6C6A57F5" wp14:editId="46BD562D">
            <wp:extent cx="2267585" cy="3324225"/>
            <wp:effectExtent l="0" t="0" r="0" b="9525"/>
            <wp:docPr id="19" name="图片 19"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clipseLuna\workspace\CBWSTC\CBWSTC_WorkSpace\Projects\ExpenseReimbursementSystem\Model\ModelPng.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54998" b="44120"/>
                    <a:stretch/>
                  </pic:blipFill>
                  <pic:spPr bwMode="auto">
                    <a:xfrm>
                      <a:off x="0" y="0"/>
                      <a:ext cx="2268106" cy="3324989"/>
                    </a:xfrm>
                    <a:prstGeom prst="rect">
                      <a:avLst/>
                    </a:prstGeom>
                    <a:noFill/>
                    <a:ln>
                      <a:noFill/>
                    </a:ln>
                    <a:extLst>
                      <a:ext uri="{53640926-AAD7-44D8-BBD7-CCE9431645EC}">
                        <a14:shadowObscured xmlns:a14="http://schemas.microsoft.com/office/drawing/2010/main"/>
                      </a:ext>
                    </a:extLst>
                  </pic:spPr>
                </pic:pic>
              </a:graphicData>
            </a:graphic>
          </wp:inline>
        </w:drawing>
      </w:r>
    </w:p>
    <w:p w:rsidR="001D0637" w:rsidRPr="005C00F0" w:rsidRDefault="00E7656A" w:rsidP="00E7656A">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4</w:t>
      </w:r>
      <w:r>
        <w:fldChar w:fldCharType="end"/>
      </w:r>
      <w:r>
        <w:t xml:space="preserve"> </w:t>
      </w:r>
      <w:r w:rsidR="00730032" w:rsidRPr="00E7656A">
        <w:rPr>
          <w:lang w:bidi="ar"/>
        </w:rPr>
        <w:t>EXP</w:t>
      </w:r>
      <w:r w:rsidR="00730032">
        <w:rPr>
          <w:rFonts w:hint="eastAsia"/>
        </w:rPr>
        <w:t>服务行为</w:t>
      </w:r>
      <w:r w:rsidR="00730032">
        <w:t>模型</w:t>
      </w:r>
    </w:p>
    <w:p w:rsidR="005C00F0" w:rsidRDefault="005C00F0" w:rsidP="00136D40">
      <w:pPr>
        <w:pStyle w:val="u5"/>
        <w:numPr>
          <w:ilvl w:val="0"/>
          <w:numId w:val="74"/>
        </w:numPr>
        <w:spacing w:before="24" w:after="24"/>
        <w:ind w:firstLineChars="0"/>
      </w:pPr>
      <w:r>
        <w:rPr>
          <w:rFonts w:hint="eastAsia"/>
        </w:rPr>
        <w:t>测试序列</w:t>
      </w:r>
      <w:r>
        <w:t>生成</w:t>
      </w:r>
      <w:r>
        <w:rPr>
          <w:rFonts w:hint="eastAsia"/>
        </w:rPr>
        <w:t>：</w:t>
      </w:r>
    </w:p>
    <w:p w:rsidR="00737699" w:rsidRDefault="00730032" w:rsidP="00737699">
      <w:pPr>
        <w:pStyle w:val="u5"/>
        <w:spacing w:before="24" w:after="24"/>
        <w:ind w:firstLine="480"/>
        <w:rPr>
          <w:rFonts w:asciiTheme="minorEastAsia" w:eastAsiaTheme="minorEastAsia" w:hAnsiTheme="minorEastAsia"/>
          <w:lang w:bidi="ar"/>
        </w:rPr>
      </w:pPr>
      <w:r w:rsidRPr="00C3207A">
        <w:rPr>
          <w:rFonts w:hint="eastAsia"/>
          <w:lang w:bidi="ar"/>
        </w:rPr>
        <w:t>根据不同的覆盖策略，得到满足一定覆盖准则下的测试</w:t>
      </w:r>
      <w:r>
        <w:rPr>
          <w:rFonts w:hint="eastAsia"/>
          <w:lang w:bidi="ar"/>
        </w:rPr>
        <w:t>序列</w:t>
      </w:r>
      <w:r w:rsidRPr="00C3207A">
        <w:rPr>
          <w:rFonts w:hint="eastAsia"/>
          <w:lang w:bidi="ar"/>
        </w:rPr>
        <w:t>；针对</w:t>
      </w:r>
      <w:r>
        <w:rPr>
          <w:rFonts w:hint="eastAsia"/>
        </w:rPr>
        <w:t>请求节点</w:t>
      </w:r>
      <w:r>
        <w:t>覆盖</w:t>
      </w:r>
      <w:r w:rsidRPr="00C3207A">
        <w:rPr>
          <w:rFonts w:hint="eastAsia"/>
          <w:lang w:bidi="ar"/>
        </w:rPr>
        <w:t>策略，</w:t>
      </w:r>
      <w:r w:rsidR="00050C59">
        <w:rPr>
          <w:rFonts w:hint="eastAsia"/>
          <w:lang w:bidi="ar"/>
        </w:rPr>
        <w:t>由于</w:t>
      </w:r>
      <w:r w:rsidR="00050C59">
        <w:rPr>
          <w:lang w:bidi="ar"/>
        </w:rPr>
        <w:t>该服务不存在序列</w:t>
      </w:r>
      <w:r w:rsidR="00050C59">
        <w:rPr>
          <w:rFonts w:hint="eastAsia"/>
          <w:lang w:bidi="ar"/>
        </w:rPr>
        <w:t>约束</w:t>
      </w:r>
      <w:r w:rsidR="00050C59">
        <w:rPr>
          <w:lang w:bidi="ar"/>
        </w:rPr>
        <w:t>，</w:t>
      </w:r>
      <w:r w:rsidR="00050C59">
        <w:rPr>
          <w:rFonts w:hint="eastAsia"/>
          <w:lang w:bidi="ar"/>
        </w:rPr>
        <w:t>因此未</w:t>
      </w:r>
      <w:r w:rsidR="00050C59">
        <w:rPr>
          <w:lang w:bidi="ar"/>
        </w:rPr>
        <w:t>生成</w:t>
      </w:r>
      <w:r w:rsidR="00050C59">
        <w:rPr>
          <w:rFonts w:hint="eastAsia"/>
          <w:lang w:bidi="ar"/>
        </w:rPr>
        <w:t>冲突</w:t>
      </w:r>
      <w:r w:rsidR="00050C59">
        <w:rPr>
          <w:lang w:bidi="ar"/>
        </w:rPr>
        <w:t>测试序列。</w:t>
      </w:r>
      <w:r w:rsidRPr="00730032">
        <w:rPr>
          <w:lang w:bidi="ar"/>
        </w:rPr>
        <w:t>EXP</w:t>
      </w:r>
      <w:r w:rsidRPr="00C3207A">
        <w:rPr>
          <w:rFonts w:hint="eastAsia"/>
          <w:lang w:bidi="ar"/>
        </w:rPr>
        <w:t>共产生</w:t>
      </w:r>
      <w:r w:rsidR="00737699">
        <w:rPr>
          <w:lang w:bidi="ar"/>
        </w:rPr>
        <w:t>3</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7</w:t>
      </w:r>
      <w:r>
        <w:rPr>
          <w:rFonts w:hint="eastAsia"/>
          <w:lang w:bidi="ar"/>
        </w:rPr>
        <w:t>所示；针对</w:t>
      </w:r>
      <w:r w:rsidRPr="008F5DCC">
        <w:rPr>
          <w:rFonts w:hint="eastAsia"/>
        </w:rPr>
        <w:t>响应</w:t>
      </w:r>
      <w:r>
        <w:rPr>
          <w:rFonts w:hint="eastAsia"/>
        </w:rPr>
        <w:t>节点</w:t>
      </w:r>
      <w:r w:rsidRPr="008F5DCC">
        <w:rPr>
          <w:rFonts w:hint="eastAsia"/>
        </w:rPr>
        <w:t>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w:t>
      </w:r>
      <w:r>
        <w:rPr>
          <w:rFonts w:hint="eastAsia"/>
          <w:lang w:bidi="ar"/>
        </w:rPr>
        <w:t>6</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8</w:t>
      </w:r>
      <w:r>
        <w:rPr>
          <w:rFonts w:hint="eastAsia"/>
          <w:lang w:bidi="ar"/>
        </w:rPr>
        <w:t>所示；针对</w:t>
      </w:r>
      <w:r w:rsidRPr="008F5DCC">
        <w:rPr>
          <w:rFonts w:hint="eastAsia"/>
        </w:rPr>
        <w:t>边覆盖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4F6BF4">
        <w:rPr>
          <w:lang w:bidi="ar"/>
        </w:rPr>
        <w:t>9</w:t>
      </w:r>
      <w:r>
        <w:rPr>
          <w:rFonts w:hint="eastAsia"/>
          <w:lang w:bidi="ar"/>
        </w:rPr>
        <w:t>所示，“</w:t>
      </w:r>
      <w:r>
        <w:rPr>
          <w:rFonts w:hint="eastAsia"/>
          <w:lang w:bidi="ar"/>
        </w:rPr>
        <w:t>I</w:t>
      </w:r>
      <w:r>
        <w:rPr>
          <w:lang w:bidi="ar"/>
        </w:rPr>
        <w:t>d</w:t>
      </w:r>
      <w:r>
        <w:rPr>
          <w:rFonts w:hint="eastAsia"/>
          <w:lang w:bidi="ar"/>
        </w:rPr>
        <w:t>”</w:t>
      </w:r>
      <w:r>
        <w:rPr>
          <w:rFonts w:asciiTheme="minorEastAsia" w:eastAsiaTheme="minorEastAsia" w:hAnsiTheme="minorEastAsia" w:hint="eastAsia"/>
          <w:lang w:bidi="ar"/>
        </w:rPr>
        <w:t>表示</w:t>
      </w:r>
      <w:r>
        <w:rPr>
          <w:lang w:bidi="ar"/>
        </w:rPr>
        <w:t>序列编号、</w:t>
      </w:r>
      <w:r w:rsidRPr="003177AB">
        <w:rPr>
          <w:rFonts w:asciiTheme="minorEastAsia" w:eastAsiaTheme="minorEastAsia" w:hAnsiTheme="minorEastAsia"/>
          <w:lang w:bidi="ar"/>
        </w:rPr>
        <w:t>“</w:t>
      </w:r>
      <w:r>
        <w:rPr>
          <w:rFonts w:hint="eastAsia"/>
        </w:rPr>
        <w:t>Type</w:t>
      </w:r>
      <w:r w:rsidRPr="003177AB">
        <w:rPr>
          <w:rFonts w:asciiTheme="minorEastAsia" w:eastAsiaTheme="minorEastAsia" w:hAnsiTheme="minorEastAsia"/>
          <w:lang w:bidi="ar"/>
        </w:rPr>
        <w:t>”</w:t>
      </w:r>
      <w:r>
        <w:rPr>
          <w:rFonts w:asciiTheme="minorEastAsia" w:eastAsiaTheme="minorEastAsia" w:hAnsiTheme="minorEastAsia" w:hint="eastAsia"/>
          <w:lang w:bidi="ar"/>
        </w:rPr>
        <w:t>表示</w:t>
      </w:r>
      <w:r>
        <w:rPr>
          <w:rFonts w:asciiTheme="minorEastAsia" w:eastAsiaTheme="minorEastAsia" w:hAnsiTheme="minorEastAsia"/>
          <w:lang w:bidi="ar"/>
        </w:rPr>
        <w:t>序列类型</w:t>
      </w:r>
      <w:r>
        <w:rPr>
          <w:rFonts w:asciiTheme="minorEastAsia" w:eastAsiaTheme="minorEastAsia" w:hAnsiTheme="minorEastAsia" w:hint="eastAsia"/>
          <w:lang w:bidi="ar"/>
        </w:rPr>
        <w:t>、“</w:t>
      </w:r>
      <w:r w:rsidRPr="00975E08">
        <w:rPr>
          <w:rFonts w:hint="eastAsia"/>
        </w:rPr>
        <w:t>Test</w:t>
      </w:r>
      <w:r w:rsidRPr="00975E08">
        <w:t xml:space="preserve"> </w:t>
      </w:r>
      <w:r w:rsidRPr="00975E08">
        <w:rPr>
          <w:rFonts w:hint="eastAsia"/>
        </w:rPr>
        <w:t>Sequense</w:t>
      </w:r>
      <w:r>
        <w:rPr>
          <w:rFonts w:asciiTheme="minorEastAsia" w:eastAsiaTheme="minorEastAsia" w:hAnsiTheme="minorEastAsia" w:hint="eastAsia"/>
          <w:lang w:bidi="ar"/>
        </w:rPr>
        <w:t>”表示</w:t>
      </w:r>
      <w:r>
        <w:rPr>
          <w:rFonts w:asciiTheme="minorEastAsia" w:eastAsiaTheme="minorEastAsia" w:hAnsiTheme="minorEastAsia"/>
          <w:lang w:bidi="ar"/>
        </w:rPr>
        <w:t>序列内容、</w:t>
      </w:r>
      <w:r>
        <w:rPr>
          <w:rFonts w:asciiTheme="minorEastAsia" w:eastAsiaTheme="minorEastAsia" w:hAnsiTheme="minorEastAsia" w:hint="eastAsia"/>
          <w:lang w:bidi="ar"/>
        </w:rPr>
        <w:t>“</w:t>
      </w:r>
      <w:r>
        <w:rPr>
          <w:rFonts w:hint="eastAsia"/>
        </w:rPr>
        <w:t>Cov</w:t>
      </w:r>
      <w:r>
        <w:t>ered Elements</w:t>
      </w:r>
      <w:r>
        <w:rPr>
          <w:rFonts w:asciiTheme="minorEastAsia" w:eastAsiaTheme="minorEastAsia" w:hAnsiTheme="minorEastAsia" w:hint="eastAsia"/>
          <w:lang w:bidi="ar"/>
        </w:rPr>
        <w:t>”表示序列</w:t>
      </w:r>
      <w:r>
        <w:rPr>
          <w:rFonts w:asciiTheme="minorEastAsia" w:eastAsiaTheme="minorEastAsia" w:hAnsiTheme="minorEastAsia"/>
          <w:lang w:bidi="ar"/>
        </w:rPr>
        <w:t>覆盖元素。</w:t>
      </w:r>
    </w:p>
    <w:p w:rsidR="00737699" w:rsidRPr="00683AE9" w:rsidRDefault="00737699" w:rsidP="00737699">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18</w:t>
      </w:r>
      <w:r w:rsidRPr="00683AE9">
        <w:fldChar w:fldCharType="end"/>
      </w:r>
      <w:r w:rsidRPr="00683AE9">
        <w:t xml:space="preserve"> </w:t>
      </w:r>
      <w:r w:rsidRPr="00683AE9">
        <w:rPr>
          <w:rFonts w:hint="eastAsia"/>
        </w:rPr>
        <w:t>请求节点</w:t>
      </w:r>
      <w:r w:rsidRPr="00683AE9">
        <w:t>覆盖</w:t>
      </w:r>
      <w:r w:rsidRPr="00683AE9">
        <w:rPr>
          <w:rFonts w:hint="eastAsia"/>
        </w:rPr>
        <w:t>策略测试序列（</w:t>
      </w:r>
      <w:r w:rsidRPr="00683AE9">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calculateReimbursementAmountResponse_succ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totalAmountResponse_succ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airfareReimbursementResponse_succ</w:t>
            </w:r>
          </w:p>
        </w:tc>
      </w:tr>
    </w:tbl>
    <w:p w:rsidR="00737699" w:rsidRPr="00683AE9" w:rsidRDefault="00737699" w:rsidP="00737699">
      <w:pPr>
        <w:pStyle w:val="ua"/>
        <w:spacing w:before="360" w:after="120"/>
      </w:pPr>
      <w:r w:rsidRPr="00683AE9">
        <w:rPr>
          <w:rFonts w:hint="eastAsia"/>
        </w:rPr>
        <w:lastRenderedPageBreak/>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19</w:t>
      </w:r>
      <w:r w:rsidRPr="00683AE9">
        <w:fldChar w:fldCharType="end"/>
      </w:r>
      <w:r w:rsidRPr="00683AE9">
        <w:t xml:space="preserve"> </w:t>
      </w:r>
      <w:r>
        <w:rPr>
          <w:rFonts w:hint="eastAsia"/>
        </w:rPr>
        <w:t>响应节点</w:t>
      </w:r>
      <w:r>
        <w:t>覆盖</w:t>
      </w:r>
      <w:r w:rsidRPr="00683AE9">
        <w:rPr>
          <w:rFonts w:hint="eastAsia"/>
        </w:rPr>
        <w:t>策略测试序列（</w:t>
      </w:r>
      <w:r w:rsidRPr="00730032">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3</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4</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5</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2375" w:type="dxa"/>
            <w:tcBorders>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calculateReimbursementAmountResponse_fail</w:t>
            </w:r>
          </w:p>
        </w:tc>
      </w:tr>
    </w:tbl>
    <w:p w:rsidR="009A1EBB" w:rsidRPr="009A1EBB" w:rsidRDefault="005F7227" w:rsidP="00683AE9">
      <w:pPr>
        <w:pStyle w:val="ua"/>
        <w:spacing w:before="360" w:after="120"/>
        <w:rPr>
          <w:rFonts w:cs="宋体"/>
          <w:szCs w:val="20"/>
          <w:lang w:bidi="ar"/>
        </w:rPr>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20</w:t>
      </w:r>
      <w:r w:rsidRPr="00683AE9">
        <w:fldChar w:fldCharType="end"/>
      </w:r>
      <w:r w:rsidRPr="00683AE9">
        <w:t xml:space="preserve"> </w:t>
      </w:r>
      <w:r>
        <w:rPr>
          <w:rFonts w:hint="eastAsia"/>
        </w:rPr>
        <w:t>边</w:t>
      </w:r>
      <w:r>
        <w:t>覆盖</w:t>
      </w:r>
      <w:r w:rsidRPr="00683AE9">
        <w:rPr>
          <w:rFonts w:hint="eastAsia"/>
        </w:rPr>
        <w:t>策略测试序列（</w:t>
      </w:r>
      <w:r w:rsidRPr="00730032">
        <w:t>EXP</w:t>
      </w:r>
      <w:r w:rsidRPr="00683AE9">
        <w:rPr>
          <w:rFonts w:hint="eastAsia"/>
        </w:rPr>
        <w:t>服务</w:t>
      </w:r>
      <w:r>
        <w:rPr>
          <w:rFonts w:cs="宋体" w:hint="eastAsia"/>
          <w:szCs w:val="20"/>
          <w:lang w:bidi="ar"/>
        </w:rPr>
        <w:t>）</w:t>
      </w:r>
    </w:p>
    <w:tbl>
      <w:tblPr>
        <w:tblStyle w:val="afff1"/>
        <w:tblW w:w="0" w:type="auto"/>
        <w:jc w:val="center"/>
        <w:tblLayout w:type="fixed"/>
        <w:tblLook w:val="04A0" w:firstRow="1" w:lastRow="0" w:firstColumn="1" w:lastColumn="0" w:noHBand="0" w:noVBand="1"/>
      </w:tblPr>
      <w:tblGrid>
        <w:gridCol w:w="425"/>
        <w:gridCol w:w="993"/>
        <w:gridCol w:w="4110"/>
        <w:gridCol w:w="1843"/>
      </w:tblGrid>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Id</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Type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Test</w:t>
            </w:r>
            <w:r w:rsidRPr="00683AE9">
              <w:rPr>
                <w:rFonts w:ascii="Times New Roman" w:hAnsi="Times New Roman"/>
                <w:sz w:val="21"/>
                <w:szCs w:val="21"/>
              </w:rPr>
              <w:t xml:space="preserve"> </w:t>
            </w:r>
            <w:r w:rsidRPr="00683AE9">
              <w:rPr>
                <w:rFonts w:ascii="Times New Roman" w:hAnsi="Times New Roman" w:hint="eastAsia"/>
                <w:sz w:val="21"/>
                <w:szCs w:val="21"/>
              </w:rPr>
              <w:t>Sequense</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Cov</w:t>
            </w:r>
            <w:r w:rsidRPr="00683AE9">
              <w:rPr>
                <w:rFonts w:ascii="Times New Roman" w:hAnsi="Times New Roman"/>
                <w:sz w:val="21"/>
                <w:szCs w:val="21"/>
              </w:rPr>
              <w:t>ered Elements</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0</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Start#e0#Init#e1#totalAmount#e4#totalAmountResponse_succ#e6#totalAmount#e4#totalAmountResponse_succ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e0</w:t>
            </w:r>
            <w:r w:rsidRPr="00683AE9">
              <w:rPr>
                <w:rFonts w:ascii="Times New Roman" w:hAnsi="Times New Roman" w:hint="eastAsia"/>
                <w:sz w:val="21"/>
                <w:szCs w:val="21"/>
              </w:rPr>
              <w:t>、</w:t>
            </w:r>
            <w:r w:rsidRPr="00683AE9">
              <w:rPr>
                <w:rFonts w:ascii="Times New Roman" w:hAnsi="Times New Roman"/>
                <w:sz w:val="21"/>
                <w:szCs w:val="21"/>
              </w:rPr>
              <w:t>e1</w:t>
            </w:r>
            <w:r w:rsidRPr="00683AE9">
              <w:rPr>
                <w:rFonts w:ascii="Times New Roman" w:hAnsi="Times New Roman" w:hint="eastAsia"/>
                <w:sz w:val="21"/>
                <w:szCs w:val="21"/>
              </w:rPr>
              <w:t>、</w:t>
            </w:r>
            <w:r w:rsidRPr="00683AE9">
              <w:rPr>
                <w:rFonts w:ascii="Times New Roman" w:hAnsi="Times New Roman"/>
                <w:sz w:val="21"/>
                <w:szCs w:val="21"/>
              </w:rPr>
              <w:t>e4</w:t>
            </w:r>
            <w:r w:rsidRPr="00683AE9">
              <w:rPr>
                <w:rFonts w:ascii="Times New Roman" w:hAnsi="Times New Roman" w:hint="eastAsia"/>
                <w:sz w:val="21"/>
                <w:szCs w:val="21"/>
              </w:rPr>
              <w:t>、</w:t>
            </w:r>
            <w:r w:rsidRPr="00683AE9">
              <w:rPr>
                <w:rFonts w:ascii="Times New Roman" w:hAnsi="Times New Roman"/>
                <w:sz w:val="21"/>
                <w:szCs w:val="21"/>
              </w:rPr>
              <w:t>e6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1</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Start#e0#Init#e2#calculateReimbursementAmount#e9#calculateReimbursementAmountResponse_succ#e11#calculateReimbursementAmount#e9#calculateReimbursementAmountResponse_succ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e2</w:t>
            </w:r>
            <w:r w:rsidRPr="00683AE9">
              <w:rPr>
                <w:rFonts w:ascii="Times New Roman" w:hAnsi="Times New Roman" w:hint="eastAsia"/>
                <w:sz w:val="21"/>
                <w:szCs w:val="21"/>
              </w:rPr>
              <w:t>、</w:t>
            </w:r>
            <w:r w:rsidRPr="00683AE9">
              <w:rPr>
                <w:rFonts w:ascii="Times New Roman" w:hAnsi="Times New Roman"/>
                <w:sz w:val="21"/>
                <w:szCs w:val="21"/>
              </w:rPr>
              <w:t>e9</w:t>
            </w:r>
            <w:r w:rsidRPr="00683AE9">
              <w:rPr>
                <w:rFonts w:ascii="Times New Roman" w:hAnsi="Times New Roman" w:hint="eastAsia"/>
                <w:sz w:val="21"/>
                <w:szCs w:val="21"/>
              </w:rPr>
              <w:t>、</w:t>
            </w:r>
            <w:r w:rsidRPr="00683AE9">
              <w:rPr>
                <w:rFonts w:ascii="Times New Roman" w:hAnsi="Times New Roman"/>
                <w:sz w:val="21"/>
                <w:szCs w:val="21"/>
              </w:rPr>
              <w:t>e11</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2</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Start#e0#Init#e3#airfareReimbursement#e14#airfareReimbursementResponse_succ#e16#airfareReimbursement#e14#airfareReimbursementResponse_succ</w:t>
            </w:r>
          </w:p>
        </w:tc>
        <w:tc>
          <w:tcPr>
            <w:tcW w:w="1843" w:type="dxa"/>
            <w:tcBorders>
              <w:bottom w:val="single" w:sz="4" w:space="0" w:color="auto"/>
            </w:tcBorders>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e3</w:t>
            </w:r>
            <w:r w:rsidRPr="00683AE9">
              <w:rPr>
                <w:rFonts w:ascii="Times New Roman" w:hAnsi="Times New Roman" w:hint="eastAsia"/>
                <w:sz w:val="21"/>
                <w:szCs w:val="21"/>
              </w:rPr>
              <w:t>、</w:t>
            </w:r>
            <w:r w:rsidRPr="00683AE9">
              <w:rPr>
                <w:rFonts w:ascii="Times New Roman" w:hAnsi="Times New Roman"/>
                <w:sz w:val="21"/>
                <w:szCs w:val="21"/>
              </w:rPr>
              <w:t>e14</w:t>
            </w:r>
            <w:r w:rsidRPr="00683AE9">
              <w:rPr>
                <w:rFonts w:ascii="Times New Roman" w:hAnsi="Times New Roman" w:hint="eastAsia"/>
                <w:sz w:val="21"/>
                <w:szCs w:val="21"/>
              </w:rPr>
              <w:t>、</w:t>
            </w:r>
            <w:r w:rsidRPr="00683AE9">
              <w:rPr>
                <w:rFonts w:ascii="Times New Roman" w:hAnsi="Times New Roman"/>
                <w:sz w:val="21"/>
                <w:szCs w:val="21"/>
              </w:rPr>
              <w:t>e16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3</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4</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5</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1843" w:type="dxa"/>
            <w:tcBorders>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e10</w:t>
            </w:r>
          </w:p>
        </w:tc>
      </w:tr>
    </w:tbl>
    <w:p w:rsidR="00774976" w:rsidRDefault="005C00F0" w:rsidP="00774976">
      <w:pPr>
        <w:pStyle w:val="u5"/>
        <w:numPr>
          <w:ilvl w:val="0"/>
          <w:numId w:val="74"/>
        </w:numPr>
        <w:spacing w:before="24" w:after="24"/>
        <w:ind w:firstLineChars="0"/>
      </w:pPr>
      <w:r>
        <w:rPr>
          <w:rFonts w:hint="eastAsia"/>
        </w:rPr>
        <w:t>测试</w:t>
      </w:r>
      <w:r>
        <w:t>用例生成</w:t>
      </w:r>
      <w:r>
        <w:rPr>
          <w:rFonts w:hint="eastAsia"/>
        </w:rPr>
        <w:t>：</w:t>
      </w:r>
    </w:p>
    <w:p w:rsidR="007D07B1" w:rsidRDefault="007D07B1" w:rsidP="00683AE9">
      <w:pPr>
        <w:pStyle w:val="u5"/>
        <w:spacing w:before="24" w:after="24"/>
        <w:ind w:firstLine="480"/>
        <w:rPr>
          <w:lang w:bidi="ar"/>
        </w:rPr>
      </w:pPr>
      <w:r w:rsidRPr="0060174D">
        <w:rPr>
          <w:lang w:bidi="ar"/>
        </w:rPr>
        <w:t>针对上述测试序列，</w:t>
      </w:r>
      <w:r w:rsidRPr="0060174D">
        <w:rPr>
          <w:rFonts w:hint="eastAsia"/>
          <w:lang w:bidi="ar"/>
        </w:rPr>
        <w:t>不使用</w:t>
      </w:r>
      <w:r w:rsidRPr="0060174D">
        <w:rPr>
          <w:lang w:bidi="ar"/>
        </w:rPr>
        <w:t>状态</w:t>
      </w:r>
      <w:r w:rsidRPr="0060174D">
        <w:rPr>
          <w:rFonts w:hint="eastAsia"/>
          <w:lang w:bidi="ar"/>
        </w:rPr>
        <w:t>覆盖</w:t>
      </w:r>
      <w:r w:rsidRPr="0060174D">
        <w:rPr>
          <w:lang w:bidi="ar"/>
        </w:rPr>
        <w:t>生成的测试</w:t>
      </w:r>
      <w:r>
        <w:rPr>
          <w:rFonts w:hint="eastAsia"/>
          <w:lang w:bidi="ar"/>
        </w:rPr>
        <w:t>用例</w:t>
      </w:r>
      <w:r w:rsidRPr="0060174D">
        <w:rPr>
          <w:lang w:bidi="ar"/>
        </w:rPr>
        <w:t>个数与使用</w:t>
      </w:r>
      <w:r w:rsidRPr="0060174D">
        <w:rPr>
          <w:rFonts w:hint="eastAsia"/>
          <w:lang w:bidi="ar"/>
        </w:rPr>
        <w:t>状态覆盖</w:t>
      </w:r>
      <w:r w:rsidRPr="0060174D">
        <w:rPr>
          <w:lang w:bidi="ar"/>
        </w:rPr>
        <w:t>生成的测试</w:t>
      </w:r>
      <w:r>
        <w:rPr>
          <w:rFonts w:hint="eastAsia"/>
          <w:lang w:bidi="ar"/>
        </w:rPr>
        <w:t>用例</w:t>
      </w:r>
      <w:r w:rsidRPr="0060174D">
        <w:rPr>
          <w:lang w:bidi="ar"/>
        </w:rPr>
        <w:t>个数如表</w:t>
      </w:r>
      <w:r w:rsidRPr="0060174D">
        <w:rPr>
          <w:rFonts w:hint="eastAsia"/>
          <w:lang w:bidi="ar"/>
        </w:rPr>
        <w:t>5</w:t>
      </w:r>
      <w:r w:rsidRPr="0060174D">
        <w:rPr>
          <w:lang w:bidi="ar"/>
        </w:rPr>
        <w:t>-</w:t>
      </w:r>
      <w:r>
        <w:rPr>
          <w:lang w:bidi="ar"/>
        </w:rPr>
        <w:t>20</w:t>
      </w:r>
      <w:r w:rsidRPr="0060174D">
        <w:rPr>
          <w:rFonts w:hint="eastAsia"/>
          <w:lang w:bidi="ar"/>
        </w:rPr>
        <w:t>所示</w:t>
      </w:r>
      <w:r w:rsidRPr="0060174D">
        <w:rPr>
          <w:lang w:bidi="ar"/>
        </w:rPr>
        <w:t>。</w:t>
      </w:r>
      <w:r>
        <w:rPr>
          <w:rFonts w:hint="eastAsia"/>
          <w:lang w:bidi="ar"/>
        </w:rPr>
        <w:t>横轴</w:t>
      </w:r>
      <w:r>
        <w:rPr>
          <w:lang w:bidi="ar"/>
        </w:rPr>
        <w:t>代表选取的覆盖策略，其中</w:t>
      </w:r>
      <w:r>
        <w:rPr>
          <w:rFonts w:hint="eastAsia"/>
          <w:lang w:bidi="ar"/>
        </w:rPr>
        <w:t>R</w:t>
      </w:r>
      <w:r>
        <w:rPr>
          <w:lang w:bidi="ar"/>
        </w:rPr>
        <w:t>eq</w:t>
      </w:r>
      <w:r>
        <w:rPr>
          <w:rFonts w:hint="eastAsia"/>
          <w:lang w:bidi="ar"/>
        </w:rPr>
        <w:t>N-S</w:t>
      </w:r>
      <w:r>
        <w:rPr>
          <w:rFonts w:hint="eastAsia"/>
          <w:lang w:bidi="ar"/>
        </w:rPr>
        <w:t>表示</w:t>
      </w:r>
      <w:r>
        <w:rPr>
          <w:lang w:bidi="ar"/>
        </w:rPr>
        <w:t>使用请求节点</w:t>
      </w:r>
      <w:r>
        <w:rPr>
          <w:rFonts w:hint="eastAsia"/>
          <w:lang w:bidi="ar"/>
        </w:rPr>
        <w:t>覆盖</w:t>
      </w:r>
      <w:r>
        <w:rPr>
          <w:lang w:bidi="ar"/>
        </w:rPr>
        <w:t>及状态覆盖准则</w:t>
      </w:r>
      <w:r>
        <w:rPr>
          <w:rFonts w:hint="eastAsia"/>
          <w:lang w:bidi="ar"/>
        </w:rPr>
        <w:t>；</w:t>
      </w:r>
      <w:r>
        <w:rPr>
          <w:rFonts w:hint="eastAsia"/>
          <w:lang w:bidi="ar"/>
        </w:rPr>
        <w:t>R</w:t>
      </w:r>
      <w:r>
        <w:rPr>
          <w:lang w:bidi="ar"/>
        </w:rPr>
        <w:t>eq</w:t>
      </w:r>
      <w:r>
        <w:rPr>
          <w:rFonts w:hint="eastAsia"/>
          <w:lang w:bidi="ar"/>
        </w:rPr>
        <w:t>N-</w:t>
      </w:r>
      <w:r>
        <w:rPr>
          <w:lang w:bidi="ar"/>
        </w:rPr>
        <w:t>N</w:t>
      </w:r>
      <w:r>
        <w:rPr>
          <w:rFonts w:hint="eastAsia"/>
          <w:lang w:bidi="ar"/>
        </w:rPr>
        <w:t>S</w:t>
      </w:r>
      <w:r>
        <w:rPr>
          <w:rFonts w:hint="eastAsia"/>
          <w:lang w:bidi="ar"/>
        </w:rPr>
        <w:t>表示</w:t>
      </w:r>
      <w:r>
        <w:rPr>
          <w:lang w:bidi="ar"/>
        </w:rPr>
        <w:t>使用请求节点覆盖但不</w:t>
      </w:r>
      <w:r>
        <w:rPr>
          <w:rFonts w:hint="eastAsia"/>
          <w:lang w:bidi="ar"/>
        </w:rPr>
        <w:t>使用</w:t>
      </w:r>
      <w:r>
        <w:rPr>
          <w:lang w:bidi="ar"/>
        </w:rPr>
        <w:t>状态覆盖准则</w:t>
      </w:r>
      <w:r>
        <w:rPr>
          <w:rFonts w:hint="eastAsia"/>
          <w:lang w:bidi="ar"/>
        </w:rPr>
        <w:t>；</w:t>
      </w:r>
      <w:r>
        <w:rPr>
          <w:rFonts w:hint="eastAsia"/>
          <w:lang w:bidi="ar"/>
        </w:rPr>
        <w:t>R</w:t>
      </w:r>
      <w:r>
        <w:rPr>
          <w:lang w:bidi="ar"/>
        </w:rPr>
        <w:t>es</w:t>
      </w:r>
      <w:r>
        <w:rPr>
          <w:rFonts w:hint="eastAsia"/>
          <w:lang w:bidi="ar"/>
        </w:rPr>
        <w:t>N-S</w:t>
      </w:r>
      <w:r>
        <w:rPr>
          <w:rFonts w:hint="eastAsia"/>
          <w:lang w:bidi="ar"/>
        </w:rPr>
        <w:t>表示</w:t>
      </w:r>
      <w:r>
        <w:rPr>
          <w:lang w:bidi="ar"/>
        </w:rPr>
        <w:t>使用</w:t>
      </w:r>
      <w:r>
        <w:rPr>
          <w:rFonts w:hint="eastAsia"/>
          <w:lang w:bidi="ar"/>
        </w:rPr>
        <w:t>响应</w:t>
      </w:r>
      <w:r>
        <w:rPr>
          <w:lang w:bidi="ar"/>
        </w:rPr>
        <w:t>节点</w:t>
      </w:r>
      <w:r>
        <w:rPr>
          <w:rFonts w:hint="eastAsia"/>
          <w:lang w:bidi="ar"/>
        </w:rPr>
        <w:t>覆盖</w:t>
      </w:r>
      <w:r>
        <w:rPr>
          <w:lang w:bidi="ar"/>
        </w:rPr>
        <w:t>及状态覆盖准则</w:t>
      </w:r>
      <w:r>
        <w:rPr>
          <w:rFonts w:hint="eastAsia"/>
          <w:lang w:bidi="ar"/>
        </w:rPr>
        <w:t>；</w:t>
      </w:r>
      <w:r>
        <w:rPr>
          <w:rFonts w:hint="eastAsia"/>
          <w:lang w:bidi="ar"/>
        </w:rPr>
        <w:t>R</w:t>
      </w:r>
      <w:r>
        <w:rPr>
          <w:lang w:bidi="ar"/>
        </w:rPr>
        <w:t>es</w:t>
      </w:r>
      <w:r>
        <w:rPr>
          <w:rFonts w:hint="eastAsia"/>
          <w:lang w:bidi="ar"/>
        </w:rPr>
        <w:t>N-</w:t>
      </w:r>
      <w:r>
        <w:rPr>
          <w:lang w:bidi="ar"/>
        </w:rPr>
        <w:t>N</w:t>
      </w:r>
      <w:r>
        <w:rPr>
          <w:rFonts w:hint="eastAsia"/>
          <w:lang w:bidi="ar"/>
        </w:rPr>
        <w:t>S</w:t>
      </w:r>
      <w:r>
        <w:rPr>
          <w:rFonts w:hint="eastAsia"/>
          <w:lang w:bidi="ar"/>
        </w:rPr>
        <w:t>表示</w:t>
      </w:r>
      <w:r>
        <w:rPr>
          <w:lang w:bidi="ar"/>
        </w:rPr>
        <w:t>使用</w:t>
      </w:r>
      <w:r>
        <w:rPr>
          <w:rFonts w:hint="eastAsia"/>
          <w:lang w:bidi="ar"/>
        </w:rPr>
        <w:t>响应</w:t>
      </w:r>
      <w:r>
        <w:rPr>
          <w:lang w:bidi="ar"/>
        </w:rPr>
        <w:t>节点覆盖但不</w:t>
      </w:r>
      <w:r>
        <w:rPr>
          <w:rFonts w:hint="eastAsia"/>
          <w:lang w:bidi="ar"/>
        </w:rPr>
        <w:t>使用</w:t>
      </w:r>
      <w:r>
        <w:rPr>
          <w:lang w:bidi="ar"/>
        </w:rPr>
        <w:t>状态覆盖准则</w:t>
      </w:r>
      <w:r>
        <w:rPr>
          <w:rFonts w:hint="eastAsia"/>
          <w:lang w:bidi="ar"/>
        </w:rPr>
        <w:t>；</w:t>
      </w:r>
      <w:r>
        <w:rPr>
          <w:lang w:bidi="ar"/>
        </w:rPr>
        <w:t>E</w:t>
      </w:r>
      <w:r>
        <w:rPr>
          <w:rFonts w:hint="eastAsia"/>
          <w:lang w:bidi="ar"/>
        </w:rPr>
        <w:t>-S</w:t>
      </w:r>
      <w:r>
        <w:rPr>
          <w:rFonts w:hint="eastAsia"/>
          <w:lang w:bidi="ar"/>
        </w:rPr>
        <w:t>表示</w:t>
      </w:r>
      <w:r>
        <w:rPr>
          <w:lang w:bidi="ar"/>
        </w:rPr>
        <w:t>使用</w:t>
      </w:r>
      <w:r>
        <w:rPr>
          <w:rFonts w:hint="eastAsia"/>
          <w:lang w:bidi="ar"/>
        </w:rPr>
        <w:t>边覆盖</w:t>
      </w:r>
      <w:r>
        <w:rPr>
          <w:lang w:bidi="ar"/>
        </w:rPr>
        <w:t>及状态覆盖准则</w:t>
      </w:r>
      <w:r>
        <w:rPr>
          <w:rFonts w:hint="eastAsia"/>
          <w:lang w:bidi="ar"/>
        </w:rPr>
        <w:t>；</w:t>
      </w:r>
      <w:r>
        <w:rPr>
          <w:lang w:bidi="ar"/>
        </w:rPr>
        <w:t>E</w:t>
      </w:r>
      <w:r>
        <w:rPr>
          <w:rFonts w:hint="eastAsia"/>
          <w:lang w:bidi="ar"/>
        </w:rPr>
        <w:t>-</w:t>
      </w:r>
      <w:r>
        <w:rPr>
          <w:lang w:bidi="ar"/>
        </w:rPr>
        <w:t>N</w:t>
      </w:r>
      <w:r>
        <w:rPr>
          <w:rFonts w:hint="eastAsia"/>
          <w:lang w:bidi="ar"/>
        </w:rPr>
        <w:t>S</w:t>
      </w:r>
      <w:r>
        <w:rPr>
          <w:rFonts w:hint="eastAsia"/>
          <w:lang w:bidi="ar"/>
        </w:rPr>
        <w:t>表示</w:t>
      </w:r>
      <w:r>
        <w:rPr>
          <w:lang w:bidi="ar"/>
        </w:rPr>
        <w:t>使用</w:t>
      </w:r>
      <w:r>
        <w:rPr>
          <w:rFonts w:hint="eastAsia"/>
          <w:lang w:bidi="ar"/>
        </w:rPr>
        <w:t>边</w:t>
      </w:r>
      <w:r>
        <w:rPr>
          <w:lang w:bidi="ar"/>
        </w:rPr>
        <w:t>覆盖但不</w:t>
      </w:r>
      <w:r>
        <w:rPr>
          <w:rFonts w:hint="eastAsia"/>
          <w:lang w:bidi="ar"/>
        </w:rPr>
        <w:t>使用</w:t>
      </w:r>
      <w:r>
        <w:rPr>
          <w:lang w:bidi="ar"/>
        </w:rPr>
        <w:t>状态覆盖准则</w:t>
      </w:r>
      <w:r>
        <w:rPr>
          <w:rFonts w:hint="eastAsia"/>
          <w:lang w:bidi="ar"/>
        </w:rPr>
        <w:t>。纵轴代表生成</w:t>
      </w:r>
      <w:r>
        <w:rPr>
          <w:lang w:bidi="ar"/>
        </w:rPr>
        <w:t>测试用例个数。</w:t>
      </w:r>
      <w:r>
        <w:rPr>
          <w:rFonts w:hint="eastAsia"/>
          <w:lang w:bidi="ar"/>
        </w:rPr>
        <w:t>“</w:t>
      </w:r>
      <w:r>
        <w:rPr>
          <w:lang w:bidi="ar"/>
        </w:rPr>
        <w:t>Positive</w:t>
      </w:r>
      <w:r>
        <w:rPr>
          <w:rFonts w:hint="eastAsia"/>
          <w:lang w:bidi="ar"/>
        </w:rPr>
        <w:t>”代表策略生成</w:t>
      </w:r>
      <w:r>
        <w:rPr>
          <w:lang w:bidi="ar"/>
        </w:rPr>
        <w:t>合规测试用例个数</w:t>
      </w:r>
      <w:r>
        <w:rPr>
          <w:rFonts w:hint="eastAsia"/>
          <w:lang w:bidi="ar"/>
        </w:rPr>
        <w:t>。需要</w:t>
      </w:r>
      <w:r>
        <w:rPr>
          <w:lang w:bidi="ar"/>
        </w:rPr>
        <w:lastRenderedPageBreak/>
        <w:t>注意的是，</w:t>
      </w:r>
      <w:r>
        <w:rPr>
          <w:rFonts w:hint="eastAsia"/>
          <w:lang w:bidi="ar"/>
        </w:rPr>
        <w:t>使用</w:t>
      </w:r>
      <w:r>
        <w:rPr>
          <w:lang w:bidi="ar"/>
        </w:rPr>
        <w:t>状态覆盖准则生成的测试用例个数取决于服务操作的决策表中的规则个数。</w:t>
      </w:r>
    </w:p>
    <w:p w:rsidR="00774976" w:rsidRPr="00683AE9" w:rsidRDefault="00774976" w:rsidP="00A94AF0">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DA435D">
        <w:rPr>
          <w:noProof/>
        </w:rPr>
        <w:t>21</w:t>
      </w:r>
      <w:r w:rsidRPr="00683AE9">
        <w:fldChar w:fldCharType="end"/>
      </w:r>
      <w:r w:rsidRPr="00683AE9">
        <w:t xml:space="preserve"> </w:t>
      </w:r>
      <w:r w:rsidRPr="00683AE9">
        <w:rPr>
          <w:rFonts w:hint="eastAsia"/>
        </w:rPr>
        <w:t>不同覆盖策略测试用例执行情况</w:t>
      </w:r>
    </w:p>
    <w:p w:rsidR="00774976" w:rsidRDefault="00774976" w:rsidP="007D07B1">
      <w:pPr>
        <w:pStyle w:val="u5"/>
        <w:spacing w:before="24" w:after="24"/>
        <w:ind w:firstLineChars="0" w:firstLine="0"/>
        <w:jc w:val="center"/>
      </w:pPr>
      <w:r>
        <w:rPr>
          <w:noProof/>
        </w:rPr>
        <w:drawing>
          <wp:inline distT="0" distB="0" distL="0" distR="0" wp14:anchorId="00D9AD61" wp14:editId="6F3E1A2E">
            <wp:extent cx="4572000" cy="274320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A254DF" w:rsidRDefault="005C00F0" w:rsidP="00A254DF">
      <w:pPr>
        <w:pStyle w:val="u5"/>
        <w:numPr>
          <w:ilvl w:val="0"/>
          <w:numId w:val="74"/>
        </w:numPr>
        <w:spacing w:before="24" w:after="24"/>
        <w:ind w:firstLineChars="0"/>
      </w:pPr>
      <w:r>
        <w:rPr>
          <w:rFonts w:hint="eastAsia"/>
        </w:rPr>
        <w:t>测试用例执行与检测：</w:t>
      </w:r>
    </w:p>
    <w:p w:rsidR="00A254DF" w:rsidRPr="00A254DF" w:rsidRDefault="00A254DF" w:rsidP="004D3693">
      <w:pPr>
        <w:pStyle w:val="u5"/>
        <w:spacing w:before="24" w:after="24"/>
        <w:ind w:firstLine="480"/>
        <w:rPr>
          <w:lang w:bidi="ar"/>
        </w:rPr>
      </w:pPr>
      <w:r>
        <w:rPr>
          <w:rFonts w:hint="eastAsia"/>
        </w:rPr>
        <w:t>分别使用</w:t>
      </w:r>
      <w:r w:rsidR="00BB4D4F" w:rsidRPr="00BB4D4F">
        <w:rPr>
          <w:lang w:bidi="ar"/>
        </w:rPr>
        <w:t>MDGen</w:t>
      </w:r>
      <w:r w:rsidRPr="00A254DF">
        <w:rPr>
          <w:lang w:bidi="ar"/>
        </w:rPr>
        <w:t>工具</w:t>
      </w:r>
      <w:r w:rsidRPr="00A254DF">
        <w:rPr>
          <w:rFonts w:hint="eastAsia"/>
          <w:lang w:bidi="ar"/>
        </w:rPr>
        <w:t>对</w:t>
      </w:r>
      <w:r w:rsidRPr="00A254DF">
        <w:rPr>
          <w:lang w:bidi="ar"/>
        </w:rPr>
        <w:t>六种</w:t>
      </w:r>
      <w:r w:rsidRPr="00A254DF">
        <w:rPr>
          <w:rFonts w:hint="eastAsia"/>
          <w:lang w:bidi="ar"/>
        </w:rPr>
        <w:t>覆盖</w:t>
      </w:r>
      <w:r w:rsidRPr="00A254DF">
        <w:rPr>
          <w:lang w:bidi="ar"/>
        </w:rPr>
        <w:t>策略</w:t>
      </w:r>
      <w:r w:rsidRPr="00A254DF">
        <w:rPr>
          <w:rFonts w:hint="eastAsia"/>
          <w:lang w:bidi="ar"/>
        </w:rPr>
        <w:t>生成</w:t>
      </w:r>
      <w:r w:rsidRPr="00A254DF">
        <w:rPr>
          <w:lang w:bidi="ar"/>
        </w:rPr>
        <w:t>的测试用例</w:t>
      </w:r>
      <w:r w:rsidRPr="00A254DF">
        <w:rPr>
          <w:rFonts w:hint="eastAsia"/>
          <w:lang w:bidi="ar"/>
        </w:rPr>
        <w:t>进行</w:t>
      </w:r>
      <w:r w:rsidRPr="00A254DF">
        <w:rPr>
          <w:lang w:bidi="ar"/>
        </w:rPr>
        <w:t>执行与约束违规检测</w:t>
      </w:r>
      <w:r w:rsidRPr="00A254DF">
        <w:rPr>
          <w:rFonts w:hint="eastAsia"/>
          <w:lang w:bidi="ar"/>
        </w:rPr>
        <w:t>。其执行</w:t>
      </w:r>
      <w:r w:rsidRPr="00A254DF">
        <w:rPr>
          <w:lang w:bidi="ar"/>
        </w:rPr>
        <w:t>检测结果</w:t>
      </w:r>
      <w:r w:rsidRPr="00A254DF">
        <w:rPr>
          <w:rFonts w:hint="eastAsia"/>
          <w:lang w:bidi="ar"/>
        </w:rPr>
        <w:t>如</w:t>
      </w:r>
      <w:r w:rsidRPr="00A254DF">
        <w:rPr>
          <w:lang w:bidi="ar"/>
        </w:rPr>
        <w:t>表</w:t>
      </w:r>
      <w:r w:rsidRPr="00A254DF">
        <w:rPr>
          <w:rFonts w:hint="eastAsia"/>
          <w:lang w:bidi="ar"/>
        </w:rPr>
        <w:t>5</w:t>
      </w:r>
      <w:r>
        <w:rPr>
          <w:lang w:bidi="ar"/>
        </w:rPr>
        <w:t>-21</w:t>
      </w:r>
      <w:r w:rsidRPr="00A254DF">
        <w:rPr>
          <w:rFonts w:hint="eastAsia"/>
          <w:lang w:bidi="ar"/>
        </w:rPr>
        <w:t>所示</w:t>
      </w:r>
      <w:r w:rsidRPr="00A254DF">
        <w:rPr>
          <w:lang w:bidi="ar"/>
        </w:rPr>
        <w:t>。</w:t>
      </w:r>
      <w:r w:rsidRPr="00A254DF">
        <w:rPr>
          <w:rFonts w:hint="eastAsia"/>
          <w:lang w:bidi="ar"/>
        </w:rPr>
        <w:t>其中</w:t>
      </w:r>
      <w:r w:rsidRPr="00A254DF">
        <w:rPr>
          <w:lang w:bidi="ar"/>
        </w:rPr>
        <w:t>ReqN-S</w:t>
      </w:r>
      <w:r w:rsidRPr="00A254DF">
        <w:rPr>
          <w:rFonts w:hint="eastAsia"/>
          <w:lang w:bidi="ar"/>
        </w:rPr>
        <w:t>、</w:t>
      </w:r>
      <w:r w:rsidRPr="00A254DF">
        <w:rPr>
          <w:lang w:bidi="ar"/>
        </w:rPr>
        <w:t>ReqN-NS</w:t>
      </w:r>
      <w:r w:rsidRPr="00A254DF">
        <w:rPr>
          <w:rFonts w:hint="eastAsia"/>
          <w:lang w:bidi="ar"/>
        </w:rPr>
        <w:t>、</w:t>
      </w:r>
      <w:r w:rsidRPr="00A254DF">
        <w:rPr>
          <w:lang w:bidi="ar"/>
        </w:rPr>
        <w:t>ResN-S</w:t>
      </w:r>
      <w:r w:rsidRPr="00A254DF">
        <w:rPr>
          <w:rFonts w:hint="eastAsia"/>
          <w:lang w:bidi="ar"/>
        </w:rPr>
        <w:t>、</w:t>
      </w:r>
      <w:r w:rsidRPr="00A254DF">
        <w:rPr>
          <w:lang w:bidi="ar"/>
        </w:rPr>
        <w:t>ResN-NS</w:t>
      </w:r>
      <w:r w:rsidRPr="00A254DF">
        <w:rPr>
          <w:rFonts w:hint="eastAsia"/>
          <w:lang w:bidi="ar"/>
        </w:rPr>
        <w:t>、</w:t>
      </w:r>
      <w:r w:rsidRPr="00A254DF">
        <w:rPr>
          <w:lang w:bidi="ar"/>
        </w:rPr>
        <w:t>E-S</w:t>
      </w:r>
      <w:r w:rsidRPr="00A254DF">
        <w:rPr>
          <w:rFonts w:hint="eastAsia"/>
          <w:lang w:bidi="ar"/>
        </w:rPr>
        <w:t>、</w:t>
      </w:r>
      <w:r w:rsidRPr="00A254DF">
        <w:rPr>
          <w:lang w:bidi="ar"/>
        </w:rPr>
        <w:t>E-NS</w:t>
      </w:r>
      <w:r w:rsidRPr="00A254DF">
        <w:rPr>
          <w:rFonts w:hint="eastAsia"/>
          <w:lang w:bidi="ar"/>
        </w:rPr>
        <w:t>分别</w:t>
      </w:r>
      <w:r w:rsidRPr="00A254DF">
        <w:rPr>
          <w:lang w:bidi="ar"/>
        </w:rPr>
        <w:t>代表</w:t>
      </w:r>
      <w:r w:rsidRPr="00A254DF">
        <w:rPr>
          <w:rFonts w:hint="eastAsia"/>
          <w:lang w:bidi="ar"/>
        </w:rPr>
        <w:t>使用</w:t>
      </w:r>
      <w:r w:rsidRPr="00A254DF">
        <w:rPr>
          <w:lang w:bidi="ar"/>
        </w:rPr>
        <w:t>的六种覆盖</w:t>
      </w:r>
      <w:r w:rsidRPr="00A254DF">
        <w:rPr>
          <w:rFonts w:hint="eastAsia"/>
          <w:lang w:bidi="ar"/>
        </w:rPr>
        <w:t>策略</w:t>
      </w:r>
      <w:r w:rsidRPr="00A254DF">
        <w:rPr>
          <w:lang w:bidi="ar"/>
        </w:rPr>
        <w:t>。</w:t>
      </w:r>
      <w:r w:rsidRPr="00A254DF">
        <w:rPr>
          <w:rFonts w:hint="eastAsia"/>
          <w:lang w:bidi="ar"/>
        </w:rPr>
        <w:t>第一列</w:t>
      </w:r>
      <w:r w:rsidRPr="00A254DF">
        <w:rPr>
          <w:lang w:bidi="ar"/>
        </w:rPr>
        <w:t>代表</w:t>
      </w:r>
      <w:r w:rsidRPr="00A254DF">
        <w:rPr>
          <w:rFonts w:hint="eastAsia"/>
          <w:lang w:bidi="ar"/>
        </w:rPr>
        <w:t>测试</w:t>
      </w:r>
      <w:r w:rsidRPr="00A254DF">
        <w:rPr>
          <w:lang w:bidi="ar"/>
        </w:rPr>
        <w:t>用例违反</w:t>
      </w:r>
      <w:r w:rsidRPr="00A254DF">
        <w:rPr>
          <w:rFonts w:hint="eastAsia"/>
          <w:lang w:bidi="ar"/>
        </w:rPr>
        <w:t>的</w:t>
      </w:r>
      <w:r w:rsidRPr="00A254DF">
        <w:rPr>
          <w:lang w:bidi="ar"/>
        </w:rPr>
        <w:t>行为约束</w:t>
      </w:r>
      <w:r w:rsidRPr="00A254DF">
        <w:rPr>
          <w:rFonts w:hint="eastAsia"/>
          <w:lang w:bidi="ar"/>
        </w:rPr>
        <w:t>，其中</w:t>
      </w:r>
      <w:r w:rsidR="004D3693">
        <w:rPr>
          <w:lang w:bidi="ar"/>
        </w:rPr>
        <w:t>paraRestriction</w:t>
      </w:r>
      <w:r w:rsidR="004D3693">
        <w:rPr>
          <w:rFonts w:hint="eastAsia"/>
          <w:lang w:bidi="ar"/>
        </w:rPr>
        <w:t>、</w:t>
      </w:r>
      <w:r w:rsidR="004D3693">
        <w:rPr>
          <w:lang w:bidi="ar"/>
        </w:rPr>
        <w:t>invokeOp</w:t>
      </w:r>
      <w:r w:rsidR="004D3693">
        <w:rPr>
          <w:rFonts w:hint="eastAsia"/>
          <w:lang w:bidi="ar"/>
        </w:rPr>
        <w:t>及</w:t>
      </w:r>
      <w:r w:rsidR="004D3693">
        <w:rPr>
          <w:lang w:bidi="ar"/>
        </w:rPr>
        <w:t>ipRegion</w:t>
      </w:r>
      <w:r w:rsidRPr="00A254DF">
        <w:rPr>
          <w:rFonts w:hint="eastAsia"/>
          <w:lang w:bidi="ar"/>
        </w:rPr>
        <w:t>约束</w:t>
      </w:r>
      <w:r w:rsidRPr="00A254DF">
        <w:rPr>
          <w:lang w:bidi="ar"/>
        </w:rPr>
        <w:t>为服务</w:t>
      </w:r>
      <w:r w:rsidR="004D3693" w:rsidRPr="004D3693">
        <w:rPr>
          <w:lang w:bidi="ar"/>
        </w:rPr>
        <w:t>EXP</w:t>
      </w:r>
      <w:r w:rsidRPr="00A254DF">
        <w:rPr>
          <w:rFonts w:hint="eastAsia"/>
          <w:lang w:bidi="ar"/>
        </w:rPr>
        <w:t>执行</w:t>
      </w:r>
      <w:r w:rsidRPr="00A254DF">
        <w:rPr>
          <w:lang w:bidi="ar"/>
        </w:rPr>
        <w:t>过程中包含的行为约束</w:t>
      </w:r>
      <w:r w:rsidRPr="00A254DF">
        <w:rPr>
          <w:rFonts w:hint="eastAsia"/>
          <w:lang w:bidi="ar"/>
        </w:rPr>
        <w:t>（表</w:t>
      </w:r>
      <w:r w:rsidRPr="00A254DF">
        <w:rPr>
          <w:rFonts w:hint="eastAsia"/>
          <w:lang w:bidi="ar"/>
        </w:rPr>
        <w:t>5</w:t>
      </w:r>
      <w:r w:rsidRPr="00A254DF">
        <w:rPr>
          <w:lang w:bidi="ar"/>
        </w:rPr>
        <w:t>-10</w:t>
      </w:r>
      <w:r w:rsidRPr="00A254DF">
        <w:rPr>
          <w:rFonts w:hint="eastAsia"/>
          <w:lang w:bidi="ar"/>
        </w:rPr>
        <w:t>）</w:t>
      </w:r>
      <w:r w:rsidRPr="00A254DF">
        <w:rPr>
          <w:lang w:bidi="ar"/>
        </w:rPr>
        <w:t>。</w:t>
      </w:r>
      <w:r w:rsidRPr="00A254DF">
        <w:rPr>
          <w:rFonts w:hint="eastAsia"/>
          <w:lang w:bidi="ar"/>
        </w:rPr>
        <w:t>根据</w:t>
      </w:r>
      <w:r w:rsidRPr="00A254DF">
        <w:rPr>
          <w:lang w:bidi="ar"/>
        </w:rPr>
        <w:t>表</w:t>
      </w:r>
      <w:r w:rsidRPr="00A254DF">
        <w:rPr>
          <w:rFonts w:hint="eastAsia"/>
          <w:lang w:bidi="ar"/>
        </w:rPr>
        <w:t>5</w:t>
      </w:r>
      <w:r w:rsidRPr="00A254DF">
        <w:rPr>
          <w:lang w:bidi="ar"/>
        </w:rPr>
        <w:t>-</w:t>
      </w:r>
      <w:r>
        <w:rPr>
          <w:lang w:bidi="ar"/>
        </w:rPr>
        <w:t>21</w:t>
      </w:r>
      <w:r w:rsidRPr="00A254DF">
        <w:rPr>
          <w:rFonts w:hint="eastAsia"/>
          <w:lang w:bidi="ar"/>
        </w:rPr>
        <w:t>可以</w:t>
      </w:r>
      <w:r w:rsidRPr="00A254DF">
        <w:rPr>
          <w:lang w:bidi="ar"/>
        </w:rPr>
        <w:t>看出</w:t>
      </w:r>
      <w:r w:rsidRPr="00A254DF">
        <w:rPr>
          <w:rFonts w:hint="eastAsia"/>
          <w:lang w:bidi="ar"/>
        </w:rPr>
        <w:t>：</w:t>
      </w:r>
    </w:p>
    <w:p w:rsidR="00A254DF" w:rsidRPr="00A254DF" w:rsidRDefault="00A254DF" w:rsidP="00A254DF">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A94AF0" w:rsidRDefault="00A254DF" w:rsidP="00A94AF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A94AF0" w:rsidRPr="00683AE9" w:rsidRDefault="00A94AF0" w:rsidP="00A94AF0">
      <w:pPr>
        <w:pStyle w:val="ua"/>
        <w:spacing w:before="360" w:after="120"/>
      </w:pPr>
      <w:r w:rsidRPr="00683AE9">
        <w:t>表</w:t>
      </w:r>
      <w:r w:rsidRPr="00683AE9">
        <w:t xml:space="preserve">5- </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DA435D">
        <w:rPr>
          <w:noProof/>
        </w:rPr>
        <w:t>22</w:t>
      </w:r>
      <w:r w:rsidRPr="00683AE9">
        <w:fldChar w:fldCharType="end"/>
      </w:r>
      <w:r w:rsidRPr="00683AE9">
        <w:t xml:space="preserve"> </w:t>
      </w:r>
      <w:r w:rsidRPr="00683AE9">
        <w:rPr>
          <w:rFonts w:hint="eastAsia"/>
        </w:rPr>
        <w:t>不同</w:t>
      </w:r>
      <w:r w:rsidRPr="00683AE9">
        <w:t>覆盖</w:t>
      </w:r>
      <w:r w:rsidRPr="00683AE9">
        <w:rPr>
          <w:rFonts w:hint="eastAsia"/>
        </w:rPr>
        <w:t>策略</w:t>
      </w:r>
      <w:r w:rsidRPr="00683AE9">
        <w:t>测试用例</w:t>
      </w:r>
      <w:r w:rsidRPr="00683AE9">
        <w:rPr>
          <w:rFonts w:hint="eastAsia"/>
        </w:rPr>
        <w:t>执行情况</w:t>
      </w:r>
    </w:p>
    <w:tbl>
      <w:tblPr>
        <w:tblStyle w:val="afff2"/>
        <w:tblW w:w="8700" w:type="dxa"/>
        <w:jc w:val="center"/>
        <w:tblLook w:val="04A0" w:firstRow="1" w:lastRow="0" w:firstColumn="1" w:lastColumn="0" w:noHBand="0" w:noVBand="1"/>
      </w:tblPr>
      <w:tblGrid>
        <w:gridCol w:w="2220"/>
        <w:gridCol w:w="1080"/>
        <w:gridCol w:w="1080"/>
        <w:gridCol w:w="1080"/>
        <w:gridCol w:w="1080"/>
        <w:gridCol w:w="1080"/>
        <w:gridCol w:w="1080"/>
      </w:tblGrid>
      <w:tr w:rsidR="00A94AF0" w:rsidRPr="00F04F70" w:rsidTr="00683AE9">
        <w:trPr>
          <w:trHeight w:val="285"/>
          <w:jc w:val="center"/>
        </w:trPr>
        <w:tc>
          <w:tcPr>
            <w:tcW w:w="2220" w:type="dxa"/>
            <w:tcBorders>
              <w:tl2br w:val="nil"/>
            </w:tcBorders>
            <w:noWrap/>
            <w:hideMark/>
          </w:tcPr>
          <w:p w:rsidR="00A94AF0" w:rsidRPr="00F04F70" w:rsidRDefault="00A94AF0" w:rsidP="00407FDD">
            <w:pPr>
              <w:widowControl/>
              <w:jc w:val="center"/>
              <w:rPr>
                <w:kern w:val="0"/>
                <w:sz w:val="20"/>
                <w:szCs w:val="20"/>
              </w:rPr>
            </w:pP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ReqN-S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ReqN-NS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ResN-S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ResN-NS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E-S</w:t>
            </w:r>
          </w:p>
        </w:tc>
        <w:tc>
          <w:tcPr>
            <w:tcW w:w="1080" w:type="dxa"/>
            <w:noWrap/>
            <w:hideMark/>
          </w:tcPr>
          <w:p w:rsidR="00A94AF0" w:rsidRPr="00683AE9" w:rsidRDefault="00A94AF0" w:rsidP="00407FDD">
            <w:pPr>
              <w:widowControl/>
              <w:jc w:val="center"/>
              <w:rPr>
                <w:rFonts w:eastAsia="等线"/>
                <w:b/>
                <w:color w:val="000000"/>
                <w:kern w:val="0"/>
                <w:szCs w:val="21"/>
              </w:rPr>
            </w:pPr>
            <w:r w:rsidRPr="00683AE9">
              <w:rPr>
                <w:rFonts w:eastAsia="等线"/>
                <w:b/>
                <w:color w:val="000000"/>
                <w:kern w:val="0"/>
                <w:szCs w:val="21"/>
              </w:rPr>
              <w:t>E-NS</w:t>
            </w:r>
          </w:p>
        </w:tc>
      </w:tr>
      <w:tr w:rsidR="00A94AF0" w:rsidRPr="00F04F70" w:rsidTr="00683AE9">
        <w:trPr>
          <w:trHeight w:val="285"/>
          <w:jc w:val="center"/>
        </w:trPr>
        <w:tc>
          <w:tcPr>
            <w:tcW w:w="2220" w:type="dxa"/>
            <w:noWrap/>
            <w:hideMark/>
          </w:tcPr>
          <w:p w:rsidR="00A94AF0" w:rsidRPr="00C2705A" w:rsidRDefault="00A94AF0" w:rsidP="00407FDD">
            <w:pPr>
              <w:widowControl/>
              <w:jc w:val="center"/>
              <w:rPr>
                <w:rFonts w:eastAsia="等线"/>
                <w:bCs/>
                <w:color w:val="000000"/>
                <w:kern w:val="0"/>
                <w:szCs w:val="21"/>
              </w:rPr>
            </w:pPr>
            <w:r w:rsidRPr="00C2705A">
              <w:rPr>
                <w:rFonts w:eastAsia="等线"/>
                <w:bCs/>
                <w:color w:val="000000"/>
                <w:kern w:val="0"/>
                <w:szCs w:val="21"/>
              </w:rPr>
              <w:t>eTime</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rsidTr="00683AE9">
        <w:trPr>
          <w:trHeight w:val="285"/>
          <w:jc w:val="center"/>
        </w:trPr>
        <w:tc>
          <w:tcPr>
            <w:tcW w:w="2220" w:type="dxa"/>
            <w:noWrap/>
            <w:hideMark/>
          </w:tcPr>
          <w:p w:rsidR="00A94AF0" w:rsidRPr="00F04F70" w:rsidRDefault="00A94AF0" w:rsidP="00407FDD">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A94AF0" w:rsidRPr="00F04F70" w:rsidRDefault="00A94AF0"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A94AF0" w:rsidRPr="00F04F70" w:rsidRDefault="00A94AF0"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A94AF0" w:rsidRPr="00F04F70" w:rsidRDefault="00C2705A"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r>
      <w:tr w:rsidR="00A94AF0" w:rsidRPr="00F04F70" w:rsidTr="00683AE9">
        <w:trPr>
          <w:trHeight w:val="285"/>
          <w:jc w:val="center"/>
        </w:trPr>
        <w:tc>
          <w:tcPr>
            <w:tcW w:w="2220" w:type="dxa"/>
            <w:noWrap/>
            <w:hideMark/>
          </w:tcPr>
          <w:p w:rsidR="00A94AF0" w:rsidRPr="00BA2BC4" w:rsidRDefault="00A94AF0" w:rsidP="00407FDD">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rsidTr="00683AE9">
        <w:trPr>
          <w:trHeight w:val="285"/>
          <w:jc w:val="center"/>
        </w:trPr>
        <w:tc>
          <w:tcPr>
            <w:tcW w:w="2220" w:type="dxa"/>
            <w:noWrap/>
            <w:hideMark/>
          </w:tcPr>
          <w:p w:rsidR="00A94AF0" w:rsidRPr="00A94AF0" w:rsidRDefault="00A94AF0" w:rsidP="00407FDD">
            <w:pPr>
              <w:widowControl/>
              <w:jc w:val="center"/>
              <w:rPr>
                <w:rFonts w:eastAsia="等线"/>
                <w:bCs/>
                <w:color w:val="000000"/>
                <w:kern w:val="0"/>
                <w:szCs w:val="21"/>
              </w:rPr>
            </w:pPr>
            <w:r w:rsidRPr="00A94AF0">
              <w:rPr>
                <w:rFonts w:eastAsia="等线"/>
                <w:bCs/>
                <w:color w:val="000000"/>
                <w:kern w:val="0"/>
                <w:szCs w:val="21"/>
              </w:rPr>
              <w:t>Iteration</w:t>
            </w:r>
          </w:p>
        </w:tc>
        <w:tc>
          <w:tcPr>
            <w:tcW w:w="1080" w:type="dxa"/>
            <w:noWrap/>
            <w:hideMark/>
          </w:tcPr>
          <w:p w:rsidR="00A94AF0" w:rsidRPr="00A94AF0" w:rsidRDefault="00E85076"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E85076"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A94AF0" w:rsidRDefault="00A94AF0" w:rsidP="00407FDD">
            <w:pPr>
              <w:widowControl/>
              <w:jc w:val="center"/>
              <w:rPr>
                <w:rFonts w:eastAsia="等线"/>
                <w:color w:val="000000"/>
                <w:kern w:val="0"/>
                <w:sz w:val="22"/>
                <w:szCs w:val="22"/>
              </w:rPr>
            </w:pPr>
            <w:r w:rsidRPr="00A94AF0">
              <w:rPr>
                <w:rFonts w:eastAsia="等线"/>
                <w:color w:val="000000"/>
                <w:kern w:val="0"/>
                <w:sz w:val="22"/>
                <w:szCs w:val="22"/>
              </w:rPr>
              <w:t>1</w:t>
            </w:r>
          </w:p>
        </w:tc>
      </w:tr>
      <w:tr w:rsidR="00A94AF0" w:rsidRPr="00F04F70" w:rsidTr="00683AE9">
        <w:trPr>
          <w:trHeight w:val="285"/>
          <w:jc w:val="center"/>
        </w:trPr>
        <w:tc>
          <w:tcPr>
            <w:tcW w:w="2220" w:type="dxa"/>
            <w:noWrap/>
            <w:hideMark/>
          </w:tcPr>
          <w:p w:rsidR="00A94AF0" w:rsidRPr="00F04F70" w:rsidRDefault="00A94AF0" w:rsidP="00407FDD">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rsidTr="00683AE9">
        <w:trPr>
          <w:trHeight w:val="285"/>
          <w:jc w:val="center"/>
        </w:trPr>
        <w:tc>
          <w:tcPr>
            <w:tcW w:w="2220" w:type="dxa"/>
            <w:noWrap/>
            <w:hideMark/>
          </w:tcPr>
          <w:p w:rsidR="00A94AF0" w:rsidRPr="00A94AF0" w:rsidRDefault="00A94AF0" w:rsidP="00407FDD">
            <w:pPr>
              <w:widowControl/>
              <w:jc w:val="center"/>
              <w:rPr>
                <w:rFonts w:eastAsia="等线"/>
                <w:b/>
                <w:bCs/>
                <w:color w:val="000000"/>
                <w:kern w:val="0"/>
                <w:szCs w:val="21"/>
              </w:rPr>
            </w:pPr>
            <w:r w:rsidRPr="00A94AF0">
              <w:rPr>
                <w:rFonts w:eastAsia="等线"/>
                <w:b/>
                <w:bCs/>
                <w:color w:val="000000"/>
                <w:kern w:val="0"/>
                <w:szCs w:val="21"/>
              </w:rPr>
              <w:t>invokeOp</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12</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A94AF0" w:rsidRPr="00A94AF0" w:rsidRDefault="00C2705A" w:rsidP="00407FDD">
            <w:pPr>
              <w:widowControl/>
              <w:jc w:val="center"/>
              <w:rPr>
                <w:rFonts w:eastAsia="等线"/>
                <w:b/>
                <w:color w:val="000000"/>
                <w:kern w:val="0"/>
                <w:sz w:val="22"/>
                <w:szCs w:val="22"/>
              </w:rPr>
            </w:pPr>
            <w:r>
              <w:rPr>
                <w:rFonts w:eastAsia="等线"/>
                <w:b/>
                <w:color w:val="000000"/>
                <w:kern w:val="0"/>
                <w:sz w:val="22"/>
                <w:szCs w:val="22"/>
              </w:rPr>
              <w:t>9</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w:t>
            </w:r>
          </w:p>
        </w:tc>
      </w:tr>
      <w:tr w:rsidR="00A94AF0" w:rsidRPr="00F04F70" w:rsidTr="00683AE9">
        <w:trPr>
          <w:trHeight w:val="285"/>
          <w:jc w:val="center"/>
        </w:trPr>
        <w:tc>
          <w:tcPr>
            <w:tcW w:w="2220" w:type="dxa"/>
            <w:noWrap/>
            <w:hideMark/>
          </w:tcPr>
          <w:p w:rsidR="00A94AF0" w:rsidRPr="00A94AF0" w:rsidRDefault="00A94AF0" w:rsidP="00407FDD">
            <w:pPr>
              <w:widowControl/>
              <w:jc w:val="center"/>
              <w:rPr>
                <w:rFonts w:eastAsia="等线"/>
                <w:b/>
                <w:bCs/>
                <w:color w:val="000000"/>
                <w:kern w:val="0"/>
                <w:szCs w:val="21"/>
              </w:rPr>
            </w:pPr>
            <w:r w:rsidRPr="00A94AF0">
              <w:rPr>
                <w:rFonts w:eastAsia="等线"/>
                <w:b/>
                <w:bCs/>
                <w:color w:val="000000"/>
                <w:kern w:val="0"/>
                <w:szCs w:val="21"/>
              </w:rPr>
              <w:t>ipRegion</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9</w:t>
            </w:r>
          </w:p>
        </w:tc>
        <w:tc>
          <w:tcPr>
            <w:tcW w:w="1080" w:type="dxa"/>
            <w:noWrap/>
            <w:hideMark/>
          </w:tcPr>
          <w:p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2</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18</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2</w:t>
            </w:r>
          </w:p>
        </w:tc>
        <w:tc>
          <w:tcPr>
            <w:tcW w:w="1080" w:type="dxa"/>
            <w:noWrap/>
            <w:hideMark/>
          </w:tcPr>
          <w:p w:rsidR="00A94AF0" w:rsidRPr="00A94AF0" w:rsidRDefault="00C2705A" w:rsidP="00407FDD">
            <w:pPr>
              <w:widowControl/>
              <w:jc w:val="center"/>
              <w:rPr>
                <w:rFonts w:eastAsia="等线"/>
                <w:b/>
                <w:color w:val="000000"/>
                <w:kern w:val="0"/>
                <w:sz w:val="22"/>
                <w:szCs w:val="22"/>
              </w:rPr>
            </w:pPr>
            <w:r>
              <w:rPr>
                <w:rFonts w:eastAsia="等线"/>
                <w:b/>
                <w:color w:val="000000"/>
                <w:kern w:val="0"/>
                <w:sz w:val="22"/>
                <w:szCs w:val="22"/>
              </w:rPr>
              <w:t>18</w:t>
            </w:r>
            <w:r w:rsidR="00A94AF0" w:rsidRPr="00A94AF0">
              <w:rPr>
                <w:rFonts w:eastAsia="等线"/>
                <w:b/>
                <w:color w:val="000000"/>
                <w:kern w:val="0"/>
                <w:sz w:val="22"/>
                <w:szCs w:val="22"/>
              </w:rPr>
              <w:t>0</w:t>
            </w:r>
          </w:p>
        </w:tc>
        <w:tc>
          <w:tcPr>
            <w:tcW w:w="1080" w:type="dxa"/>
            <w:noWrap/>
            <w:hideMark/>
          </w:tcPr>
          <w:p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2</w:t>
            </w:r>
          </w:p>
        </w:tc>
      </w:tr>
      <w:tr w:rsidR="00A94AF0" w:rsidRPr="00F04F70" w:rsidTr="00683AE9">
        <w:trPr>
          <w:trHeight w:val="285"/>
          <w:jc w:val="center"/>
        </w:trPr>
        <w:tc>
          <w:tcPr>
            <w:tcW w:w="2220" w:type="dxa"/>
            <w:noWrap/>
            <w:hideMark/>
          </w:tcPr>
          <w:p w:rsidR="00A94AF0" w:rsidRPr="00F04F70" w:rsidRDefault="00A94AF0" w:rsidP="00407FDD">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A94AF0" w:rsidRPr="00F04F70" w:rsidRDefault="005701DF" w:rsidP="00407FDD">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rsidR="00A94AF0" w:rsidRPr="00F04F70" w:rsidRDefault="005701DF" w:rsidP="00407FDD">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rsidR="00A94AF0" w:rsidRPr="00F04F70" w:rsidRDefault="00C4621D" w:rsidP="00407FDD">
            <w:pPr>
              <w:widowControl/>
              <w:jc w:val="center"/>
              <w:rPr>
                <w:rFonts w:eastAsia="等线"/>
                <w:color w:val="000000"/>
                <w:kern w:val="0"/>
                <w:sz w:val="22"/>
                <w:szCs w:val="22"/>
              </w:rPr>
            </w:pPr>
            <w:r>
              <w:rPr>
                <w:rFonts w:eastAsia="等线"/>
                <w:color w:val="000000"/>
                <w:kern w:val="0"/>
                <w:sz w:val="22"/>
                <w:szCs w:val="22"/>
              </w:rPr>
              <w:t>41</w:t>
            </w:r>
          </w:p>
        </w:tc>
        <w:tc>
          <w:tcPr>
            <w:tcW w:w="1080" w:type="dxa"/>
            <w:noWrap/>
            <w:hideMark/>
          </w:tcPr>
          <w:p w:rsidR="00A94AF0" w:rsidRPr="00F04F70" w:rsidRDefault="00A94AF0" w:rsidP="00407FDD">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A94AF0" w:rsidRPr="00F04F70" w:rsidRDefault="00C2705A" w:rsidP="00407FDD">
            <w:pPr>
              <w:widowControl/>
              <w:jc w:val="center"/>
              <w:rPr>
                <w:rFonts w:eastAsia="等线"/>
                <w:color w:val="000000"/>
                <w:kern w:val="0"/>
                <w:sz w:val="22"/>
                <w:szCs w:val="22"/>
              </w:rPr>
            </w:pPr>
            <w:r>
              <w:rPr>
                <w:rFonts w:eastAsia="等线"/>
                <w:color w:val="000000"/>
                <w:kern w:val="0"/>
                <w:sz w:val="22"/>
                <w:szCs w:val="22"/>
              </w:rPr>
              <w:t>209</w:t>
            </w:r>
          </w:p>
        </w:tc>
        <w:tc>
          <w:tcPr>
            <w:tcW w:w="1080" w:type="dxa"/>
            <w:noWrap/>
            <w:hideMark/>
          </w:tcPr>
          <w:p w:rsidR="00A94AF0" w:rsidRPr="00F04F70" w:rsidRDefault="00A94AF0" w:rsidP="00407FDD">
            <w:pPr>
              <w:widowControl/>
              <w:jc w:val="center"/>
              <w:rPr>
                <w:rFonts w:eastAsia="等线"/>
                <w:color w:val="000000"/>
                <w:kern w:val="0"/>
                <w:sz w:val="22"/>
                <w:szCs w:val="22"/>
              </w:rPr>
            </w:pPr>
            <w:r w:rsidRPr="00F04F70">
              <w:rPr>
                <w:rFonts w:eastAsia="等线"/>
                <w:color w:val="000000"/>
                <w:kern w:val="0"/>
                <w:sz w:val="22"/>
                <w:szCs w:val="22"/>
              </w:rPr>
              <w:t>6</w:t>
            </w:r>
          </w:p>
        </w:tc>
      </w:tr>
    </w:tbl>
    <w:p w:rsidR="00605320" w:rsidRDefault="00605320" w:rsidP="006503AA">
      <w:pPr>
        <w:pStyle w:val="u3"/>
      </w:pPr>
      <w:bookmarkStart w:id="64" w:name="_Toc498465869"/>
      <w:r w:rsidRPr="00605320">
        <w:lastRenderedPageBreak/>
        <w:t>EXP</w:t>
      </w:r>
      <w:r>
        <w:t>2</w:t>
      </w:r>
      <w:r w:rsidRPr="00605320">
        <w:rPr>
          <w:rFonts w:hint="eastAsia"/>
        </w:rPr>
        <w:t>服务</w:t>
      </w:r>
      <w:r w:rsidRPr="00605320">
        <w:t>实验结果</w:t>
      </w:r>
      <w:bookmarkEnd w:id="64"/>
    </w:p>
    <w:p w:rsidR="00E9038B" w:rsidRDefault="00C170A4" w:rsidP="00C170A4">
      <w:pPr>
        <w:pStyle w:val="u5"/>
        <w:spacing w:before="24" w:after="24"/>
        <w:ind w:firstLine="480"/>
        <w:rPr>
          <w:lang w:bidi="ar"/>
        </w:rPr>
      </w:pPr>
      <w:r>
        <w:rPr>
          <w:rFonts w:hint="eastAsia"/>
        </w:rPr>
        <w:t>根据</w:t>
      </w:r>
      <w:r>
        <w:rPr>
          <w:rFonts w:hint="eastAsia"/>
        </w:rPr>
        <w:t>5.2</w:t>
      </w:r>
      <w:r>
        <w:rPr>
          <w:rFonts w:hint="eastAsia"/>
        </w:rPr>
        <w:t>小节可知，</w:t>
      </w:r>
      <w:r w:rsidRPr="0062515C">
        <w:rPr>
          <w:rFonts w:hint="eastAsia"/>
          <w:b/>
          <w:lang w:bidi="ar"/>
        </w:rPr>
        <w:t>实验</w:t>
      </w:r>
      <w:r>
        <w:rPr>
          <w:rFonts w:hint="eastAsia"/>
          <w:b/>
          <w:lang w:bidi="ar"/>
        </w:rPr>
        <w:t>环境</w:t>
      </w:r>
      <w:r w:rsidRPr="0062515C">
        <w:rPr>
          <w:rFonts w:hint="eastAsia"/>
          <w:b/>
          <w:lang w:bidi="ar"/>
        </w:rPr>
        <w:t>IP</w:t>
      </w:r>
      <w:r w:rsidRPr="0062515C">
        <w:rPr>
          <w:rFonts w:hint="eastAsia"/>
          <w:b/>
          <w:lang w:bidi="ar"/>
        </w:rPr>
        <w:t>地址符合</w:t>
      </w:r>
      <w:r w:rsidRPr="0062515C">
        <w:rPr>
          <w:rFonts w:hint="eastAsia"/>
          <w:b/>
          <w:lang w:bidi="ar"/>
        </w:rPr>
        <w:t>EXP2</w:t>
      </w:r>
      <w:r w:rsidRPr="0062515C">
        <w:rPr>
          <w:rFonts w:hint="eastAsia"/>
          <w:b/>
          <w:lang w:bidi="ar"/>
        </w:rPr>
        <w:t>区域</w:t>
      </w:r>
      <w:r w:rsidRPr="0062515C">
        <w:rPr>
          <w:b/>
          <w:lang w:bidi="ar"/>
        </w:rPr>
        <w:t>约束</w:t>
      </w:r>
      <w:r>
        <w:rPr>
          <w:rFonts w:hint="eastAsia"/>
          <w:b/>
          <w:lang w:bidi="ar"/>
        </w:rPr>
        <w:t>，即修改</w:t>
      </w:r>
      <w:r w:rsidRPr="0062515C">
        <w:rPr>
          <w:rFonts w:hint="eastAsia"/>
          <w:b/>
          <w:lang w:bidi="ar"/>
        </w:rPr>
        <w:t>EXP</w:t>
      </w:r>
      <w:r w:rsidRPr="000578BF">
        <w:rPr>
          <w:rFonts w:hint="eastAsia"/>
          <w:b/>
          <w:lang w:bidi="ar"/>
        </w:rPr>
        <w:t>的</w:t>
      </w:r>
      <w:r w:rsidRPr="000578BF">
        <w:rPr>
          <w:rFonts w:hint="eastAsia"/>
          <w:b/>
          <w:lang w:bidi="ar"/>
        </w:rPr>
        <w:t>WSDL</w:t>
      </w:r>
      <w:r>
        <w:rPr>
          <w:rFonts w:hint="eastAsia"/>
          <w:b/>
          <w:lang w:bidi="ar"/>
        </w:rPr>
        <w:t>文档</w:t>
      </w:r>
      <w:r>
        <w:rPr>
          <w:b/>
          <w:lang w:bidi="ar"/>
        </w:rPr>
        <w:t>操作区域约束</w:t>
      </w:r>
      <w:r>
        <w:rPr>
          <w:lang w:bidi="ar"/>
        </w:rPr>
        <w:t>。</w:t>
      </w:r>
      <w:r>
        <w:rPr>
          <w:rFonts w:hint="eastAsia"/>
        </w:rPr>
        <w:t>使用</w:t>
      </w:r>
      <w:r>
        <w:rPr>
          <w:rFonts w:hint="eastAsia"/>
        </w:rPr>
        <w:t>axis2</w:t>
      </w:r>
      <w:r>
        <w:rPr>
          <w:rFonts w:hint="eastAsia"/>
        </w:rPr>
        <w:t>开发部署</w:t>
      </w:r>
      <w:r>
        <w:rPr>
          <w:rFonts w:hint="eastAsia"/>
        </w:rPr>
        <w:t>PFC</w:t>
      </w:r>
      <w:r>
        <w:t>2</w:t>
      </w:r>
      <w:r>
        <w:rPr>
          <w:rFonts w:hint="eastAsia"/>
        </w:rPr>
        <w:t>服务，部署成功后，访问</w:t>
      </w:r>
      <w:r w:rsidRPr="00C170A4">
        <w:t>http://localhost:8080/axis2/services/ExpenseReimbursementSystem2?wsdl</w:t>
      </w:r>
      <w:r>
        <w:t xml:space="preserve"> </w:t>
      </w:r>
      <w:r>
        <w:rPr>
          <w:rFonts w:hint="eastAsia"/>
        </w:rPr>
        <w:t>获取扩展后的服务</w:t>
      </w:r>
      <w:r>
        <w:rPr>
          <w:rFonts w:hint="eastAsia"/>
        </w:rPr>
        <w:t>WSDL</w:t>
      </w:r>
      <w:r>
        <w:rPr>
          <w:rFonts w:hint="eastAsia"/>
        </w:rPr>
        <w:t>。由于修改了操作</w:t>
      </w:r>
      <w:r>
        <w:t>区域约束</w:t>
      </w:r>
      <w:r>
        <w:rPr>
          <w:rFonts w:hint="eastAsia"/>
        </w:rPr>
        <w:t>使得实验</w:t>
      </w:r>
      <w:r>
        <w:t>机</w:t>
      </w:r>
      <w:r>
        <w:rPr>
          <w:rFonts w:hint="eastAsia"/>
        </w:rPr>
        <w:t>IP</w:t>
      </w:r>
      <w:r>
        <w:rPr>
          <w:rFonts w:hint="eastAsia"/>
        </w:rPr>
        <w:t>满足</w:t>
      </w:r>
      <w:r>
        <w:t>操作区域约束</w:t>
      </w:r>
      <w:r>
        <w:rPr>
          <w:rFonts w:hint="eastAsia"/>
        </w:rPr>
        <w:t>要求</w:t>
      </w:r>
      <w:r>
        <w:t>，</w:t>
      </w:r>
      <w:r>
        <w:rPr>
          <w:rFonts w:hint="eastAsia"/>
        </w:rPr>
        <w:t>因此</w:t>
      </w:r>
      <w:r>
        <w:t>，</w:t>
      </w:r>
      <w:r w:rsidR="00E9038B" w:rsidRPr="00E9038B">
        <w:rPr>
          <w:lang w:bidi="ar"/>
        </w:rPr>
        <w:t>EXP2</w:t>
      </w:r>
      <w:r>
        <w:rPr>
          <w:rFonts w:hint="eastAsia"/>
          <w:lang w:bidi="ar"/>
        </w:rPr>
        <w:t>服务</w:t>
      </w:r>
      <w:r w:rsidRPr="00D900CC">
        <w:rPr>
          <w:rFonts w:hint="eastAsia"/>
          <w:b/>
          <w:lang w:bidi="ar"/>
        </w:rPr>
        <w:t>仅</w:t>
      </w:r>
      <w:r w:rsidRPr="00D900CC">
        <w:rPr>
          <w:b/>
          <w:lang w:bidi="ar"/>
        </w:rPr>
        <w:t>存</w:t>
      </w:r>
      <w:r w:rsidRPr="00D900CC">
        <w:rPr>
          <w:rFonts w:hint="eastAsia"/>
          <w:b/>
          <w:lang w:bidi="ar"/>
        </w:rPr>
        <w:t>参数</w:t>
      </w:r>
      <w:r w:rsidRPr="00D900CC">
        <w:rPr>
          <w:b/>
          <w:lang w:bidi="ar"/>
        </w:rPr>
        <w:t>范围约束、及</w:t>
      </w:r>
      <w:r w:rsidR="00E9038B">
        <w:rPr>
          <w:rFonts w:hint="eastAsia"/>
          <w:b/>
          <w:lang w:bidi="ar"/>
        </w:rPr>
        <w:t>调用约束</w:t>
      </w:r>
      <w:r>
        <w:rPr>
          <w:lang w:bidi="ar"/>
        </w:rPr>
        <w:t>。</w:t>
      </w:r>
      <w:r w:rsidR="00FC5444" w:rsidRPr="00E9038B">
        <w:rPr>
          <w:lang w:bidi="ar"/>
        </w:rPr>
        <w:t>EXP2</w:t>
      </w:r>
      <w:r w:rsidR="00FC5444">
        <w:rPr>
          <w:rFonts w:hint="eastAsia"/>
          <w:lang w:bidi="ar"/>
        </w:rPr>
        <w:t>服务</w:t>
      </w:r>
      <w:r w:rsidR="007011E3">
        <w:rPr>
          <w:rFonts w:hint="eastAsia"/>
          <w:lang w:bidi="ar"/>
        </w:rPr>
        <w:t>的扩展</w:t>
      </w:r>
      <w:r w:rsidR="007011E3">
        <w:rPr>
          <w:rFonts w:hint="eastAsia"/>
          <w:lang w:bidi="ar"/>
        </w:rPr>
        <w:t>WSDL</w:t>
      </w:r>
      <w:r w:rsidR="007011E3">
        <w:rPr>
          <w:rFonts w:hint="eastAsia"/>
          <w:lang w:bidi="ar"/>
        </w:rPr>
        <w:t>如图</w:t>
      </w:r>
      <w:r w:rsidR="007011E3">
        <w:rPr>
          <w:rFonts w:hint="eastAsia"/>
          <w:lang w:bidi="ar"/>
        </w:rPr>
        <w:t>5</w:t>
      </w:r>
      <w:r w:rsidR="007011E3">
        <w:rPr>
          <w:lang w:bidi="ar"/>
        </w:rPr>
        <w:t>-</w:t>
      </w:r>
      <w:r w:rsidR="007011E3">
        <w:rPr>
          <w:lang w:bidi="ar"/>
        </w:rPr>
        <w:t>所示。与</w:t>
      </w:r>
      <w:r w:rsidR="00E9217D" w:rsidRPr="00E9038B">
        <w:rPr>
          <w:lang w:bidi="ar"/>
        </w:rPr>
        <w:t>EXP</w:t>
      </w:r>
      <w:r w:rsidR="00E9217D">
        <w:rPr>
          <w:rFonts w:hint="eastAsia"/>
          <w:lang w:bidi="ar"/>
        </w:rPr>
        <w:t>服务相比，操作</w:t>
      </w:r>
      <w:r w:rsidR="00E9217D">
        <w:rPr>
          <w:lang w:bidi="ar"/>
        </w:rPr>
        <w:t>的区域约束不同</w:t>
      </w:r>
      <w:r w:rsidR="00E9217D">
        <w:rPr>
          <w:rFonts w:hint="eastAsia"/>
          <w:lang w:bidi="ar"/>
        </w:rPr>
        <w:t>。</w:t>
      </w:r>
    </w:p>
    <w:p w:rsidR="00E9217D" w:rsidRDefault="00A55FB8" w:rsidP="007E4DED">
      <w:pPr>
        <w:pStyle w:val="u5"/>
        <w:spacing w:before="24" w:after="24"/>
        <w:ind w:firstLineChars="0" w:firstLine="0"/>
        <w:jc w:val="center"/>
        <w:rPr>
          <w:lang w:bidi="ar"/>
        </w:rPr>
      </w:pPr>
      <w:r>
        <w:rPr>
          <w:noProof/>
        </w:rPr>
        <w:drawing>
          <wp:inline distT="0" distB="0" distL="0" distR="0" wp14:anchorId="60895B52" wp14:editId="1DE7BB2E">
            <wp:extent cx="4201200" cy="540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200" cy="5400000"/>
                    </a:xfrm>
                    <a:prstGeom prst="rect">
                      <a:avLst/>
                    </a:prstGeom>
                  </pic:spPr>
                </pic:pic>
              </a:graphicData>
            </a:graphic>
          </wp:inline>
        </w:drawing>
      </w:r>
    </w:p>
    <w:p w:rsidR="00E9217D" w:rsidRPr="00E9217D" w:rsidRDefault="00E9217D" w:rsidP="00E9217D">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5</w:t>
      </w:r>
      <w:r>
        <w:fldChar w:fldCharType="end"/>
      </w:r>
      <w:r>
        <w:t xml:space="preserve"> EXP2</w:t>
      </w:r>
      <w:r>
        <w:rPr>
          <w:rFonts w:hint="eastAsia"/>
        </w:rPr>
        <w:t>服务扩展</w:t>
      </w:r>
      <w:r>
        <w:rPr>
          <w:rFonts w:hint="eastAsia"/>
        </w:rPr>
        <w:t>WSDL</w:t>
      </w:r>
      <w:r>
        <w:rPr>
          <w:rFonts w:hint="eastAsia"/>
        </w:rPr>
        <w:t>文档</w:t>
      </w:r>
      <w:r>
        <w:t>访问</w:t>
      </w:r>
    </w:p>
    <w:p w:rsidR="00C170A4" w:rsidRPr="00E9038B" w:rsidRDefault="00A55FB8" w:rsidP="00C170A4">
      <w:pPr>
        <w:pStyle w:val="u5"/>
        <w:spacing w:before="24" w:after="24"/>
        <w:ind w:firstLine="480"/>
        <w:rPr>
          <w:lang w:bidi="ar"/>
        </w:rPr>
      </w:pPr>
      <w:r>
        <w:rPr>
          <w:rFonts w:hint="eastAsia"/>
          <w:lang w:bidi="ar"/>
        </w:rPr>
        <w:t>由于</w:t>
      </w:r>
      <w:r>
        <w:rPr>
          <w:lang w:bidi="ar"/>
        </w:rPr>
        <w:t>仅仅改变了区域约束内容，因此</w:t>
      </w:r>
      <w:r w:rsidR="00C170A4" w:rsidRPr="00E9038B">
        <w:rPr>
          <w:rFonts w:hint="eastAsia"/>
          <w:lang w:bidi="ar"/>
        </w:rPr>
        <w:t>生成</w:t>
      </w:r>
      <w:r w:rsidR="00C170A4" w:rsidRPr="00E9038B">
        <w:rPr>
          <w:lang w:bidi="ar"/>
        </w:rPr>
        <w:t>的行为模型、测试序列与测试用例均</w:t>
      </w:r>
      <w:r w:rsidR="00C170A4" w:rsidRPr="00E9038B">
        <w:rPr>
          <w:rFonts w:hint="eastAsia"/>
          <w:lang w:bidi="ar"/>
        </w:rPr>
        <w:t>与</w:t>
      </w:r>
      <w:r w:rsidR="00E9038B" w:rsidRPr="00E9038B">
        <w:rPr>
          <w:lang w:bidi="ar"/>
        </w:rPr>
        <w:t>EXP</w:t>
      </w:r>
      <w:r w:rsidR="00C170A4" w:rsidRPr="00E9038B">
        <w:rPr>
          <w:rFonts w:hint="eastAsia"/>
          <w:lang w:bidi="ar"/>
        </w:rPr>
        <w:t>服务实验结果</w:t>
      </w:r>
      <w:r w:rsidR="00C170A4" w:rsidRPr="00E9038B">
        <w:rPr>
          <w:lang w:bidi="ar"/>
        </w:rPr>
        <w:t>相同。</w:t>
      </w:r>
    </w:p>
    <w:p w:rsidR="00C170A4" w:rsidRDefault="00C170A4" w:rsidP="00C170A4">
      <w:pPr>
        <w:pStyle w:val="u5"/>
        <w:spacing w:before="24" w:after="24"/>
        <w:ind w:firstLine="480"/>
        <w:rPr>
          <w:lang w:bidi="ar"/>
        </w:rPr>
      </w:pPr>
      <w:r>
        <w:rPr>
          <w:rFonts w:hint="eastAsia"/>
        </w:rPr>
        <w:t>分别使用</w:t>
      </w:r>
      <w:r w:rsidR="00BB4D4F" w:rsidRPr="00BB4D4F">
        <w:rPr>
          <w:lang w:bidi="ar"/>
        </w:rPr>
        <w:t>MDGen</w:t>
      </w:r>
      <w:r w:rsidRPr="000525E3">
        <w:rPr>
          <w:lang w:bidi="ar"/>
        </w:rPr>
        <w:t>工具</w:t>
      </w:r>
      <w:r>
        <w:rPr>
          <w:rFonts w:hint="eastAsia"/>
          <w:lang w:bidi="ar"/>
        </w:rPr>
        <w:t>对</w:t>
      </w:r>
      <w:r>
        <w:rPr>
          <w:lang w:bidi="ar"/>
        </w:rPr>
        <w:t>六种</w:t>
      </w:r>
      <w:r>
        <w:rPr>
          <w:rFonts w:hint="eastAsia"/>
          <w:lang w:bidi="ar"/>
        </w:rPr>
        <w:t>覆盖</w:t>
      </w:r>
      <w:r>
        <w:rPr>
          <w:lang w:bidi="ar"/>
        </w:rPr>
        <w:t>策略</w:t>
      </w:r>
      <w:r>
        <w:rPr>
          <w:rFonts w:hint="eastAsia"/>
          <w:lang w:bidi="ar"/>
        </w:rPr>
        <w:t>生成</w:t>
      </w:r>
      <w:r>
        <w:rPr>
          <w:lang w:bidi="ar"/>
        </w:rPr>
        <w:t>的测试用例</w:t>
      </w:r>
      <w:r>
        <w:rPr>
          <w:rFonts w:hint="eastAsia"/>
          <w:lang w:bidi="ar"/>
        </w:rPr>
        <w:t>进行</w:t>
      </w:r>
      <w:r>
        <w:rPr>
          <w:lang w:bidi="ar"/>
        </w:rPr>
        <w:t>执行与约束</w:t>
      </w:r>
      <w:r>
        <w:rPr>
          <w:lang w:bidi="ar"/>
        </w:rPr>
        <w:lastRenderedPageBreak/>
        <w:t>违规检测</w:t>
      </w:r>
      <w:r>
        <w:rPr>
          <w:rFonts w:hint="eastAsia"/>
          <w:lang w:bidi="ar"/>
        </w:rPr>
        <w:t>。其执行</w:t>
      </w:r>
      <w:r>
        <w:rPr>
          <w:lang w:bidi="ar"/>
        </w:rPr>
        <w:t>检测结果</w:t>
      </w:r>
      <w:r>
        <w:rPr>
          <w:rFonts w:hint="eastAsia"/>
          <w:lang w:bidi="ar"/>
        </w:rPr>
        <w:t>如</w:t>
      </w:r>
      <w:r>
        <w:rPr>
          <w:lang w:bidi="ar"/>
        </w:rPr>
        <w:t>表</w:t>
      </w:r>
      <w:r>
        <w:rPr>
          <w:rFonts w:hint="eastAsia"/>
          <w:lang w:bidi="ar"/>
        </w:rPr>
        <w:t>5</w:t>
      </w:r>
      <w:r>
        <w:rPr>
          <w:lang w:bidi="ar"/>
        </w:rPr>
        <w:t>-</w:t>
      </w:r>
      <w:r w:rsidR="00A55FB8">
        <w:rPr>
          <w:lang w:bidi="ar"/>
        </w:rPr>
        <w:t>22</w:t>
      </w:r>
      <w:r>
        <w:rPr>
          <w:rFonts w:hint="eastAsia"/>
          <w:lang w:bidi="ar"/>
        </w:rPr>
        <w:t>所示</w:t>
      </w:r>
      <w:r>
        <w:rPr>
          <w:lang w:bidi="ar"/>
        </w:rPr>
        <w:t>。</w:t>
      </w:r>
      <w:r>
        <w:rPr>
          <w:rFonts w:hint="eastAsia"/>
          <w:lang w:bidi="ar"/>
        </w:rPr>
        <w:t>其中</w:t>
      </w:r>
      <w:r w:rsidRPr="00725BC8">
        <w:rPr>
          <w:lang w:bidi="ar"/>
        </w:rPr>
        <w:t>ReqN-S</w:t>
      </w:r>
      <w:r>
        <w:rPr>
          <w:rFonts w:hint="eastAsia"/>
          <w:lang w:bidi="ar"/>
        </w:rPr>
        <w:t>、</w:t>
      </w:r>
      <w:r w:rsidRPr="00725BC8">
        <w:rPr>
          <w:lang w:bidi="ar"/>
        </w:rPr>
        <w:t>ReqN-NS</w:t>
      </w:r>
      <w:r>
        <w:rPr>
          <w:rFonts w:hint="eastAsia"/>
          <w:lang w:bidi="ar"/>
        </w:rPr>
        <w:t>、</w:t>
      </w:r>
      <w:r w:rsidRPr="00725BC8">
        <w:rPr>
          <w:lang w:bidi="ar"/>
        </w:rPr>
        <w:t>ResN-S</w:t>
      </w:r>
      <w:r>
        <w:rPr>
          <w:rFonts w:hint="eastAsia"/>
          <w:lang w:bidi="ar"/>
        </w:rPr>
        <w:t>、</w:t>
      </w:r>
      <w:r w:rsidRPr="00725BC8">
        <w:rPr>
          <w:lang w:bidi="ar"/>
        </w:rPr>
        <w:t>ResN-NS</w:t>
      </w:r>
      <w:r>
        <w:rPr>
          <w:rFonts w:hint="eastAsia"/>
          <w:lang w:bidi="ar"/>
        </w:rPr>
        <w:t>、</w:t>
      </w:r>
      <w:r w:rsidRPr="00725BC8">
        <w:rPr>
          <w:lang w:bidi="ar"/>
        </w:rPr>
        <w:t>E-S</w:t>
      </w:r>
      <w:r>
        <w:rPr>
          <w:rFonts w:hint="eastAsia"/>
          <w:lang w:bidi="ar"/>
        </w:rPr>
        <w:t>、</w:t>
      </w:r>
      <w:r w:rsidRPr="00725BC8">
        <w:rPr>
          <w:lang w:bidi="ar"/>
        </w:rPr>
        <w:t>E-NS</w:t>
      </w:r>
      <w:r>
        <w:rPr>
          <w:rFonts w:hint="eastAsia"/>
          <w:lang w:bidi="ar"/>
        </w:rPr>
        <w:t>分别</w:t>
      </w:r>
      <w:r>
        <w:rPr>
          <w:lang w:bidi="ar"/>
        </w:rPr>
        <w:t>代表</w:t>
      </w:r>
      <w:r>
        <w:rPr>
          <w:rFonts w:hint="eastAsia"/>
          <w:lang w:bidi="ar"/>
        </w:rPr>
        <w:t>使用</w:t>
      </w:r>
      <w:r>
        <w:rPr>
          <w:lang w:bidi="ar"/>
        </w:rPr>
        <w:t>的六种覆盖</w:t>
      </w:r>
      <w:r>
        <w:rPr>
          <w:rFonts w:hint="eastAsia"/>
          <w:lang w:bidi="ar"/>
        </w:rPr>
        <w:t>策略</w:t>
      </w:r>
      <w:r>
        <w:rPr>
          <w:lang w:bidi="ar"/>
        </w:rPr>
        <w:t>。</w:t>
      </w:r>
      <w:r>
        <w:rPr>
          <w:rFonts w:hint="eastAsia"/>
          <w:lang w:bidi="ar"/>
        </w:rPr>
        <w:t>第一列</w:t>
      </w:r>
      <w:r>
        <w:rPr>
          <w:lang w:bidi="ar"/>
        </w:rPr>
        <w:t>代表</w:t>
      </w:r>
      <w:r>
        <w:rPr>
          <w:rFonts w:hint="eastAsia"/>
          <w:lang w:bidi="ar"/>
        </w:rPr>
        <w:t>测试</w:t>
      </w:r>
      <w:r>
        <w:rPr>
          <w:lang w:bidi="ar"/>
        </w:rPr>
        <w:t>用例违反</w:t>
      </w:r>
      <w:r>
        <w:rPr>
          <w:rFonts w:hint="eastAsia"/>
          <w:lang w:bidi="ar"/>
        </w:rPr>
        <w:t>的</w:t>
      </w:r>
      <w:r>
        <w:rPr>
          <w:lang w:bidi="ar"/>
        </w:rPr>
        <w:t>行为约束</w:t>
      </w:r>
      <w:r>
        <w:rPr>
          <w:rFonts w:hint="eastAsia"/>
          <w:lang w:bidi="ar"/>
        </w:rPr>
        <w:t>，其中</w:t>
      </w:r>
      <w:r>
        <w:rPr>
          <w:lang w:bidi="ar"/>
        </w:rPr>
        <w:t>paraRestriction</w:t>
      </w:r>
      <w:r>
        <w:rPr>
          <w:rFonts w:hint="eastAsia"/>
          <w:lang w:bidi="ar"/>
        </w:rPr>
        <w:t>、</w:t>
      </w:r>
      <w:r>
        <w:rPr>
          <w:lang w:bidi="ar"/>
        </w:rPr>
        <w:t>Iteration</w:t>
      </w:r>
      <w:r>
        <w:rPr>
          <w:rFonts w:hint="eastAsia"/>
          <w:lang w:bidi="ar"/>
        </w:rPr>
        <w:t>及</w:t>
      </w:r>
      <w:r>
        <w:rPr>
          <w:lang w:bidi="ar"/>
        </w:rPr>
        <w:t>eTime</w:t>
      </w:r>
      <w:r>
        <w:rPr>
          <w:rFonts w:hint="eastAsia"/>
          <w:lang w:bidi="ar"/>
        </w:rPr>
        <w:t>约束</w:t>
      </w:r>
      <w:r>
        <w:rPr>
          <w:lang w:bidi="ar"/>
        </w:rPr>
        <w:t>为服务</w:t>
      </w:r>
      <w:r w:rsidRPr="00975E08">
        <w:rPr>
          <w:lang w:bidi="ar"/>
        </w:rPr>
        <w:t>PFC</w:t>
      </w:r>
      <w:r>
        <w:rPr>
          <w:lang w:bidi="ar"/>
        </w:rPr>
        <w:t>2</w:t>
      </w:r>
      <w:r>
        <w:rPr>
          <w:rFonts w:hint="eastAsia"/>
          <w:lang w:bidi="ar"/>
        </w:rPr>
        <w:t>执行</w:t>
      </w:r>
      <w:r>
        <w:rPr>
          <w:lang w:bidi="ar"/>
        </w:rPr>
        <w:t>过程中包含的行为约束</w:t>
      </w:r>
      <w:r>
        <w:rPr>
          <w:rFonts w:hint="eastAsia"/>
          <w:lang w:bidi="ar"/>
        </w:rPr>
        <w:t>（表</w:t>
      </w:r>
      <w:r>
        <w:rPr>
          <w:rFonts w:hint="eastAsia"/>
          <w:lang w:bidi="ar"/>
        </w:rPr>
        <w:t>5</w:t>
      </w:r>
      <w:r>
        <w:rPr>
          <w:lang w:bidi="ar"/>
        </w:rPr>
        <w:t>-10</w:t>
      </w:r>
      <w:r>
        <w:rPr>
          <w:rFonts w:hint="eastAsia"/>
          <w:lang w:bidi="ar"/>
        </w:rPr>
        <w:t>）</w:t>
      </w:r>
      <w:r>
        <w:rPr>
          <w:lang w:bidi="ar"/>
        </w:rPr>
        <w:t>。</w:t>
      </w:r>
      <w:r>
        <w:rPr>
          <w:rFonts w:hint="eastAsia"/>
          <w:lang w:bidi="ar"/>
        </w:rPr>
        <w:t>根据</w:t>
      </w:r>
      <w:r>
        <w:rPr>
          <w:lang w:bidi="ar"/>
        </w:rPr>
        <w:t>表</w:t>
      </w:r>
      <w:r>
        <w:rPr>
          <w:rFonts w:hint="eastAsia"/>
          <w:lang w:bidi="ar"/>
        </w:rPr>
        <w:t>5</w:t>
      </w:r>
      <w:r>
        <w:rPr>
          <w:lang w:bidi="ar"/>
        </w:rPr>
        <w:t>-16</w:t>
      </w:r>
      <w:r>
        <w:rPr>
          <w:rFonts w:hint="eastAsia"/>
          <w:lang w:bidi="ar"/>
        </w:rPr>
        <w:t>可以</w:t>
      </w:r>
      <w:r>
        <w:rPr>
          <w:lang w:bidi="ar"/>
        </w:rPr>
        <w:t>看出</w:t>
      </w:r>
      <w:r>
        <w:rPr>
          <w:rFonts w:hint="eastAsia"/>
          <w:lang w:bidi="ar"/>
        </w:rPr>
        <w:t>：</w:t>
      </w:r>
    </w:p>
    <w:p w:rsidR="007D0E8A" w:rsidRPr="007D0E8A" w:rsidRDefault="00C170A4" w:rsidP="007D0E8A">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rsidR="00A25F7F" w:rsidRPr="007D0E8A" w:rsidRDefault="00C170A4" w:rsidP="009268D9">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sidR="009268D9">
        <w:rPr>
          <w:rFonts w:ascii="Times New Roman" w:hAnsi="Times New Roman" w:hint="eastAsia"/>
          <w:lang w:bidi="ar"/>
        </w:rPr>
        <w:t>使用</w:t>
      </w:r>
      <w:r w:rsidR="009268D9">
        <w:rPr>
          <w:rFonts w:ascii="Times New Roman" w:hAnsi="Times New Roman"/>
          <w:lang w:bidi="ar"/>
        </w:rPr>
        <w:t>状态覆盖比不</w:t>
      </w:r>
      <w:r w:rsidR="009268D9">
        <w:rPr>
          <w:rFonts w:ascii="Times New Roman" w:hAnsi="Times New Roman" w:hint="eastAsia"/>
          <w:lang w:bidi="ar"/>
        </w:rPr>
        <w:t>使用</w:t>
      </w:r>
      <w:r w:rsidR="009268D9">
        <w:rPr>
          <w:rFonts w:ascii="Times New Roman" w:hAnsi="Times New Roman"/>
          <w:lang w:bidi="ar"/>
        </w:rPr>
        <w:t>状态覆盖准则的检测能力</w:t>
      </w:r>
      <w:r w:rsidR="009268D9">
        <w:rPr>
          <w:rFonts w:ascii="Times New Roman" w:hAnsi="Times New Roman" w:hint="eastAsia"/>
          <w:lang w:bidi="ar"/>
        </w:rPr>
        <w:t>更高</w:t>
      </w:r>
      <w:r w:rsidR="009268D9">
        <w:rPr>
          <w:rFonts w:ascii="Times New Roman" w:hAnsi="Times New Roman"/>
          <w:lang w:bidi="ar"/>
        </w:rPr>
        <w:t>，</w:t>
      </w:r>
      <w:r w:rsidR="009268D9" w:rsidRPr="009268D9">
        <w:rPr>
          <w:rFonts w:ascii="Times New Roman" w:hAnsi="Times New Roman"/>
          <w:lang w:bidi="ar"/>
        </w:rPr>
        <w:t>ResN-S</w:t>
      </w:r>
      <w:r w:rsidR="009268D9">
        <w:rPr>
          <w:rFonts w:ascii="Times New Roman" w:hAnsi="Times New Roman" w:hint="eastAsia"/>
          <w:lang w:bidi="ar"/>
        </w:rPr>
        <w:t>与</w:t>
      </w:r>
      <w:r w:rsidR="009268D9" w:rsidRPr="009268D9">
        <w:rPr>
          <w:rFonts w:ascii="Times New Roman" w:hAnsi="Times New Roman"/>
          <w:lang w:bidi="ar"/>
        </w:rPr>
        <w:t>E-NS</w:t>
      </w:r>
      <w:r w:rsidR="009268D9">
        <w:rPr>
          <w:rFonts w:ascii="Times New Roman" w:hAnsi="Times New Roman" w:hint="eastAsia"/>
          <w:lang w:bidi="ar"/>
        </w:rPr>
        <w:t>准则</w:t>
      </w:r>
      <w:r>
        <w:rPr>
          <w:rFonts w:ascii="Times New Roman" w:hAnsi="Times New Roman"/>
          <w:lang w:bidi="ar"/>
        </w:rPr>
        <w:t>检测</w:t>
      </w:r>
      <w:r w:rsidRPr="009268D9">
        <w:rPr>
          <w:rFonts w:ascii="Times New Roman" w:hAnsi="Times New Roman"/>
          <w:lang w:bidi="ar"/>
        </w:rPr>
        <w:t>出了</w:t>
      </w:r>
      <w:r w:rsidR="00EF5E2D" w:rsidRPr="009268D9">
        <w:rPr>
          <w:rFonts w:ascii="Times New Roman" w:hAnsi="Times New Roman"/>
          <w:lang w:bidi="ar"/>
        </w:rPr>
        <w:t>EXP</w:t>
      </w:r>
      <w:r w:rsidRPr="009268D9">
        <w:rPr>
          <w:rFonts w:ascii="Times New Roman" w:hAnsi="Times New Roman"/>
          <w:lang w:bidi="ar"/>
        </w:rPr>
        <w:t>2</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A55FB8" w:rsidRPr="007E4DED" w:rsidRDefault="00A55FB8" w:rsidP="00EF5E2D">
      <w:pPr>
        <w:pStyle w:val="ua"/>
        <w:spacing w:before="360" w:after="120"/>
      </w:pPr>
      <w:r w:rsidRPr="007E4DED">
        <w:rPr>
          <w:rFonts w:hint="eastAsia"/>
        </w:rPr>
        <w:t>表</w:t>
      </w:r>
      <w:r w:rsidR="00EF5E2D" w:rsidRPr="007E4DED">
        <w:rPr>
          <w:rFonts w:hint="eastAsia"/>
        </w:rPr>
        <w:t>5-</w:t>
      </w:r>
      <w:r w:rsidRPr="007E4DED">
        <w:fldChar w:fldCharType="begin"/>
      </w:r>
      <w:r w:rsidRPr="007E4DED">
        <w:instrText xml:space="preserve"> </w:instrText>
      </w:r>
      <w:r w:rsidRPr="007E4DED">
        <w:rPr>
          <w:rFonts w:hint="eastAsia"/>
        </w:rPr>
        <w:instrText xml:space="preserve">SEQ </w:instrText>
      </w:r>
      <w:r w:rsidRPr="007E4DED">
        <w:rPr>
          <w:rFonts w:hint="eastAsia"/>
        </w:rPr>
        <w:instrText>表</w:instrText>
      </w:r>
      <w:r w:rsidRPr="007E4DED">
        <w:rPr>
          <w:rFonts w:hint="eastAsia"/>
        </w:rPr>
        <w:instrText>5- \* ARABIC</w:instrText>
      </w:r>
      <w:r w:rsidRPr="007E4DED">
        <w:instrText xml:space="preserve"> </w:instrText>
      </w:r>
      <w:r w:rsidRPr="007E4DED">
        <w:fldChar w:fldCharType="separate"/>
      </w:r>
      <w:r w:rsidR="00DA435D">
        <w:rPr>
          <w:noProof/>
        </w:rPr>
        <w:t>23</w:t>
      </w:r>
      <w:r w:rsidRPr="007E4DED">
        <w:fldChar w:fldCharType="end"/>
      </w:r>
      <w:r w:rsidR="00DA1B0B" w:rsidRPr="007E4DED">
        <w:t xml:space="preserve"> </w:t>
      </w:r>
      <w:r w:rsidR="00DA1B0B" w:rsidRPr="007E4DED">
        <w:rPr>
          <w:rFonts w:hint="eastAsia"/>
        </w:rPr>
        <w:t>不同</w:t>
      </w:r>
      <w:r w:rsidR="00DA1B0B" w:rsidRPr="007E4DED">
        <w:t>覆盖</w:t>
      </w:r>
      <w:r w:rsidR="00DA1B0B" w:rsidRPr="007E4DED">
        <w:rPr>
          <w:rFonts w:hint="eastAsia"/>
        </w:rPr>
        <w:t>策略</w:t>
      </w:r>
      <w:r w:rsidR="00DA1B0B" w:rsidRPr="007E4DED">
        <w:t>测试用例</w:t>
      </w:r>
      <w:r w:rsidR="00DA1B0B" w:rsidRPr="007E4DED">
        <w:rPr>
          <w:rFonts w:hint="eastAsia"/>
        </w:rPr>
        <w:t>执行情况</w:t>
      </w:r>
    </w:p>
    <w:tbl>
      <w:tblPr>
        <w:tblStyle w:val="afff2"/>
        <w:tblW w:w="8700" w:type="dxa"/>
        <w:tblLook w:val="04A0" w:firstRow="1" w:lastRow="0" w:firstColumn="1" w:lastColumn="0" w:noHBand="0" w:noVBand="1"/>
      </w:tblPr>
      <w:tblGrid>
        <w:gridCol w:w="2220"/>
        <w:gridCol w:w="1080"/>
        <w:gridCol w:w="1080"/>
        <w:gridCol w:w="1080"/>
        <w:gridCol w:w="1080"/>
        <w:gridCol w:w="1080"/>
        <w:gridCol w:w="1080"/>
      </w:tblGrid>
      <w:tr w:rsidR="007230F7" w:rsidRPr="00F04F70" w:rsidTr="007E4DED">
        <w:trPr>
          <w:trHeight w:val="285"/>
        </w:trPr>
        <w:tc>
          <w:tcPr>
            <w:tcW w:w="2220" w:type="dxa"/>
            <w:tcBorders>
              <w:tl2br w:val="nil"/>
            </w:tcBorders>
            <w:noWrap/>
            <w:hideMark/>
          </w:tcPr>
          <w:p w:rsidR="007230F7" w:rsidRPr="00F04F70" w:rsidRDefault="007230F7" w:rsidP="00407FDD">
            <w:pPr>
              <w:widowControl/>
              <w:jc w:val="center"/>
              <w:rPr>
                <w:kern w:val="0"/>
                <w:sz w:val="20"/>
                <w:szCs w:val="20"/>
              </w:rPr>
            </w:pP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ReqN-S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ReqN-NS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ResN-S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ResN-NS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E-S</w:t>
            </w:r>
          </w:p>
        </w:tc>
        <w:tc>
          <w:tcPr>
            <w:tcW w:w="1080" w:type="dxa"/>
            <w:noWrap/>
            <w:hideMark/>
          </w:tcPr>
          <w:p w:rsidR="007230F7" w:rsidRPr="0098680C" w:rsidRDefault="007230F7" w:rsidP="00407FDD">
            <w:pPr>
              <w:widowControl/>
              <w:jc w:val="center"/>
              <w:rPr>
                <w:rFonts w:eastAsia="等线"/>
                <w:b/>
                <w:color w:val="000000"/>
                <w:kern w:val="0"/>
                <w:szCs w:val="21"/>
              </w:rPr>
            </w:pPr>
            <w:r w:rsidRPr="0098680C">
              <w:rPr>
                <w:rFonts w:eastAsia="等线"/>
                <w:b/>
                <w:color w:val="000000"/>
                <w:kern w:val="0"/>
                <w:szCs w:val="21"/>
              </w:rPr>
              <w:t>E-NS</w:t>
            </w:r>
          </w:p>
        </w:tc>
      </w:tr>
      <w:tr w:rsidR="007230F7" w:rsidRPr="00F04F70" w:rsidTr="00407FDD">
        <w:trPr>
          <w:trHeight w:val="285"/>
        </w:trPr>
        <w:tc>
          <w:tcPr>
            <w:tcW w:w="2220" w:type="dxa"/>
            <w:noWrap/>
            <w:hideMark/>
          </w:tcPr>
          <w:p w:rsidR="007230F7" w:rsidRPr="00C2705A" w:rsidRDefault="007230F7" w:rsidP="00407FDD">
            <w:pPr>
              <w:widowControl/>
              <w:jc w:val="center"/>
              <w:rPr>
                <w:rFonts w:eastAsia="等线"/>
                <w:bCs/>
                <w:color w:val="000000"/>
                <w:kern w:val="0"/>
                <w:szCs w:val="21"/>
              </w:rPr>
            </w:pPr>
            <w:r w:rsidRPr="00C2705A">
              <w:rPr>
                <w:rFonts w:eastAsia="等线"/>
                <w:bCs/>
                <w:color w:val="000000"/>
                <w:kern w:val="0"/>
                <w:szCs w:val="21"/>
              </w:rPr>
              <w:t>eTime</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rsidTr="00407FDD">
        <w:trPr>
          <w:trHeight w:val="285"/>
        </w:trPr>
        <w:tc>
          <w:tcPr>
            <w:tcW w:w="2220" w:type="dxa"/>
            <w:noWrap/>
            <w:hideMark/>
          </w:tcPr>
          <w:p w:rsidR="007230F7" w:rsidRPr="00F04F70" w:rsidRDefault="007230F7" w:rsidP="00407FDD">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7230F7" w:rsidRPr="00F04F70" w:rsidRDefault="007230F7"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7230F7" w:rsidRPr="00F04F70" w:rsidRDefault="007230F7"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3</w:t>
            </w:r>
          </w:p>
        </w:tc>
      </w:tr>
      <w:tr w:rsidR="007230F7" w:rsidRPr="00F04F70" w:rsidTr="00407FDD">
        <w:trPr>
          <w:trHeight w:val="285"/>
        </w:trPr>
        <w:tc>
          <w:tcPr>
            <w:tcW w:w="2220" w:type="dxa"/>
            <w:noWrap/>
            <w:hideMark/>
          </w:tcPr>
          <w:p w:rsidR="007230F7" w:rsidRPr="00BA2BC4" w:rsidRDefault="007230F7" w:rsidP="00407FDD">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rsidTr="00407FDD">
        <w:trPr>
          <w:trHeight w:val="285"/>
        </w:trPr>
        <w:tc>
          <w:tcPr>
            <w:tcW w:w="2220" w:type="dxa"/>
            <w:noWrap/>
            <w:hideMark/>
          </w:tcPr>
          <w:p w:rsidR="007230F7" w:rsidRPr="00A94AF0" w:rsidRDefault="007230F7" w:rsidP="00407FDD">
            <w:pPr>
              <w:widowControl/>
              <w:jc w:val="center"/>
              <w:rPr>
                <w:rFonts w:eastAsia="等线"/>
                <w:bCs/>
                <w:color w:val="000000"/>
                <w:kern w:val="0"/>
                <w:szCs w:val="21"/>
              </w:rPr>
            </w:pPr>
            <w:r w:rsidRPr="00A94AF0">
              <w:rPr>
                <w:rFonts w:eastAsia="等线"/>
                <w:bCs/>
                <w:color w:val="000000"/>
                <w:kern w:val="0"/>
                <w:szCs w:val="21"/>
              </w:rPr>
              <w:t>Iteration</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A94AF0" w:rsidRDefault="007230F7" w:rsidP="00407FDD">
            <w:pPr>
              <w:widowControl/>
              <w:jc w:val="center"/>
              <w:rPr>
                <w:rFonts w:eastAsia="等线"/>
                <w:color w:val="000000"/>
                <w:kern w:val="0"/>
                <w:sz w:val="22"/>
                <w:szCs w:val="22"/>
              </w:rPr>
            </w:pPr>
            <w:r w:rsidRPr="00A94AF0">
              <w:rPr>
                <w:rFonts w:eastAsia="等线"/>
                <w:color w:val="000000"/>
                <w:kern w:val="0"/>
                <w:sz w:val="22"/>
                <w:szCs w:val="22"/>
              </w:rPr>
              <w:t>1</w:t>
            </w:r>
          </w:p>
        </w:tc>
      </w:tr>
      <w:tr w:rsidR="007230F7" w:rsidRPr="00F04F70" w:rsidTr="00407FDD">
        <w:trPr>
          <w:trHeight w:val="285"/>
        </w:trPr>
        <w:tc>
          <w:tcPr>
            <w:tcW w:w="2220" w:type="dxa"/>
            <w:noWrap/>
            <w:hideMark/>
          </w:tcPr>
          <w:p w:rsidR="007230F7" w:rsidRPr="00F04F70" w:rsidRDefault="007230F7" w:rsidP="00407FDD">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rsidTr="00407FDD">
        <w:trPr>
          <w:trHeight w:val="285"/>
        </w:trPr>
        <w:tc>
          <w:tcPr>
            <w:tcW w:w="2220" w:type="dxa"/>
            <w:noWrap/>
            <w:hideMark/>
          </w:tcPr>
          <w:p w:rsidR="007230F7" w:rsidRPr="00A94AF0" w:rsidRDefault="007230F7" w:rsidP="00407FDD">
            <w:pPr>
              <w:widowControl/>
              <w:jc w:val="center"/>
              <w:rPr>
                <w:rFonts w:eastAsia="等线"/>
                <w:b/>
                <w:bCs/>
                <w:color w:val="000000"/>
                <w:kern w:val="0"/>
                <w:szCs w:val="21"/>
              </w:rPr>
            </w:pPr>
            <w:r w:rsidRPr="00A94AF0">
              <w:rPr>
                <w:rFonts w:eastAsia="等线"/>
                <w:b/>
                <w:bCs/>
                <w:color w:val="000000"/>
                <w:kern w:val="0"/>
                <w:szCs w:val="21"/>
              </w:rPr>
              <w:t>invokeOp</w:t>
            </w:r>
          </w:p>
        </w:tc>
        <w:tc>
          <w:tcPr>
            <w:tcW w:w="1080" w:type="dxa"/>
            <w:noWrap/>
            <w:hideMark/>
          </w:tcPr>
          <w:p w:rsidR="007230F7" w:rsidRPr="00A94AF0" w:rsidRDefault="007D0E8A"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c>
          <w:tcPr>
            <w:tcW w:w="1080" w:type="dxa"/>
            <w:noWrap/>
            <w:hideMark/>
          </w:tcPr>
          <w:p w:rsidR="007230F7" w:rsidRPr="00A94AF0" w:rsidRDefault="00B13CCA"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c>
          <w:tcPr>
            <w:tcW w:w="1080" w:type="dxa"/>
            <w:noWrap/>
            <w:hideMark/>
          </w:tcPr>
          <w:p w:rsidR="007230F7" w:rsidRPr="00A94AF0" w:rsidRDefault="00CB507B" w:rsidP="00407FDD">
            <w:pPr>
              <w:widowControl/>
              <w:jc w:val="center"/>
              <w:rPr>
                <w:rFonts w:eastAsia="等线"/>
                <w:b/>
                <w:color w:val="000000"/>
                <w:kern w:val="0"/>
                <w:sz w:val="22"/>
                <w:szCs w:val="22"/>
              </w:rPr>
            </w:pPr>
            <w:r>
              <w:rPr>
                <w:rFonts w:eastAsia="等线"/>
                <w:b/>
                <w:color w:val="000000"/>
                <w:kern w:val="0"/>
                <w:sz w:val="22"/>
                <w:szCs w:val="22"/>
              </w:rPr>
              <w:t>5</w:t>
            </w:r>
          </w:p>
        </w:tc>
        <w:tc>
          <w:tcPr>
            <w:tcW w:w="1080" w:type="dxa"/>
            <w:noWrap/>
            <w:hideMark/>
          </w:tcPr>
          <w:p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r>
      <w:tr w:rsidR="007230F7" w:rsidRPr="007D0E8A" w:rsidTr="00407FDD">
        <w:trPr>
          <w:trHeight w:val="285"/>
        </w:trPr>
        <w:tc>
          <w:tcPr>
            <w:tcW w:w="2220" w:type="dxa"/>
            <w:noWrap/>
            <w:hideMark/>
          </w:tcPr>
          <w:p w:rsidR="007230F7" w:rsidRPr="007D0E8A" w:rsidRDefault="007230F7" w:rsidP="00407FDD">
            <w:pPr>
              <w:widowControl/>
              <w:jc w:val="center"/>
              <w:rPr>
                <w:rFonts w:eastAsia="等线"/>
                <w:bCs/>
                <w:color w:val="000000"/>
                <w:kern w:val="0"/>
                <w:szCs w:val="21"/>
              </w:rPr>
            </w:pPr>
            <w:r w:rsidRPr="007D0E8A">
              <w:rPr>
                <w:rFonts w:eastAsia="等线"/>
                <w:bCs/>
                <w:color w:val="000000"/>
                <w:kern w:val="0"/>
                <w:szCs w:val="21"/>
              </w:rPr>
              <w:t>ipRegion</w:t>
            </w:r>
          </w:p>
        </w:tc>
        <w:tc>
          <w:tcPr>
            <w:tcW w:w="1080" w:type="dxa"/>
            <w:noWrap/>
            <w:hideMark/>
          </w:tcPr>
          <w:p w:rsidR="007230F7" w:rsidRPr="007D0E8A" w:rsidRDefault="007D0E8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7D0E8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CB507B"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r>
      <w:tr w:rsidR="007230F7" w:rsidRPr="00F04F70" w:rsidTr="00407FDD">
        <w:trPr>
          <w:trHeight w:val="285"/>
        </w:trPr>
        <w:tc>
          <w:tcPr>
            <w:tcW w:w="2220" w:type="dxa"/>
            <w:noWrap/>
            <w:hideMark/>
          </w:tcPr>
          <w:p w:rsidR="007230F7" w:rsidRPr="00F04F70" w:rsidRDefault="007230F7" w:rsidP="00407FDD">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41</w:t>
            </w:r>
          </w:p>
        </w:tc>
        <w:tc>
          <w:tcPr>
            <w:tcW w:w="1080" w:type="dxa"/>
            <w:noWrap/>
            <w:hideMark/>
          </w:tcPr>
          <w:p w:rsidR="007230F7" w:rsidRPr="00F04F70" w:rsidRDefault="007230F7" w:rsidP="00407FDD">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209</w:t>
            </w:r>
          </w:p>
        </w:tc>
        <w:tc>
          <w:tcPr>
            <w:tcW w:w="1080" w:type="dxa"/>
            <w:noWrap/>
            <w:hideMark/>
          </w:tcPr>
          <w:p w:rsidR="007230F7" w:rsidRPr="00F04F70" w:rsidRDefault="007230F7" w:rsidP="00407FDD">
            <w:pPr>
              <w:widowControl/>
              <w:jc w:val="center"/>
              <w:rPr>
                <w:rFonts w:eastAsia="等线"/>
                <w:color w:val="000000"/>
                <w:kern w:val="0"/>
                <w:sz w:val="22"/>
                <w:szCs w:val="22"/>
              </w:rPr>
            </w:pPr>
            <w:r w:rsidRPr="00F04F70">
              <w:rPr>
                <w:rFonts w:eastAsia="等线"/>
                <w:color w:val="000000"/>
                <w:kern w:val="0"/>
                <w:sz w:val="22"/>
                <w:szCs w:val="22"/>
              </w:rPr>
              <w:t>6</w:t>
            </w:r>
          </w:p>
        </w:tc>
      </w:tr>
    </w:tbl>
    <w:p w:rsidR="005A3851" w:rsidRPr="004E7C03" w:rsidRDefault="0069507A" w:rsidP="007230F7">
      <w:pPr>
        <w:pStyle w:val="u2"/>
      </w:pPr>
      <w:bookmarkStart w:id="65" w:name="_Toc498465870"/>
      <w:r w:rsidRPr="004E7C03">
        <w:rPr>
          <w:rFonts w:hint="eastAsia"/>
        </w:rPr>
        <w:t>小结</w:t>
      </w:r>
      <w:bookmarkEnd w:id="65"/>
    </w:p>
    <w:p w:rsidR="005A3851" w:rsidRPr="004E7C03" w:rsidRDefault="0069507A" w:rsidP="00156080">
      <w:pPr>
        <w:pStyle w:val="u5"/>
        <w:spacing w:before="24" w:after="24"/>
        <w:ind w:firstLine="480"/>
        <w:rPr>
          <w:lang w:bidi="ar"/>
        </w:rPr>
      </w:pPr>
      <w:r w:rsidRPr="004E7C03">
        <w:rPr>
          <w:rFonts w:hint="eastAsia"/>
          <w:lang w:bidi="ar"/>
        </w:rPr>
        <w:t>本章使用</w:t>
      </w:r>
      <w:r w:rsidR="0001541A">
        <w:rPr>
          <w:rFonts w:hint="eastAsia"/>
          <w:lang w:bidi="ar"/>
        </w:rPr>
        <w:t>两</w:t>
      </w:r>
      <w:r w:rsidRPr="004E7C03">
        <w:rPr>
          <w:rFonts w:hint="eastAsia"/>
          <w:lang w:bidi="ar"/>
        </w:rPr>
        <w:t>个</w:t>
      </w:r>
      <w:r w:rsidR="0001541A">
        <w:rPr>
          <w:lang w:bidi="ar"/>
        </w:rPr>
        <w:t>Web</w:t>
      </w:r>
      <w:r w:rsidR="0001541A">
        <w:rPr>
          <w:lang w:bidi="ar"/>
        </w:rPr>
        <w:t>服务</w:t>
      </w:r>
      <w:r w:rsidRPr="004E7C03">
        <w:rPr>
          <w:rFonts w:hint="eastAsia"/>
          <w:lang w:bidi="ar"/>
        </w:rPr>
        <w:t>实例</w:t>
      </w:r>
      <w:r w:rsidR="00C45417">
        <w:rPr>
          <w:rFonts w:hint="eastAsia"/>
          <w:lang w:bidi="ar"/>
        </w:rPr>
        <w:t>（每个</w:t>
      </w:r>
      <w:r w:rsidR="00C45417">
        <w:rPr>
          <w:lang w:bidi="ar"/>
        </w:rPr>
        <w:t>实例两个版本</w:t>
      </w:r>
      <w:r w:rsidR="00C45417">
        <w:rPr>
          <w:rFonts w:hint="eastAsia"/>
          <w:lang w:bidi="ar"/>
        </w:rPr>
        <w:t>）</w:t>
      </w:r>
      <w:r w:rsidRPr="004E7C03">
        <w:rPr>
          <w:rFonts w:hint="eastAsia"/>
          <w:lang w:bidi="ar"/>
        </w:rPr>
        <w:t>设计了实验，对于第三章提出的</w:t>
      </w:r>
      <w:r w:rsidR="00C45417">
        <w:rPr>
          <w:rFonts w:hint="eastAsia"/>
          <w:lang w:bidi="ar"/>
        </w:rPr>
        <w:t>行为模型驱动</w:t>
      </w:r>
      <w:r w:rsidR="00C45417">
        <w:rPr>
          <w:lang w:bidi="ar"/>
        </w:rPr>
        <w:t>的</w:t>
      </w:r>
      <w:r w:rsidR="00C45417">
        <w:rPr>
          <w:rFonts w:hint="eastAsia"/>
          <w:lang w:bidi="ar"/>
        </w:rPr>
        <w:t>W</w:t>
      </w:r>
      <w:r w:rsidR="00C45417">
        <w:rPr>
          <w:lang w:bidi="ar"/>
        </w:rPr>
        <w:t>eb</w:t>
      </w:r>
      <w:r w:rsidR="00C45417">
        <w:rPr>
          <w:lang w:bidi="ar"/>
        </w:rPr>
        <w:t>服务组合测试用例生成</w:t>
      </w:r>
      <w:r w:rsidRPr="004E7C03">
        <w:rPr>
          <w:rFonts w:hint="eastAsia"/>
          <w:lang w:bidi="ar"/>
        </w:rPr>
        <w:t>技术</w:t>
      </w:r>
      <w:r w:rsidR="00C45417">
        <w:rPr>
          <w:rFonts w:hint="eastAsia"/>
          <w:lang w:bidi="ar"/>
        </w:rPr>
        <w:t>进一步进行了验证与评估。根据</w:t>
      </w:r>
      <w:r w:rsidRPr="004E7C03">
        <w:rPr>
          <w:rFonts w:hint="eastAsia"/>
          <w:lang w:bidi="ar"/>
        </w:rPr>
        <w:t>实验结果</w:t>
      </w:r>
      <w:r w:rsidR="00C45417">
        <w:rPr>
          <w:rFonts w:hint="eastAsia"/>
          <w:lang w:bidi="ar"/>
        </w:rPr>
        <w:t>可知</w:t>
      </w:r>
      <w:r w:rsidRPr="004E7C03">
        <w:rPr>
          <w:rFonts w:hint="eastAsia"/>
          <w:lang w:bidi="ar"/>
        </w:rPr>
        <w:t>，</w:t>
      </w:r>
      <w:r w:rsidR="00774646" w:rsidRPr="00774646">
        <w:rPr>
          <w:rFonts w:hint="eastAsia"/>
          <w:b/>
          <w:lang w:bidi="ar"/>
        </w:rPr>
        <w:t>（</w:t>
      </w:r>
      <w:r w:rsidR="00774646" w:rsidRPr="00774646">
        <w:rPr>
          <w:rFonts w:hint="eastAsia"/>
          <w:b/>
          <w:lang w:bidi="ar"/>
        </w:rPr>
        <w:t>1</w:t>
      </w:r>
      <w:r w:rsidR="00774646" w:rsidRPr="00774646">
        <w:rPr>
          <w:rFonts w:hint="eastAsia"/>
          <w:b/>
          <w:lang w:bidi="ar"/>
        </w:rPr>
        <w:t>）</w:t>
      </w:r>
      <w:r w:rsidR="00774646" w:rsidRPr="00AC6C32">
        <w:rPr>
          <w:rFonts w:hint="eastAsia"/>
          <w:b/>
        </w:rPr>
        <w:t>扩展后的</w:t>
      </w:r>
      <w:r w:rsidR="00774646" w:rsidRPr="00AC6C32">
        <w:rPr>
          <w:b/>
        </w:rPr>
        <w:t>WSDL</w:t>
      </w:r>
      <w:r w:rsidR="00774646" w:rsidRPr="00AC6C32">
        <w:rPr>
          <w:rFonts w:hint="eastAsia"/>
          <w:b/>
        </w:rPr>
        <w:t>文档能够正确描述服务调用</w:t>
      </w:r>
      <w:r w:rsidR="00774646" w:rsidRPr="00AC6C32">
        <w:rPr>
          <w:b/>
        </w:rPr>
        <w:t>中</w:t>
      </w:r>
      <w:r w:rsidR="00774646" w:rsidRPr="00AC6C32">
        <w:rPr>
          <w:rFonts w:hint="eastAsia"/>
          <w:b/>
        </w:rPr>
        <w:t>存在的行为约束</w:t>
      </w:r>
      <w:r w:rsidR="00774646">
        <w:rPr>
          <w:rFonts w:hint="eastAsia"/>
          <w:b/>
        </w:rPr>
        <w:t>，</w:t>
      </w:r>
      <w:r w:rsidR="00774646">
        <w:rPr>
          <w:b/>
        </w:rPr>
        <w:t>并且能够正常部署与</w:t>
      </w:r>
      <w:r w:rsidR="00774646">
        <w:rPr>
          <w:rFonts w:hint="eastAsia"/>
          <w:b/>
        </w:rPr>
        <w:t>获取；</w:t>
      </w:r>
      <w:r w:rsidR="00774646" w:rsidRPr="00774646">
        <w:rPr>
          <w:rFonts w:hint="eastAsia"/>
          <w:b/>
        </w:rPr>
        <w:t>（</w:t>
      </w:r>
      <w:r w:rsidR="00774646" w:rsidRPr="00774646">
        <w:rPr>
          <w:rFonts w:hint="eastAsia"/>
          <w:b/>
        </w:rPr>
        <w:t>2</w:t>
      </w:r>
      <w:r w:rsidR="00774646" w:rsidRPr="00774646">
        <w:rPr>
          <w:rFonts w:hint="eastAsia"/>
          <w:b/>
        </w:rPr>
        <w:t>）</w:t>
      </w:r>
      <w:r w:rsidR="00774646" w:rsidRPr="00774646">
        <w:rPr>
          <w:rFonts w:hint="eastAsia"/>
          <w:b/>
          <w:lang w:bidi="ar"/>
        </w:rPr>
        <w:t>基于扩展</w:t>
      </w:r>
      <w:r w:rsidR="00774646" w:rsidRPr="00774646">
        <w:rPr>
          <w:rFonts w:hint="eastAsia"/>
          <w:b/>
          <w:lang w:bidi="ar"/>
        </w:rPr>
        <w:t>WSDL</w:t>
      </w:r>
      <w:r w:rsidR="00774646" w:rsidRPr="00774646">
        <w:rPr>
          <w:rFonts w:hint="eastAsia"/>
          <w:b/>
          <w:lang w:bidi="ar"/>
        </w:rPr>
        <w:t>的服务行为模型生成技术能够正确生成服务行为模型；</w:t>
      </w:r>
      <w:r w:rsidR="003F439C">
        <w:rPr>
          <w:rFonts w:hint="eastAsia"/>
          <w:b/>
          <w:lang w:bidi="ar"/>
        </w:rPr>
        <w:t>（</w:t>
      </w:r>
      <w:r w:rsidR="003F439C">
        <w:rPr>
          <w:rFonts w:hint="eastAsia"/>
          <w:b/>
          <w:lang w:bidi="ar"/>
        </w:rPr>
        <w:t>3</w:t>
      </w:r>
      <w:r w:rsidR="003F439C">
        <w:rPr>
          <w:rFonts w:hint="eastAsia"/>
          <w:b/>
          <w:lang w:bidi="ar"/>
        </w:rPr>
        <w:t>）</w:t>
      </w:r>
      <w:r w:rsidR="003F439C" w:rsidRPr="003F439C">
        <w:rPr>
          <w:rFonts w:hint="eastAsia"/>
          <w:b/>
          <w:lang w:bidi="ar"/>
        </w:rPr>
        <w:t>行为模型驱动的</w:t>
      </w:r>
      <w:r w:rsidR="003F439C" w:rsidRPr="003F439C">
        <w:rPr>
          <w:rFonts w:hint="eastAsia"/>
          <w:b/>
          <w:lang w:bidi="ar"/>
        </w:rPr>
        <w:t>Web</w:t>
      </w:r>
      <w:r w:rsidR="003F439C" w:rsidRPr="003F439C">
        <w:rPr>
          <w:rFonts w:hint="eastAsia"/>
          <w:b/>
          <w:lang w:bidi="ar"/>
        </w:rPr>
        <w:t>服务组合测试用例生成技术能够监听服务调用错误并正确报告违反约束；</w:t>
      </w:r>
      <w:r w:rsidR="003F439C">
        <w:rPr>
          <w:rFonts w:hint="eastAsia"/>
          <w:b/>
          <w:lang w:bidi="ar"/>
        </w:rPr>
        <w:t>（</w:t>
      </w:r>
      <w:r w:rsidR="003F439C">
        <w:rPr>
          <w:rFonts w:hint="eastAsia"/>
          <w:b/>
          <w:lang w:bidi="ar"/>
        </w:rPr>
        <w:t>4</w:t>
      </w:r>
      <w:r w:rsidR="003F439C">
        <w:rPr>
          <w:rFonts w:hint="eastAsia"/>
          <w:b/>
          <w:lang w:bidi="ar"/>
        </w:rPr>
        <w:t>）</w:t>
      </w:r>
      <w:r w:rsidR="00712462" w:rsidRPr="00712462">
        <w:rPr>
          <w:rFonts w:hint="eastAsia"/>
          <w:b/>
          <w:lang w:bidi="ar"/>
        </w:rPr>
        <w:t>响应节点覆盖准则与边覆盖准则的行为约束检测能力高于请求节点覆盖准则</w:t>
      </w:r>
      <w:r w:rsidR="00712462">
        <w:rPr>
          <w:rFonts w:hint="eastAsia"/>
          <w:b/>
          <w:lang w:bidi="ar"/>
        </w:rPr>
        <w:t>。</w:t>
      </w:r>
    </w:p>
    <w:p w:rsidR="005A3851" w:rsidRPr="004E7C03" w:rsidRDefault="0069507A">
      <w:pPr>
        <w:pStyle w:val="u1"/>
      </w:pPr>
      <w:bookmarkStart w:id="66" w:name="_Toc466487198"/>
      <w:bookmarkStart w:id="67" w:name="_Toc498465871"/>
      <w:r w:rsidRPr="004E7C03">
        <w:rPr>
          <w:rFonts w:hint="eastAsia"/>
        </w:rPr>
        <w:lastRenderedPageBreak/>
        <w:t>工作总结与展望</w:t>
      </w:r>
      <w:bookmarkEnd w:id="66"/>
      <w:bookmarkEnd w:id="67"/>
    </w:p>
    <w:p w:rsidR="005A3851" w:rsidRDefault="00A30F38" w:rsidP="000119AA">
      <w:pPr>
        <w:pStyle w:val="aff6"/>
        <w:spacing w:beforeLines="10" w:before="24" w:afterLines="10" w:after="24" w:line="312" w:lineRule="auto"/>
        <w:ind w:firstLineChars="200" w:firstLine="480"/>
        <w:rPr>
          <w:rFonts w:ascii="Times New Roman" w:hAnsi="Times New Roman" w:cs="宋体"/>
          <w:kern w:val="2"/>
          <w:szCs w:val="20"/>
          <w:lang w:bidi="ar"/>
        </w:rPr>
      </w:pPr>
      <w:r w:rsidRPr="00A30F38">
        <w:rPr>
          <w:rFonts w:ascii="Times New Roman" w:hAnsi="Times New Roman" w:cs="宋体" w:hint="eastAsia"/>
          <w:kern w:val="2"/>
          <w:szCs w:val="20"/>
          <w:lang w:bidi="ar"/>
        </w:rPr>
        <w:t>由于</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服务的实现透明、描述文档信息有限、接口与实现的不一致等特点，使得服务的使用者无法完全了解</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服务的正确使用方式，从而在调用异常时无法分辨究竟是</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服务本身的错误，还是使用</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服务的方法有误。为了确保服务调用时的正确性和可靠性，监听服务调用异常，本文从</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服务行为相关的数据和控制约束出发提出了行为模型驱动的</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服务组合测试用例生成技术</w:t>
      </w:r>
      <w:r w:rsidR="001B3CDF">
        <w:rPr>
          <w:rFonts w:ascii="Times New Roman" w:hAnsi="Times New Roman" w:cs="宋体" w:hint="eastAsia"/>
          <w:kern w:val="2"/>
          <w:szCs w:val="20"/>
          <w:lang w:bidi="ar"/>
        </w:rPr>
        <w:t>，</w:t>
      </w:r>
      <w:r w:rsidRPr="00A30F38">
        <w:rPr>
          <w:rFonts w:ascii="Times New Roman" w:hAnsi="Times New Roman" w:cs="宋体" w:hint="eastAsia"/>
          <w:kern w:val="2"/>
          <w:szCs w:val="20"/>
          <w:lang w:bidi="ar"/>
        </w:rPr>
        <w:t>并开发了相应的支持工具。本文取得的主要成果如下：</w:t>
      </w:r>
    </w:p>
    <w:p w:rsidR="000119AA" w:rsidRPr="00E94A91" w:rsidRDefault="000119AA" w:rsidP="00136D40">
      <w:pPr>
        <w:pStyle w:val="u5"/>
        <w:numPr>
          <w:ilvl w:val="0"/>
          <w:numId w:val="73"/>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sidRPr="000119AA">
        <w:rPr>
          <w:rFonts w:hint="eastAsia"/>
        </w:rPr>
        <w:t>扩展后的</w:t>
      </w:r>
      <w:r w:rsidRPr="000119AA">
        <w:rPr>
          <w:rFonts w:hint="eastAsia"/>
        </w:rPr>
        <w:t>WSDL</w:t>
      </w:r>
      <w:r w:rsidRPr="000119AA">
        <w:rPr>
          <w:rFonts w:hint="eastAsia"/>
        </w:rPr>
        <w:t>文档能够正确描述服务调用中存在的</w:t>
      </w:r>
      <w:r w:rsidRPr="00F109EC">
        <w:rPr>
          <w:rFonts w:hint="eastAsia"/>
        </w:rPr>
        <w:t>数据与控制流方面的约束</w:t>
      </w:r>
      <w:r>
        <w:rPr>
          <w:rFonts w:hint="eastAsia"/>
        </w:rPr>
        <w:t>——参数范围约束、参数关系约束、顺序约束、</w:t>
      </w:r>
      <w:r w:rsidRPr="000119AA">
        <w:rPr>
          <w:rFonts w:hint="eastAsia"/>
        </w:rPr>
        <w:t>重复调用约束</w:t>
      </w:r>
      <w:r>
        <w:rPr>
          <w:rFonts w:hint="eastAsia"/>
        </w:rPr>
        <w:t>、</w:t>
      </w:r>
      <w:r>
        <w:t>时效约束及区域约束</w:t>
      </w:r>
      <w:r w:rsidRPr="000119AA">
        <w:rPr>
          <w:rFonts w:hint="eastAsia"/>
        </w:rPr>
        <w:t>。并且，带有约束信息的</w:t>
      </w:r>
      <w:r w:rsidRPr="000119AA">
        <w:rPr>
          <w:rFonts w:hint="eastAsia"/>
        </w:rPr>
        <w:t>WSDL</w:t>
      </w:r>
      <w:r w:rsidRPr="000119AA">
        <w:rPr>
          <w:rFonts w:hint="eastAsia"/>
        </w:rPr>
        <w:t>文档能够被正常部署与访问</w:t>
      </w:r>
      <w:r w:rsidR="000126F1">
        <w:rPr>
          <w:rFonts w:hint="eastAsia"/>
        </w:rPr>
        <w:t>；</w:t>
      </w:r>
    </w:p>
    <w:p w:rsidR="000119AA" w:rsidRPr="00BF1BA2" w:rsidRDefault="000119AA" w:rsidP="00136D40">
      <w:pPr>
        <w:pStyle w:val="u5"/>
        <w:numPr>
          <w:ilvl w:val="0"/>
          <w:numId w:val="73"/>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服务进行行为模型的建立</w:t>
      </w:r>
      <w:r>
        <w:rPr>
          <w:rFonts w:hint="eastAsia"/>
        </w:rPr>
        <w:t>；</w:t>
      </w:r>
    </w:p>
    <w:p w:rsidR="000119AA" w:rsidRPr="004E7C03" w:rsidRDefault="000119AA" w:rsidP="00136D40">
      <w:pPr>
        <w:pStyle w:val="u5"/>
        <w:numPr>
          <w:ilvl w:val="0"/>
          <w:numId w:val="73"/>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服务组合</w:t>
      </w:r>
      <w:r>
        <w:rPr>
          <w:b/>
          <w:bCs/>
        </w:rPr>
        <w:t>测试用例生成</w:t>
      </w:r>
      <w:r w:rsidRPr="004E7C03">
        <w:rPr>
          <w:rFonts w:hint="eastAsia"/>
          <w:b/>
          <w:bCs/>
        </w:rPr>
        <w:t>技术：</w:t>
      </w:r>
      <w:r w:rsidRPr="00EA7D7A">
        <w:rPr>
          <w:rFonts w:hint="eastAsia"/>
        </w:rPr>
        <w:t>在给定的</w:t>
      </w:r>
      <w:r w:rsidRPr="00EA7D7A">
        <w:t>行为模型的基础上</w:t>
      </w:r>
      <w:r>
        <w:rPr>
          <w:rFonts w:hint="eastAsia"/>
        </w:rPr>
        <w:t>，依据</w:t>
      </w:r>
      <w:r>
        <w:t>服务行为模型的特征，定义各种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Pr>
          <w:rFonts w:hint="eastAsia"/>
          <w:bCs/>
          <w:kern w:val="0"/>
        </w:rPr>
        <w:t>，针对</w:t>
      </w:r>
      <w:r w:rsidRPr="00523AFD">
        <w:rPr>
          <w:rFonts w:hint="eastAsia"/>
          <w:bCs/>
          <w:kern w:val="0"/>
        </w:rPr>
        <w:t>每条测试</w:t>
      </w:r>
      <w:r>
        <w:rPr>
          <w:rFonts w:hint="eastAsia"/>
          <w:bCs/>
          <w:kern w:val="0"/>
        </w:rPr>
        <w:t>序列生成</w:t>
      </w:r>
      <w:r>
        <w:rPr>
          <w:rFonts w:hint="eastAsia"/>
          <w:b/>
          <w:bCs/>
          <w:kern w:val="0"/>
        </w:rPr>
        <w:t>满足约束</w:t>
      </w:r>
      <w:r>
        <w:rPr>
          <w:b/>
          <w:bCs/>
          <w:kern w:val="0"/>
        </w:rPr>
        <w:t>的测试数据</w:t>
      </w:r>
      <w:r>
        <w:rPr>
          <w:rFonts w:hint="eastAsia"/>
        </w:rPr>
        <w:t>，将</w:t>
      </w:r>
      <w:r>
        <w:t>测试</w:t>
      </w:r>
      <w:r>
        <w:rPr>
          <w:rFonts w:hint="eastAsia"/>
        </w:rPr>
        <w:t>数据</w:t>
      </w:r>
      <w:r>
        <w:t>与测试序列相结合，生成可执行的</w:t>
      </w:r>
      <w:r w:rsidRPr="007123C7">
        <w:rPr>
          <w:b/>
        </w:rPr>
        <w:t>测试用例</w:t>
      </w:r>
      <w:r>
        <w:rPr>
          <w:rFonts w:hint="eastAsia"/>
        </w:rPr>
        <w:t>；</w:t>
      </w:r>
    </w:p>
    <w:p w:rsidR="00E34209" w:rsidRDefault="000119AA" w:rsidP="00BB4D4F">
      <w:pPr>
        <w:pStyle w:val="u5"/>
        <w:numPr>
          <w:ilvl w:val="0"/>
          <w:numId w:val="73"/>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服务组合</w:t>
      </w:r>
      <w:r>
        <w:rPr>
          <w:b/>
          <w:bCs/>
        </w:rPr>
        <w:t>测试</w:t>
      </w:r>
      <w:r>
        <w:rPr>
          <w:rFonts w:hint="eastAsia"/>
          <w:b/>
          <w:bCs/>
        </w:rPr>
        <w:t>用例生成</w:t>
      </w:r>
      <w:r w:rsidRPr="004E7C03">
        <w:rPr>
          <w:rFonts w:hint="eastAsia"/>
          <w:b/>
          <w:bCs/>
        </w:rPr>
        <w:t>工具</w:t>
      </w:r>
      <w:r w:rsidR="00BB4D4F" w:rsidRPr="00BB4D4F">
        <w:rPr>
          <w:rFonts w:cs="Times New Roman"/>
          <w:b/>
          <w:bCs/>
        </w:rPr>
        <w:t>MDGen</w:t>
      </w:r>
      <w:r>
        <w:rPr>
          <w:rFonts w:hint="eastAsia"/>
          <w:b/>
          <w:bCs/>
        </w:rPr>
        <w:t>：</w:t>
      </w:r>
      <w:r w:rsidR="00BB4D4F" w:rsidRPr="00BB4D4F">
        <w:t>MDGen</w:t>
      </w:r>
      <w:r>
        <w:rPr>
          <w:rFonts w:hint="eastAsia"/>
        </w:rPr>
        <w:t>支持扩展后</w:t>
      </w:r>
      <w:r>
        <w:t>服务描述文档</w:t>
      </w:r>
      <w:r>
        <w:rPr>
          <w:rFonts w:hint="eastAsia"/>
        </w:rPr>
        <w:t>（</w:t>
      </w:r>
      <w:r>
        <w:rPr>
          <w:rFonts w:hint="eastAsia"/>
        </w:rPr>
        <w:t>EX-WSDL</w:t>
      </w:r>
      <w:r>
        <w:rPr>
          <w:rFonts w:hint="eastAsia"/>
        </w:rPr>
        <w:t>）解析、服务行为</w:t>
      </w:r>
      <w:r>
        <w:t>模型生成</w:t>
      </w:r>
      <w:r>
        <w:rPr>
          <w:rFonts w:hint="eastAsia"/>
        </w:rPr>
        <w:t>及</w:t>
      </w:r>
      <w:r>
        <w:t>可视化</w:t>
      </w:r>
      <w:r w:rsidRPr="004E7C03">
        <w:rPr>
          <w:rFonts w:hint="eastAsia"/>
        </w:rPr>
        <w:t>、</w:t>
      </w:r>
      <w:r>
        <w:rPr>
          <w:rFonts w:hint="eastAsia"/>
        </w:rPr>
        <w:t>测试</w:t>
      </w:r>
      <w:r>
        <w:t>路径</w:t>
      </w:r>
      <w:r>
        <w:rPr>
          <w:rFonts w:hint="eastAsia"/>
        </w:rPr>
        <w:t>集</w:t>
      </w:r>
      <w:r>
        <w:t>生成</w:t>
      </w:r>
      <w:r>
        <w:rPr>
          <w:rFonts w:hint="eastAsia"/>
        </w:rPr>
        <w:t>、测试数据</w:t>
      </w:r>
      <w:r>
        <w:t>生成、</w:t>
      </w:r>
      <w:r w:rsidRPr="004E7C03">
        <w:rPr>
          <w:rFonts w:hint="eastAsia"/>
        </w:rPr>
        <w:t>测试用例集生成、测试执行</w:t>
      </w:r>
      <w:r>
        <w:rPr>
          <w:rFonts w:hint="eastAsia"/>
        </w:rPr>
        <w:t>及</w:t>
      </w:r>
      <w:r>
        <w:t>判定</w:t>
      </w:r>
      <w:r w:rsidRPr="004E7C03">
        <w:rPr>
          <w:rFonts w:hint="eastAsia"/>
        </w:rPr>
        <w:t>和测试结果统计</w:t>
      </w:r>
      <w:r w:rsidR="000126F1">
        <w:rPr>
          <w:rFonts w:hint="eastAsia"/>
        </w:rPr>
        <w:t>，提高了</w:t>
      </w:r>
      <w:r w:rsidR="000126F1" w:rsidRPr="000126F1">
        <w:rPr>
          <w:rFonts w:hint="eastAsia"/>
        </w:rPr>
        <w:t>行为模型驱动的</w:t>
      </w:r>
      <w:r w:rsidR="000126F1" w:rsidRPr="000126F1">
        <w:rPr>
          <w:rFonts w:hint="eastAsia"/>
        </w:rPr>
        <w:t>Web</w:t>
      </w:r>
      <w:r w:rsidR="000126F1" w:rsidRPr="000126F1">
        <w:rPr>
          <w:rFonts w:hint="eastAsia"/>
        </w:rPr>
        <w:t>服务组合测试用例生成技术</w:t>
      </w:r>
      <w:r w:rsidR="000126F1">
        <w:rPr>
          <w:rFonts w:hint="eastAsia"/>
        </w:rPr>
        <w:t>的</w:t>
      </w:r>
      <w:r w:rsidR="000126F1">
        <w:t>自动化程度。</w:t>
      </w:r>
    </w:p>
    <w:p w:rsidR="005A3851" w:rsidRPr="004E7C03" w:rsidRDefault="000119AA" w:rsidP="00136D40">
      <w:pPr>
        <w:pStyle w:val="u5"/>
        <w:numPr>
          <w:ilvl w:val="0"/>
          <w:numId w:val="73"/>
        </w:numPr>
        <w:tabs>
          <w:tab w:val="left" w:pos="420"/>
        </w:tabs>
        <w:spacing w:before="24" w:after="24"/>
        <w:ind w:firstLineChars="0"/>
      </w:pPr>
      <w:r w:rsidRPr="00E34209">
        <w:rPr>
          <w:rFonts w:hint="eastAsia"/>
          <w:b/>
          <w:bCs/>
        </w:rPr>
        <w:t>经验研究：</w:t>
      </w:r>
      <w:r>
        <w:rPr>
          <w:rFonts w:hint="eastAsia"/>
        </w:rPr>
        <w:t>采用两</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rsidP="00136D40">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w:t>
      </w:r>
      <w:r w:rsidR="00EC56FB" w:rsidRPr="00EC56FB">
        <w:rPr>
          <w:rFonts w:ascii="Times New Roman" w:hAnsi="Times New Roman" w:cs="宋体" w:hint="eastAsia"/>
          <w:kern w:val="2"/>
          <w:szCs w:val="20"/>
          <w:lang w:bidi="ar"/>
        </w:rPr>
        <w:t>行为模型驱动的</w:t>
      </w:r>
      <w:r w:rsidR="00EC56FB" w:rsidRPr="00EC56FB">
        <w:rPr>
          <w:rFonts w:ascii="Times New Roman" w:hAnsi="Times New Roman" w:cs="宋体" w:hint="eastAsia"/>
          <w:kern w:val="2"/>
          <w:szCs w:val="20"/>
          <w:lang w:bidi="ar"/>
        </w:rPr>
        <w:t>Web</w:t>
      </w:r>
      <w:r w:rsidR="00EC56FB" w:rsidRPr="00EC56FB">
        <w:rPr>
          <w:rFonts w:ascii="Times New Roman" w:hAnsi="Times New Roman" w:cs="宋体" w:hint="eastAsia"/>
          <w:kern w:val="2"/>
          <w:szCs w:val="20"/>
          <w:lang w:bidi="ar"/>
        </w:rPr>
        <w:t>服务组合测试用例生成技术</w:t>
      </w:r>
      <w:r w:rsidRPr="004E7C03">
        <w:rPr>
          <w:rFonts w:ascii="Times New Roman" w:hAnsi="Times New Roman" w:cs="宋体" w:hint="eastAsia"/>
          <w:kern w:val="2"/>
          <w:szCs w:val="20"/>
          <w:lang w:bidi="ar"/>
        </w:rPr>
        <w:t>，需要进一步与其他相关的</w:t>
      </w:r>
      <w:r w:rsidR="00EC56FB">
        <w:rPr>
          <w:rFonts w:ascii="Times New Roman" w:hAnsi="Times New Roman" w:cs="宋体" w:hint="eastAsia"/>
          <w:kern w:val="2"/>
          <w:szCs w:val="20"/>
          <w:lang w:bidi="ar"/>
        </w:rPr>
        <w:t>模型驱动服务</w:t>
      </w:r>
      <w:r w:rsidR="00EC56FB">
        <w:rPr>
          <w:rFonts w:ascii="Times New Roman" w:hAnsi="Times New Roman" w:cs="宋体"/>
          <w:kern w:val="2"/>
          <w:szCs w:val="20"/>
          <w:lang w:bidi="ar"/>
        </w:rPr>
        <w:t>测试</w:t>
      </w:r>
      <w:r w:rsidR="00EC56FB">
        <w:rPr>
          <w:rFonts w:ascii="Times New Roman" w:hAnsi="Times New Roman" w:cs="宋体" w:hint="eastAsia"/>
          <w:kern w:val="2"/>
          <w:szCs w:val="20"/>
          <w:lang w:bidi="ar"/>
        </w:rPr>
        <w:t>技术进行比较</w:t>
      </w:r>
      <w:r w:rsidRPr="004E7C03">
        <w:rPr>
          <w:rFonts w:ascii="Times New Roman" w:hAnsi="Times New Roman" w:cs="宋体" w:hint="eastAsia"/>
          <w:kern w:val="2"/>
          <w:szCs w:val="20"/>
          <w:lang w:bidi="ar"/>
        </w:rPr>
        <w:t>。</w:t>
      </w:r>
    </w:p>
    <w:p w:rsidR="005A3851" w:rsidRPr="004E7C03" w:rsidRDefault="0069507A" w:rsidP="00136D40">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00D4447C">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D4447C">
        <w:rPr>
          <w:rFonts w:ascii="Times New Roman" w:hAnsi="Times New Roman" w:cs="宋体"/>
          <w:kern w:val="2"/>
          <w:szCs w:val="20"/>
          <w:lang w:bidi="ar"/>
        </w:rPr>
        <w:t>Web</w:t>
      </w:r>
      <w:r w:rsidR="00D4447C">
        <w:rPr>
          <w:rFonts w:ascii="Times New Roman" w:hAnsi="Times New Roman" w:cs="宋体"/>
          <w:kern w:val="2"/>
          <w:szCs w:val="20"/>
          <w:lang w:bidi="ar"/>
        </w:rPr>
        <w:t>服务</w:t>
      </w:r>
      <w:r w:rsidRPr="004E7C03">
        <w:rPr>
          <w:rFonts w:ascii="Times New Roman" w:hAnsi="Times New Roman" w:cs="宋体" w:hint="eastAsia"/>
          <w:kern w:val="2"/>
          <w:szCs w:val="20"/>
          <w:lang w:bidi="ar"/>
        </w:rPr>
        <w:t>进行实例验证，然而所选取的程序</w:t>
      </w:r>
      <w:r w:rsidR="00EC56FB">
        <w:rPr>
          <w:rFonts w:ascii="Times New Roman" w:hAnsi="Times New Roman" w:cs="宋体" w:hint="eastAsia"/>
          <w:kern w:val="2"/>
          <w:szCs w:val="20"/>
          <w:lang w:bidi="ar"/>
        </w:rPr>
        <w:t>行为约束</w:t>
      </w:r>
      <w:r w:rsidR="00EC56FB">
        <w:rPr>
          <w:rFonts w:ascii="Times New Roman" w:hAnsi="Times New Roman" w:cs="宋体"/>
          <w:kern w:val="2"/>
          <w:szCs w:val="20"/>
          <w:lang w:bidi="ar"/>
        </w:rPr>
        <w:t>较为简单</w:t>
      </w:r>
      <w:r w:rsidR="00A010D0">
        <w:rPr>
          <w:rFonts w:ascii="Times New Roman" w:hAnsi="Times New Roman" w:cs="宋体" w:hint="eastAsia"/>
          <w:kern w:val="2"/>
          <w:szCs w:val="20"/>
          <w:lang w:bidi="ar"/>
        </w:rPr>
        <w:t>，需要开发其他的实例程序</w:t>
      </w:r>
      <w:r w:rsidRPr="004E7C03">
        <w:rPr>
          <w:rFonts w:ascii="Times New Roman" w:hAnsi="Times New Roman" w:cs="宋体" w:hint="eastAsia"/>
          <w:kern w:val="2"/>
          <w:szCs w:val="20"/>
          <w:lang w:bidi="ar"/>
        </w:rPr>
        <w:t>评估技术的有效性。</w:t>
      </w:r>
    </w:p>
    <w:p w:rsidR="005A3851" w:rsidRPr="004E7C03" w:rsidRDefault="005A3851">
      <w:pPr>
        <w:pStyle w:val="u5"/>
        <w:spacing w:before="24" w:after="24"/>
        <w:ind w:firstLine="480"/>
      </w:pPr>
    </w:p>
    <w:p w:rsidR="005A3851" w:rsidRPr="004E7C03" w:rsidRDefault="005A3851" w:rsidP="00E34209">
      <w:pPr>
        <w:pStyle w:val="u4"/>
        <w:jc w:val="both"/>
        <w:sectPr w:rsidR="005A3851" w:rsidRPr="004E7C03">
          <w:footerReference w:type="default" r:id="rId75"/>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68" w:name="_Toc498465872"/>
      <w:r w:rsidRPr="004E7C03">
        <w:rPr>
          <w:rFonts w:hint="eastAsia"/>
        </w:rPr>
        <w:lastRenderedPageBreak/>
        <w:t>参考文献</w:t>
      </w:r>
      <w:bookmarkEnd w:id="68"/>
    </w:p>
    <w:p w:rsidR="009E3CEE" w:rsidRDefault="00C272A5" w:rsidP="00136D40">
      <w:pPr>
        <w:pStyle w:val="aff6"/>
        <w:widowControl w:val="0"/>
        <w:numPr>
          <w:ilvl w:val="0"/>
          <w:numId w:val="33"/>
        </w:numPr>
        <w:spacing w:before="100" w:after="100" w:line="312" w:lineRule="auto"/>
        <w:jc w:val="both"/>
        <w:rPr>
          <w:rFonts w:ascii="Times New Roman" w:hAnsi="Times New Roman"/>
        </w:rPr>
      </w:pPr>
      <w:bookmarkStart w:id="69" w:name="_Ref8222"/>
      <w:bookmarkStart w:id="70" w:name="_Toc466530000"/>
      <w:r w:rsidRPr="00C272A5">
        <w:rPr>
          <w:rFonts w:ascii="Times New Roman" w:hAnsi="Times New Roman"/>
        </w:rPr>
        <w:t>M.P. Papazoglou, P. Traverso, S. Dustdar, F. Leymann. Service-Oriented Computing: a Research Roadmap[J]. International Journal of Cooperative Information Systems, 2008, 17(2): 223-255.</w:t>
      </w:r>
    </w:p>
    <w:p w:rsidR="009E3CEE" w:rsidRPr="00AD281C"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rPr>
        <w:t>E. Christensen, F. Curbera, G. Meredith, S. Weerawarana. Web Services Description Language (WSDL)[S]. https://www.w3.org/TR/wsdl.</w:t>
      </w:r>
    </w:p>
    <w:p w:rsidR="006A29F8" w:rsidRPr="009E3CEE"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cs="宋体" w:hint="eastAsia"/>
          <w:lang w:bidi="ar"/>
        </w:rPr>
        <w:t>骆翔宇</w:t>
      </w:r>
      <w:r w:rsidRPr="00C272A5">
        <w:rPr>
          <w:rFonts w:ascii="Times New Roman" w:hAnsi="Times New Roman" w:cs="宋体" w:hint="eastAsia"/>
          <w:lang w:bidi="ar"/>
        </w:rPr>
        <w:t xml:space="preserve">, </w:t>
      </w:r>
      <w:r w:rsidRPr="00C272A5">
        <w:rPr>
          <w:rFonts w:ascii="Times New Roman" w:hAnsi="Times New Roman" w:cs="宋体" w:hint="eastAsia"/>
          <w:lang w:bidi="ar"/>
        </w:rPr>
        <w:t>谭征</w:t>
      </w:r>
      <w:r w:rsidRPr="00C272A5">
        <w:rPr>
          <w:rFonts w:ascii="Times New Roman" w:hAnsi="Times New Roman" w:cs="宋体" w:hint="eastAsia"/>
          <w:lang w:bidi="ar"/>
        </w:rPr>
        <w:t xml:space="preserve">, </w:t>
      </w:r>
      <w:r w:rsidRPr="00C272A5">
        <w:rPr>
          <w:rFonts w:ascii="Times New Roman" w:hAnsi="Times New Roman" w:cs="宋体" w:hint="eastAsia"/>
          <w:lang w:bidi="ar"/>
        </w:rPr>
        <w:t>苏开乐</w:t>
      </w:r>
      <w:r w:rsidRPr="00C272A5">
        <w:rPr>
          <w:rFonts w:ascii="Times New Roman" w:hAnsi="Times New Roman" w:cs="宋体" w:hint="eastAsia"/>
          <w:lang w:bidi="ar"/>
        </w:rPr>
        <w:t xml:space="preserve">. </w:t>
      </w:r>
      <w:r w:rsidRPr="00C272A5">
        <w:rPr>
          <w:rFonts w:ascii="Times New Roman" w:hAnsi="Times New Roman" w:cs="宋体" w:hint="eastAsia"/>
          <w:lang w:bidi="ar"/>
        </w:rPr>
        <w:t>一种基于认知模型检测的</w:t>
      </w:r>
      <w:r w:rsidRPr="00C272A5">
        <w:rPr>
          <w:rFonts w:ascii="Times New Roman" w:hAnsi="Times New Roman" w:cs="宋体" w:hint="eastAsia"/>
          <w:lang w:bidi="ar"/>
        </w:rPr>
        <w:t>Web</w:t>
      </w:r>
      <w:r w:rsidRPr="00C272A5">
        <w:rPr>
          <w:rFonts w:ascii="Times New Roman" w:hAnsi="Times New Roman" w:cs="宋体" w:hint="eastAsia"/>
          <w:lang w:bidi="ar"/>
        </w:rPr>
        <w:t>服务组合验证方法</w:t>
      </w:r>
      <w:r w:rsidRPr="00C272A5">
        <w:rPr>
          <w:rFonts w:ascii="Times New Roman" w:hAnsi="Times New Roman" w:cs="宋体" w:hint="eastAsia"/>
          <w:lang w:bidi="ar"/>
        </w:rPr>
        <w:t xml:space="preserve"> [J]. </w:t>
      </w:r>
      <w:r w:rsidRPr="00C272A5">
        <w:rPr>
          <w:rFonts w:ascii="Times New Roman" w:hAnsi="Times New Roman" w:cs="宋体" w:hint="eastAsia"/>
          <w:lang w:bidi="ar"/>
        </w:rPr>
        <w:t>计算机学报</w:t>
      </w:r>
      <w:r w:rsidRPr="00C272A5">
        <w:rPr>
          <w:rFonts w:ascii="Times New Roman" w:hAnsi="Times New Roman" w:cs="宋体" w:hint="eastAsia"/>
          <w:lang w:bidi="ar"/>
        </w:rPr>
        <w:t>, 2011, 34(6): 1041-1061.</w:t>
      </w:r>
    </w:p>
    <w:bookmarkEnd w:id="69"/>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N. Milanovic, M. Malek. Current solutions for web service composition[J]. IEEE Internet Computing, 2004, 8(6): 51-59.</w:t>
      </w:r>
    </w:p>
    <w:p w:rsidR="001A45B1" w:rsidRDefault="00C272A5" w:rsidP="00136D40">
      <w:pPr>
        <w:pStyle w:val="aff6"/>
        <w:widowControl w:val="0"/>
        <w:numPr>
          <w:ilvl w:val="0"/>
          <w:numId w:val="33"/>
        </w:numPr>
        <w:spacing w:before="100" w:after="100" w:line="312" w:lineRule="auto"/>
        <w:jc w:val="both"/>
        <w:rPr>
          <w:rFonts w:ascii="Times New Roman" w:hAnsi="Times New Roman"/>
          <w:lang w:bidi="ar"/>
        </w:rPr>
      </w:pPr>
      <w:bookmarkStart w:id="71" w:name="_Ref8362"/>
      <w:r w:rsidRPr="00C272A5">
        <w:rPr>
          <w:rFonts w:ascii="Times New Roman" w:hAnsi="Times New Roman"/>
          <w:lang w:bidi="ar"/>
        </w:rPr>
        <w:t>F. Belli, A.T. Endo, M. Linschulte, A. Simao. Model-based Testing of Web Service Compositions[C]. Proceedings of the 6th IEEE International Symposium on Service Oriented System Engineering (SOSE 2011), IEEE Computer Society, 2011, pp. 181-192.</w:t>
      </w:r>
    </w:p>
    <w:p w:rsidR="006A29F8" w:rsidRPr="001A45B1"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G. Canfora, M.D. Penta. Testing services and service-centric systems: challenges and opportunities[J]. It Professional, 2006, 8(2): 10-17.</w:t>
      </w:r>
    </w:p>
    <w:p w:rsidR="006A29F8" w:rsidRPr="00CC491A"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姜瑛</w:t>
      </w:r>
      <w:r w:rsidRPr="00C272A5">
        <w:rPr>
          <w:rFonts w:ascii="Times New Roman" w:hAnsi="Times New Roman" w:hint="eastAsia"/>
          <w:lang w:bidi="ar"/>
        </w:rPr>
        <w:t xml:space="preserve">, </w:t>
      </w:r>
      <w:r w:rsidRPr="00C272A5">
        <w:rPr>
          <w:rFonts w:ascii="Times New Roman" w:hAnsi="Times New Roman" w:hint="eastAsia"/>
          <w:lang w:bidi="ar"/>
        </w:rPr>
        <w:t>辛国茂</w:t>
      </w:r>
      <w:r w:rsidRPr="00C272A5">
        <w:rPr>
          <w:rFonts w:ascii="Times New Roman" w:hAnsi="Times New Roman" w:hint="eastAsia"/>
          <w:lang w:bidi="ar"/>
        </w:rPr>
        <w:t xml:space="preserve">, </w:t>
      </w:r>
      <w:r w:rsidRPr="00C272A5">
        <w:rPr>
          <w:rFonts w:ascii="Times New Roman" w:hAnsi="Times New Roman" w:hint="eastAsia"/>
          <w:lang w:bidi="ar"/>
        </w:rPr>
        <w:t>单锦辉</w:t>
      </w:r>
      <w:r w:rsidRPr="00C272A5">
        <w:rPr>
          <w:rFonts w:ascii="Times New Roman" w:hAnsi="Times New Roman" w:hint="eastAsia"/>
          <w:lang w:bidi="ar"/>
        </w:rPr>
        <w:t>,</w:t>
      </w:r>
      <w:r w:rsidRPr="00C272A5">
        <w:rPr>
          <w:rFonts w:ascii="Times New Roman" w:hAnsi="Times New Roman" w:hint="eastAsia"/>
          <w:lang w:bidi="ar"/>
        </w:rPr>
        <w:t>等</w:t>
      </w:r>
      <w:r w:rsidRPr="00C272A5">
        <w:rPr>
          <w:rFonts w:ascii="Times New Roman" w:hAnsi="Times New Roman" w:hint="eastAsia"/>
          <w:lang w:bidi="ar"/>
        </w:rPr>
        <w:t xml:space="preserve">. </w:t>
      </w:r>
      <w:r w:rsidRPr="00C272A5">
        <w:rPr>
          <w:rFonts w:ascii="Times New Roman" w:hAnsi="Times New Roman" w:hint="eastAsia"/>
          <w:lang w:bidi="ar"/>
        </w:rPr>
        <w:t>一种基于合约式设计的测试技术研究</w:t>
      </w:r>
      <w:r w:rsidRPr="00C272A5">
        <w:rPr>
          <w:rFonts w:ascii="Times New Roman" w:hAnsi="Times New Roman" w:hint="eastAsia"/>
          <w:lang w:bidi="ar"/>
        </w:rPr>
        <w:t xml:space="preserve">[J]. </w:t>
      </w:r>
      <w:r w:rsidRPr="00C272A5">
        <w:rPr>
          <w:rFonts w:ascii="Times New Roman" w:hAnsi="Times New Roman" w:hint="eastAsia"/>
          <w:lang w:bidi="ar"/>
        </w:rPr>
        <w:t>软件学报</w:t>
      </w:r>
      <w:r w:rsidRPr="00C272A5">
        <w:rPr>
          <w:rFonts w:ascii="Times New Roman" w:hAnsi="Times New Roman" w:hint="eastAsia"/>
          <w:lang w:bidi="ar"/>
        </w:rPr>
        <w:t>, 2004, 15(Suppl): 130-137.</w:t>
      </w:r>
    </w:p>
    <w:p w:rsidR="00823B5B"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Peltz. Web services orchestration: A review of emerging technologies, tools, and standards[R]. Technical Report, Hewlett-Packard Company, http://devresource.hp.com/drc/.</w:t>
      </w:r>
    </w:p>
    <w:p w:rsidR="0032783A" w:rsidRPr="00426D7C"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Ma, C. Du, T. Zhang, et al. WSDL-Based Automated Test Data Generation for Web Service[C]. Proceedings of the 2008 International Conference on Computer Science and Software Engineering (CSSE 2008), Wuhan, China, 2008, pp. 731-737.</w:t>
      </w:r>
    </w:p>
    <w:bookmarkEnd w:id="71"/>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hint="eastAsia"/>
          <w:lang w:bidi="ar"/>
        </w:rPr>
        <w:t>缪淮扣</w:t>
      </w:r>
      <w:r w:rsidRPr="00C272A5">
        <w:rPr>
          <w:rFonts w:ascii="Times New Roman" w:hAnsi="Times New Roman" w:hint="eastAsia"/>
          <w:lang w:bidi="ar"/>
        </w:rPr>
        <w:t xml:space="preserve">, </w:t>
      </w:r>
      <w:r w:rsidRPr="00C272A5">
        <w:rPr>
          <w:rFonts w:ascii="Times New Roman" w:hAnsi="Times New Roman" w:hint="eastAsia"/>
          <w:lang w:bidi="ar"/>
        </w:rPr>
        <w:t>陈圣波</w:t>
      </w:r>
      <w:r w:rsidRPr="00C272A5">
        <w:rPr>
          <w:rFonts w:ascii="Times New Roman" w:hAnsi="Times New Roman" w:hint="eastAsia"/>
          <w:lang w:bidi="ar"/>
        </w:rPr>
        <w:t xml:space="preserve">, </w:t>
      </w:r>
      <w:r w:rsidRPr="00C272A5">
        <w:rPr>
          <w:rFonts w:ascii="Times New Roman" w:hAnsi="Times New Roman" w:hint="eastAsia"/>
          <w:lang w:bidi="ar"/>
        </w:rPr>
        <w:t>曾红卫</w:t>
      </w:r>
      <w:r w:rsidRPr="00C272A5">
        <w:rPr>
          <w:rFonts w:ascii="Times New Roman" w:hAnsi="Times New Roman" w:hint="eastAsia"/>
          <w:lang w:bidi="ar"/>
        </w:rPr>
        <w:t xml:space="preserve">. </w:t>
      </w:r>
      <w:r w:rsidRPr="00C272A5">
        <w:rPr>
          <w:rFonts w:ascii="Times New Roman" w:hAnsi="Times New Roman" w:hint="eastAsia"/>
          <w:lang w:bidi="ar"/>
        </w:rPr>
        <w:t>基于模型的</w:t>
      </w:r>
      <w:r w:rsidRPr="00C272A5">
        <w:rPr>
          <w:rFonts w:ascii="Times New Roman" w:hAnsi="Times New Roman" w:hint="eastAsia"/>
          <w:lang w:bidi="ar"/>
        </w:rPr>
        <w:t>Web</w:t>
      </w:r>
      <w:r w:rsidRPr="00C272A5">
        <w:rPr>
          <w:rFonts w:ascii="Times New Roman" w:hAnsi="Times New Roman" w:hint="eastAsia"/>
          <w:lang w:bidi="ar"/>
        </w:rPr>
        <w:t>应用测试</w:t>
      </w:r>
      <w:r w:rsidRPr="00C272A5">
        <w:rPr>
          <w:rFonts w:ascii="Times New Roman" w:hAnsi="Times New Roman" w:hint="eastAsia"/>
          <w:lang w:bidi="ar"/>
        </w:rPr>
        <w:t xml:space="preserve">[J]. </w:t>
      </w:r>
      <w:r w:rsidRPr="00C272A5">
        <w:rPr>
          <w:rFonts w:ascii="Times New Roman" w:hAnsi="Times New Roman" w:hint="eastAsia"/>
          <w:lang w:bidi="ar"/>
        </w:rPr>
        <w:t>计算机学报</w:t>
      </w:r>
      <w:r w:rsidRPr="00C272A5">
        <w:rPr>
          <w:rFonts w:ascii="Times New Roman" w:hAnsi="Times New Roman" w:hint="eastAsia"/>
          <w:lang w:bidi="ar"/>
        </w:rPr>
        <w:t>, 2011, 34(6): 1012-1028.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Zoltán Micskei. Model-based testing (MBT)[DB/OL]. http://mit.bme.hu/~micskeiz/pages/mbt.html, 2017-09-25.</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S.R. Dalal, A. Jain, N. Karunanithi, B.M. Horowitz. Model-Based Testing in Practice[C]. Proceedings of the 21th International Conference on Software Engineering (ICSE 1999), ACM Press, 1999, pp. 285-294.</w:t>
      </w:r>
    </w:p>
    <w:p w:rsidR="0054338F" w:rsidRPr="004E7C03" w:rsidRDefault="00C272A5" w:rsidP="00136D40">
      <w:pPr>
        <w:pStyle w:val="aff6"/>
        <w:widowControl w:val="0"/>
        <w:numPr>
          <w:ilvl w:val="0"/>
          <w:numId w:val="33"/>
        </w:numPr>
        <w:spacing w:before="100" w:after="100" w:line="312" w:lineRule="auto"/>
        <w:jc w:val="both"/>
      </w:pPr>
      <w:bookmarkStart w:id="72" w:name="_Ref8646"/>
      <w:r w:rsidRPr="00C272A5">
        <w:rPr>
          <w:rFonts w:ascii="Times New Roman" w:hAnsi="Times New Roman"/>
          <w:lang w:bidi="ar"/>
        </w:rPr>
        <w:t xml:space="preserve">A.C.D. Neto, R. Subramanyan, M. Vieira, et al. A Survey on Model-based Testing Approaches: A Systematic Review[C]. Proceedings of the 1st ACM International Workshop on Empirical Assessment of Software Engineering </w:t>
      </w:r>
      <w:r w:rsidRPr="00C272A5">
        <w:rPr>
          <w:rFonts w:ascii="Times New Roman" w:hAnsi="Times New Roman"/>
          <w:lang w:bidi="ar"/>
        </w:rPr>
        <w:lastRenderedPageBreak/>
        <w:t>Languages and Technologies (WEASETech 2007), ACM, 2007, pp. 31-36.</w:t>
      </w:r>
    </w:p>
    <w:bookmarkEnd w:id="72"/>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M. Utting, A. Pretschner, B. Legeard. A taxonomy of model-based testing approaches[J]. Software Testing Verification &amp; Reliability, 2012, 22(5): 297–312.</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K. Kristian. GraphWalker[DB/OL]. http://graphwalker.github.io, 2017-09-15.</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J. Ellson, E. Gansner, E. Koutsofios, et al. Graphviz-Open Source Graph Drawing Tools[J]. Lecture Notes in Computer Science, 2001, 2265: 483-484.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J. Ellson, E.R. Gansner, E. Koutsofios, et al. Graphviz and Dynagraph - Static and Dynamic Graph Drawing Tools[M]. Graph Drawing Software. Springer Berlin Heidelberg, 2004: 127-148.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E.R. Gansnerh, E. Koutsofios, S. North. Graphviz - Graph Visualization Software [DB/OL]. http://www.graphviz.org/Home.php.</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E.R. Gansnerh, E. Koutsofios, S. North. Drawing graphs with dot[DB/OL]. http://www.graphviz.org/pdf/dotguide.pdf, 2015-01-05.</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王翀</w:t>
      </w:r>
      <w:r w:rsidRPr="00C272A5">
        <w:rPr>
          <w:rFonts w:ascii="Times New Roman" w:hAnsi="Times New Roman" w:hint="eastAsia"/>
          <w:lang w:bidi="ar"/>
        </w:rPr>
        <w:t xml:space="preserve">, </w:t>
      </w:r>
      <w:r w:rsidRPr="00C272A5">
        <w:rPr>
          <w:rFonts w:ascii="Times New Roman" w:hAnsi="Times New Roman" w:hint="eastAsia"/>
          <w:lang w:bidi="ar"/>
        </w:rPr>
        <w:t>吕荫润</w:t>
      </w:r>
      <w:r w:rsidRPr="00C272A5">
        <w:rPr>
          <w:rFonts w:ascii="Times New Roman" w:hAnsi="Times New Roman" w:hint="eastAsia"/>
          <w:lang w:bidi="ar"/>
        </w:rPr>
        <w:t xml:space="preserve">, </w:t>
      </w:r>
      <w:r w:rsidRPr="00C272A5">
        <w:rPr>
          <w:rFonts w:ascii="Times New Roman" w:hAnsi="Times New Roman" w:hint="eastAsia"/>
          <w:lang w:bidi="ar"/>
        </w:rPr>
        <w:t>陈力</w:t>
      </w:r>
      <w:r w:rsidRPr="00C272A5">
        <w:rPr>
          <w:rFonts w:ascii="Times New Roman" w:hAnsi="Times New Roman" w:hint="eastAsia"/>
          <w:lang w:bidi="ar"/>
        </w:rPr>
        <w:t>,</w:t>
      </w:r>
      <w:r w:rsidRPr="00C272A5">
        <w:rPr>
          <w:rFonts w:ascii="Times New Roman" w:hAnsi="Times New Roman" w:hint="eastAsia"/>
          <w:lang w:bidi="ar"/>
        </w:rPr>
        <w:t>等</w:t>
      </w:r>
      <w:r w:rsidRPr="00C272A5">
        <w:rPr>
          <w:rFonts w:ascii="Times New Roman" w:hAnsi="Times New Roman" w:hint="eastAsia"/>
          <w:lang w:bidi="ar"/>
        </w:rPr>
        <w:t>. SMT</w:t>
      </w:r>
      <w:r w:rsidRPr="00C272A5">
        <w:rPr>
          <w:rFonts w:ascii="Times New Roman" w:hAnsi="Times New Roman" w:hint="eastAsia"/>
          <w:lang w:bidi="ar"/>
        </w:rPr>
        <w:t>求解技术的发展及最新应用研究综述</w:t>
      </w:r>
      <w:r w:rsidRPr="00C272A5">
        <w:rPr>
          <w:rFonts w:ascii="Times New Roman" w:hAnsi="Times New Roman" w:hint="eastAsia"/>
          <w:lang w:bidi="ar"/>
        </w:rPr>
        <w:t xml:space="preserve">[J]. </w:t>
      </w:r>
      <w:r w:rsidRPr="00C272A5">
        <w:rPr>
          <w:rFonts w:ascii="Times New Roman" w:hAnsi="Times New Roman" w:hint="eastAsia"/>
          <w:lang w:bidi="ar"/>
        </w:rPr>
        <w:t>计算机研究与发展</w:t>
      </w:r>
      <w:r w:rsidRPr="00C272A5">
        <w:rPr>
          <w:rFonts w:ascii="Times New Roman" w:hAnsi="Times New Roman" w:hint="eastAsia"/>
          <w:lang w:bidi="ar"/>
        </w:rPr>
        <w:t>, 2017, 54(7): 1405-1425.</w:t>
      </w:r>
    </w:p>
    <w:p w:rsidR="0054338F" w:rsidRPr="00C272A5"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Leonardo de Moura and Nikolaj Bjørner. Z3:An Efficient SMT Solver[C]. Proceedings of the 14th International Conference on Tools and Algorithms for the Construction and Analysis of Systems (TACAS 2008), Springer, 2008, pp. 337-340.</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Y. Zheng, X. Zhang, V. Ganesh. Z3-str: A Z3-Based String Solver for Web Application Analysis[C]. Proceedings of the Joint Meeting of the 14th European Software Engineering Conference and the 21st ACM SIGSOFT Symposium on the Foundations of Software Engineering (ESEC/FSE 2013), ACM, 2013, pp. 114-124.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 Cordeiro, B. Fischer, J. Marquessilva. SMT-Based Bounded Model Checking for Embedded ANSI-C Software[J]. IEEE Transactions on Software Engineering, 2012, 38(4): 957-974.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Kiezun, V. Ganesh, P.J. Guo, et al. HAMPI: A Solver for String Constraints[C]. Proceedings of the 18th International Symposium on Software Testing and Analysis (ISSTA 2009), ACM, 2009, pp. 105-116.</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P. Bisht, T. Hinrichs, N. Skrupsky, et al. NoTamper: Automatic Blackbox Detection of Parameter Tampering Opportunities in Web Applications[C]. Proceedings of the 17th ACM Conference on Computer and Communications Security (CCS 2010), ACM, 2010, PP. 607-618.</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W.T. Tsai, R. Paul, Y. Wang, et al. Extending WSDL to Facilitate Web </w:t>
      </w:r>
      <w:r w:rsidRPr="00C272A5">
        <w:rPr>
          <w:rFonts w:ascii="Times New Roman" w:hAnsi="Times New Roman"/>
          <w:lang w:bidi="ar"/>
        </w:rPr>
        <w:lastRenderedPageBreak/>
        <w:t>Services Testing[C]. Proceedings of the 7th IEEE International Symposium on High-Assurance Systems Engineering (HASE 2002), IEEE Computer Society, 2002, pp. 171-172.</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Q.Z. Sheng, Z. Maamar, L. Yao, et al. Behavior modeling and automated verification of Web services[J]. Information Sciences, 2014, 258(3): 416-433.</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H.M. Sneed, S. Huang. WSDLTest - A Tool for Testing Web Services[C]. Proceedings of the 8th IEEE International Workshop on Web Site Evolution (WSE 2006). IEEE Computer Society, 2006, pp. 14-21.</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Bertolino, A. Polini. The Audition Framework for TestingWeb Services Interoperability[C]. Proceedings of the 31st EUROMICRO Conference on Software Engineering and Advanced Applications (EUROMICRO-SEAA 2005). IEEE Computer Society, 2005, pp. 134-142.</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R. Heckel, L. Mariani. Automatic Conformance Testing of Web Services[C]. Proceedings of the 8th International Conference on Fundamental Approaches to Software Engineering (FASE 2005), Springer-Verlag, 2005, pp. 34-48.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Parimala, A. Saini. Web Service with Criteria: Extending WSDL[C]. Proceedings of the 6th IEEE International Conference on Digital Information Management (ICDIM 2011), IEEE, 2011, pp. 205-210.</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L. Jiang, T. Liu, D. Liu. Objective and SUbjective QoS factors supported Web Service search method based on extended WSDL[C]. Proceedings of the 23rd International Conference on Geoinformatics (Geoinformatics 2015), IEEE, 2015, pp. 1-4.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P.W. Wang, Z.J. Ding, C.J. Jiang, et al. Constraint-Aware Approach to Web Service Composition[J]. IEEE Transactions on Systems Man &amp; Cybernetics Systems, 2017, 44(6):770-784.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袁雪莉</w:t>
      </w:r>
      <w:r w:rsidRPr="0010235C">
        <w:rPr>
          <w:rFonts w:ascii="Times New Roman" w:hAnsi="Times New Roman" w:hint="eastAsia"/>
          <w:lang w:bidi="ar"/>
        </w:rPr>
        <w:t xml:space="preserve">. </w:t>
      </w:r>
      <w:r w:rsidRPr="0010235C">
        <w:rPr>
          <w:rFonts w:ascii="Times New Roman" w:hAnsi="Times New Roman" w:hint="eastAsia"/>
          <w:lang w:bidi="ar"/>
        </w:rPr>
        <w:t>基于扩展</w:t>
      </w:r>
      <w:r w:rsidRPr="0010235C">
        <w:rPr>
          <w:rFonts w:ascii="Times New Roman" w:hAnsi="Times New Roman" w:hint="eastAsia"/>
          <w:lang w:bidi="ar"/>
        </w:rPr>
        <w:t>WSDL</w:t>
      </w:r>
      <w:r w:rsidRPr="0010235C">
        <w:rPr>
          <w:rFonts w:ascii="Times New Roman" w:hAnsi="Times New Roman" w:hint="eastAsia"/>
          <w:lang w:bidi="ar"/>
        </w:rPr>
        <w:t>的测试用例自动生成</w:t>
      </w:r>
      <w:r w:rsidRPr="0010235C">
        <w:rPr>
          <w:rFonts w:ascii="Times New Roman" w:hAnsi="Times New Roman" w:hint="eastAsia"/>
          <w:lang w:bidi="ar"/>
        </w:rPr>
        <w:t xml:space="preserve">[D]. </w:t>
      </w:r>
      <w:r w:rsidRPr="0010235C">
        <w:rPr>
          <w:rFonts w:ascii="Times New Roman" w:hAnsi="Times New Roman" w:hint="eastAsia"/>
          <w:lang w:bidi="ar"/>
        </w:rPr>
        <w:t>重庆</w:t>
      </w:r>
      <w:r w:rsidRPr="0010235C">
        <w:rPr>
          <w:rFonts w:ascii="Times New Roman" w:hAnsi="Times New Roman" w:hint="eastAsia"/>
          <w:lang w:bidi="ar"/>
        </w:rPr>
        <w:t>:</w:t>
      </w:r>
      <w:r w:rsidRPr="0010235C">
        <w:rPr>
          <w:rFonts w:ascii="Times New Roman" w:hAnsi="Times New Roman" w:hint="eastAsia"/>
          <w:lang w:bidi="ar"/>
        </w:rPr>
        <w:t>西南大学</w:t>
      </w:r>
      <w:r w:rsidRPr="0010235C">
        <w:rPr>
          <w:rFonts w:ascii="Times New Roman" w:hAnsi="Times New Roman" w:hint="eastAsia"/>
          <w:lang w:bidi="ar"/>
        </w:rPr>
        <w:t>, 2009.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张峻</w:t>
      </w:r>
      <w:r w:rsidRPr="0010235C">
        <w:rPr>
          <w:rFonts w:ascii="Times New Roman" w:hAnsi="Times New Roman" w:hint="eastAsia"/>
          <w:lang w:bidi="ar"/>
        </w:rPr>
        <w:t xml:space="preserve">. </w:t>
      </w:r>
      <w:r w:rsidRPr="0010235C">
        <w:rPr>
          <w:rFonts w:ascii="Times New Roman" w:hAnsi="Times New Roman" w:hint="eastAsia"/>
          <w:lang w:bidi="ar"/>
        </w:rPr>
        <w:t>基于</w:t>
      </w:r>
      <w:r w:rsidRPr="0010235C">
        <w:rPr>
          <w:rFonts w:ascii="Times New Roman" w:hAnsi="Times New Roman" w:hint="eastAsia"/>
          <w:lang w:bidi="ar"/>
        </w:rPr>
        <w:t>UML2.0</w:t>
      </w:r>
      <w:r w:rsidRPr="0010235C">
        <w:rPr>
          <w:rFonts w:ascii="Times New Roman" w:hAnsi="Times New Roman" w:hint="eastAsia"/>
          <w:lang w:bidi="ar"/>
        </w:rPr>
        <w:t>动态视图的</w:t>
      </w:r>
      <w:r w:rsidRPr="0010235C">
        <w:rPr>
          <w:rFonts w:ascii="Times New Roman" w:hAnsi="Times New Roman" w:hint="eastAsia"/>
          <w:lang w:bidi="ar"/>
        </w:rPr>
        <w:t>Web</w:t>
      </w:r>
      <w:r w:rsidRPr="0010235C">
        <w:rPr>
          <w:rFonts w:ascii="Times New Roman" w:hAnsi="Times New Roman" w:hint="eastAsia"/>
          <w:lang w:bidi="ar"/>
        </w:rPr>
        <w:t>服务模型测试方法及其应用</w:t>
      </w:r>
      <w:r w:rsidRPr="0010235C">
        <w:rPr>
          <w:rFonts w:ascii="Times New Roman" w:hAnsi="Times New Roman" w:hint="eastAsia"/>
          <w:lang w:bidi="ar"/>
        </w:rPr>
        <w:t xml:space="preserve">[D]. </w:t>
      </w:r>
      <w:r w:rsidRPr="0010235C">
        <w:rPr>
          <w:rFonts w:ascii="Times New Roman" w:hAnsi="Times New Roman" w:hint="eastAsia"/>
          <w:lang w:bidi="ar"/>
        </w:rPr>
        <w:t>苏州大学</w:t>
      </w:r>
      <w:r w:rsidRPr="0010235C">
        <w:rPr>
          <w:rFonts w:ascii="Times New Roman" w:hAnsi="Times New Roman" w:hint="eastAsia"/>
          <w:lang w:bidi="ar"/>
        </w:rPr>
        <w:t>, 2007.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Y. Zheng, J. Zhou, P. Krause. An Automatic Test Case Generation Framework for Web Services[J]. Journal of Software, 2007, 2(3): 64-77.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Bertolino, G. D. Angelis, L. Frantzen, A. Polini. Model-Based Generation of Testbeds for Web Services[C]. Proceedings of the 20th IFIP International Conference on Testing of Software and Communicating Systems (TESTCOM 2008), Springer, 2008, pp. 266-282.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A. T. Endo, A. Simao. Model-Based Testing of Service-Oriented </w:t>
      </w:r>
      <w:r w:rsidRPr="0010235C">
        <w:rPr>
          <w:rFonts w:ascii="Times New Roman" w:hAnsi="Times New Roman"/>
          <w:lang w:bidi="ar"/>
        </w:rPr>
        <w:lastRenderedPageBreak/>
        <w:t>Applications via State Models[C]. Proceedings of the 8th IEEE International Conference on Services Computing (SCC 2011), IEEE Computer Society, 2011, pp. 432-439.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Keum, S. Kang, I. Y. Ko, J. Baik, Y. I. Choi. Generating Test Cases for Web Services Using Extended Finite State Machine[C]. Proceedings of the 18th IFIP International Conference on Testing of Software and Communicating Systems (TESTCOM 2006), Springer, 2006, pp. 103-117.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S. Kalaji, R. M. Hierons, S. Swift. An integrated search-based approach for automatic testing from extended finite state machine (EFSM) models[J]. Information &amp; Software Technology, 2011, 53(53): 1297-1318.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Kiran, A. J. H. Simons. Model-Based Testing for Composite Web Services in Cloud Brokerage Scenarios[C]. Proceedings of the 3rd European Conference on Service-Oriented and Cloud Computing (ESOCC 2014), Springer, 2014, pp. 190-205.</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73" w:name="_Ref12199"/>
      <w:r w:rsidRPr="0010235C">
        <w:rPr>
          <w:rFonts w:ascii="Times New Roman" w:hAnsi="Times New Roman"/>
          <w:lang w:bidi="ar"/>
        </w:rPr>
        <w:t>A. T. Endo, M. Linschulte, A. D. S. Simão, et al. Event-and Coverage-Based Testing of Web Services[C]. Proceedings of the 4th International Conference on Secure Software Integration &amp; Reliability Improvement Companion (SSIRI 2010), IEEE Computer Society, 2010, pp. 62-69.</w:t>
      </w:r>
    </w:p>
    <w:bookmarkEnd w:id="73"/>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M. Linschulte. Event-Driven Modeling and Testing of Web Services[C]. Proceedings of the 32nd IEEE International Computer Software and Applications Conference (COMPSAC 2008), IEEE Computer Society, 2008, pp. 1168-1173.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T. Endo, M. Linschulte, A. Simao. A holistic approach to model-based testing of Web service compositions[J]. Software Practice &amp; Experience, 2014, 44(2): 201–234.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Wu, C. H. Huang. The Web Services Composition Testing Based on Extended Finite State Machine and UML Model[C]. Proceedings of the 5th International Conference on Service Science and Innovation (ICSSI 2013), IEEE Computer Society, 2013, pp. 215-222.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G. Zhang, R. Mei, J. Zhang. A Business Process of Web Services Testing Method Based on UML2.0 Activity Diagram[C]. Proceedings of the Workshop on Intelligent Information Technology Application (IITA 2007), IEEE Computer Society, 2007, pp. 59-65.</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V. Pretre, A. D. Kermadec, F. Bouquet, et al. Automated UML models merging for web services testing[J]. International Journal of Web &amp; Grid Services, 2009, 5(2): 107-129.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S. Ali, L. C. Briand, J. U. Rehman, et al. A state-based approach to </w:t>
      </w:r>
      <w:r w:rsidRPr="0010235C">
        <w:rPr>
          <w:rFonts w:ascii="Times New Roman" w:hAnsi="Times New Roman"/>
          <w:lang w:bidi="ar"/>
        </w:rPr>
        <w:lastRenderedPageBreak/>
        <w:t>integration testing based on UML models[J]. Information &amp; Software Technology, 2007, 49(11–12): 1087-1106.</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E. Cambronero, G. Diaz, J. J. Pardo, V. Valero. Using UML Diagrams to Model Real-Time Web Services[C]. Proceedings of the 2nd International Conference on Internet and Web Applications and Services (ICIW 2007), IEEE Computer Society, 2007, pp. 24.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D. Lee, M. Yannakakis. Principles and methods of testing finite state machines-a survey[J]. Proceedings of the IEEE, 1996, 84(8): 1090-1123.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Hollmann, S. Padberg. Model-Based Integration Testing with Communication Sequence Graphs. In Model-Based Testing for Embedded Systems, CRC Press, 2011, pp. 223-243.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74" w:name="_Ref14537"/>
      <w:r w:rsidRPr="0010235C">
        <w:rPr>
          <w:rFonts w:ascii="Times New Roman" w:hAnsi="Times New Roman" w:hint="eastAsia"/>
          <w:lang w:bidi="ar"/>
        </w:rPr>
        <w:t>韩德帅</w:t>
      </w:r>
      <w:r w:rsidRPr="0010235C">
        <w:rPr>
          <w:rFonts w:ascii="Times New Roman" w:hAnsi="Times New Roman" w:hint="eastAsia"/>
          <w:lang w:bidi="ar"/>
        </w:rPr>
        <w:t xml:space="preserve">, </w:t>
      </w:r>
      <w:r w:rsidRPr="0010235C">
        <w:rPr>
          <w:rFonts w:ascii="Times New Roman" w:hAnsi="Times New Roman" w:hint="eastAsia"/>
          <w:lang w:bidi="ar"/>
        </w:rPr>
        <w:t>杨启亮</w:t>
      </w:r>
      <w:r w:rsidRPr="0010235C">
        <w:rPr>
          <w:rFonts w:ascii="Times New Roman" w:hAnsi="Times New Roman" w:hint="eastAsia"/>
          <w:lang w:bidi="ar"/>
        </w:rPr>
        <w:t xml:space="preserve">, </w:t>
      </w:r>
      <w:r w:rsidRPr="0010235C">
        <w:rPr>
          <w:rFonts w:ascii="Times New Roman" w:hAnsi="Times New Roman" w:hint="eastAsia"/>
          <w:lang w:bidi="ar"/>
        </w:rPr>
        <w:t>邢建春</w:t>
      </w:r>
      <w:r w:rsidRPr="0010235C">
        <w:rPr>
          <w:rFonts w:ascii="Times New Roman" w:hAnsi="Times New Roman" w:hint="eastAsia"/>
          <w:lang w:bidi="ar"/>
        </w:rPr>
        <w:t xml:space="preserve">. </w:t>
      </w:r>
      <w:r w:rsidRPr="0010235C">
        <w:rPr>
          <w:rFonts w:ascii="Times New Roman" w:hAnsi="Times New Roman" w:hint="eastAsia"/>
          <w:lang w:bidi="ar"/>
        </w:rPr>
        <w:t>一种软件自适应</w:t>
      </w:r>
      <w:r w:rsidRPr="0010235C">
        <w:rPr>
          <w:rFonts w:ascii="Times New Roman" w:hAnsi="Times New Roman" w:hint="eastAsia"/>
          <w:lang w:bidi="ar"/>
        </w:rPr>
        <w:t>UML</w:t>
      </w:r>
      <w:r w:rsidRPr="0010235C">
        <w:rPr>
          <w:rFonts w:ascii="Times New Roman" w:hAnsi="Times New Roman" w:hint="eastAsia"/>
          <w:lang w:bidi="ar"/>
        </w:rPr>
        <w:t>建模及其形式化验证方法</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2015, 26(4): 730-746.</w:t>
      </w:r>
      <w:bookmarkEnd w:id="74"/>
    </w:p>
    <w:p w:rsidR="0054338F"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Metamorphic Testing for Web Services: Framework and a Case Study[C]. Proceedings of the 9th IEEE International Conference on Web Services (ICWS 2011), IEEE Computer Society, 2011, pp. 283-290.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A metamorphic relation-based approach to testing web services without oracles[J]. International Journal on Web Service Research, 2012, 9(1): 51-73.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K. Y. Cai, T. Y. Chen. Towards Dynamic Random Testing for Web Services[C]. Proceedings of the 36th Annual IEEE International Computer Software and Applications Conference (COMPSAC 2012), IEEE Computer Society, 2012, pp. 164-169.</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Zhai, Y. Shang, Z. Zhang. BPELDebugger: An effective BPEL-specific fault localization framework[J]. Information and Software Technology, 2013, 55(12): 2140-2153.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Peltz. Web services orchestration and choreography[J]. IEEE Computer, 2003, 36(10): 46-52.</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Shang, Y. Zhao, T. Y. Chen. Scenario-Oriented Testing for Web Service Compositions Using BPEL[C]. Proceedings of the 12th International Conference on Quality Software (QSIC 2012), IEEE Computer Society, 2012, pp. 171-174.</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Zhao, L. Pan, L. Hui, T. Y. Chen. Automated Testing of WS-BPEL Service Compositions: A Scenario-Oriented Approach[J]. IEEE Transactions on Services Computing, in press (accepted on 2 August 2015).</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侯可佳</w:t>
      </w:r>
      <w:r w:rsidRPr="0010235C">
        <w:rPr>
          <w:rFonts w:ascii="Times New Roman" w:hAnsi="Times New Roman" w:hint="eastAsia"/>
          <w:lang w:bidi="ar"/>
        </w:rPr>
        <w:t xml:space="preserve">, </w:t>
      </w:r>
      <w:r w:rsidRPr="0010235C">
        <w:rPr>
          <w:rFonts w:ascii="Times New Roman" w:hAnsi="Times New Roman" w:hint="eastAsia"/>
          <w:lang w:bidi="ar"/>
        </w:rPr>
        <w:t>白晓颖</w:t>
      </w:r>
      <w:r w:rsidRPr="0010235C">
        <w:rPr>
          <w:rFonts w:ascii="Times New Roman" w:hAnsi="Times New Roman" w:hint="eastAsia"/>
          <w:lang w:bidi="ar"/>
        </w:rPr>
        <w:t xml:space="preserve">, </w:t>
      </w:r>
      <w:r w:rsidRPr="0010235C">
        <w:rPr>
          <w:rFonts w:ascii="Times New Roman" w:hAnsi="Times New Roman" w:hint="eastAsia"/>
          <w:lang w:bidi="ar"/>
        </w:rPr>
        <w:t>陆皓</w:t>
      </w:r>
      <w:r w:rsidRPr="0010235C">
        <w:rPr>
          <w:rFonts w:ascii="Times New Roman" w:hAnsi="Times New Roman" w:hint="eastAsia"/>
          <w:lang w:bidi="ar"/>
        </w:rPr>
        <w:t>,</w:t>
      </w:r>
      <w:r w:rsidRPr="0010235C">
        <w:rPr>
          <w:rFonts w:ascii="Times New Roman" w:hAnsi="Times New Roman" w:hint="eastAsia"/>
          <w:lang w:bidi="ar"/>
        </w:rPr>
        <w:t>等</w:t>
      </w:r>
      <w:r w:rsidRPr="0010235C">
        <w:rPr>
          <w:rFonts w:ascii="Times New Roman" w:hAnsi="Times New Roman" w:hint="eastAsia"/>
          <w:lang w:bidi="ar"/>
        </w:rPr>
        <w:t xml:space="preserve">. </w:t>
      </w:r>
      <w:r w:rsidRPr="0010235C">
        <w:rPr>
          <w:rFonts w:ascii="Times New Roman" w:hAnsi="Times New Roman" w:hint="eastAsia"/>
          <w:lang w:bidi="ar"/>
        </w:rPr>
        <w:t>基于接口语义契约的</w:t>
      </w:r>
      <w:r w:rsidRPr="0010235C">
        <w:rPr>
          <w:rFonts w:ascii="Times New Roman" w:hAnsi="Times New Roman" w:hint="eastAsia"/>
          <w:lang w:bidi="ar"/>
        </w:rPr>
        <w:t>Web</w:t>
      </w:r>
      <w:r w:rsidRPr="0010235C">
        <w:rPr>
          <w:rFonts w:ascii="Times New Roman" w:hAnsi="Times New Roman" w:hint="eastAsia"/>
          <w:lang w:bidi="ar"/>
        </w:rPr>
        <w:t>服务测试数据生成</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2013, 24(9): 2020-2041.</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lastRenderedPageBreak/>
        <w:t>许蕾</w:t>
      </w:r>
      <w:r w:rsidRPr="0010235C">
        <w:rPr>
          <w:rFonts w:ascii="Times New Roman" w:hAnsi="Times New Roman" w:hint="eastAsia"/>
          <w:lang w:bidi="ar"/>
        </w:rPr>
        <w:t xml:space="preserve">, </w:t>
      </w:r>
      <w:r w:rsidRPr="0010235C">
        <w:rPr>
          <w:rFonts w:ascii="Times New Roman" w:hAnsi="Times New Roman" w:hint="eastAsia"/>
          <w:lang w:bidi="ar"/>
        </w:rPr>
        <w:t>陈林</w:t>
      </w:r>
      <w:r w:rsidRPr="0010235C">
        <w:rPr>
          <w:rFonts w:ascii="Times New Roman" w:hAnsi="Times New Roman" w:hint="eastAsia"/>
          <w:lang w:bidi="ar"/>
        </w:rPr>
        <w:t xml:space="preserve">, </w:t>
      </w:r>
      <w:r w:rsidRPr="0010235C">
        <w:rPr>
          <w:rFonts w:ascii="Times New Roman" w:hAnsi="Times New Roman" w:hint="eastAsia"/>
          <w:lang w:bidi="ar"/>
        </w:rPr>
        <w:t>徐宝文</w:t>
      </w:r>
      <w:r w:rsidRPr="0010235C">
        <w:rPr>
          <w:rFonts w:ascii="Times New Roman" w:hAnsi="Times New Roman" w:hint="eastAsia"/>
          <w:lang w:bidi="ar"/>
        </w:rPr>
        <w:t xml:space="preserve">. </w:t>
      </w:r>
      <w:r w:rsidRPr="0010235C">
        <w:rPr>
          <w:rFonts w:ascii="Times New Roman" w:hAnsi="Times New Roman" w:hint="eastAsia"/>
          <w:lang w:bidi="ar"/>
        </w:rPr>
        <w:t>用户需求驱动的</w:t>
      </w:r>
      <w:r w:rsidRPr="0010235C">
        <w:rPr>
          <w:rFonts w:ascii="Times New Roman" w:hAnsi="Times New Roman" w:hint="eastAsia"/>
          <w:lang w:bidi="ar"/>
        </w:rPr>
        <w:t>Web</w:t>
      </w:r>
      <w:r w:rsidRPr="0010235C">
        <w:rPr>
          <w:rFonts w:ascii="Times New Roman" w:hAnsi="Times New Roman" w:hint="eastAsia"/>
          <w:lang w:bidi="ar"/>
        </w:rPr>
        <w:t>服务测试</w:t>
      </w:r>
      <w:r w:rsidRPr="0010235C">
        <w:rPr>
          <w:rFonts w:ascii="Times New Roman" w:hAnsi="Times New Roman" w:hint="eastAsia"/>
          <w:lang w:bidi="ar"/>
        </w:rPr>
        <w:t xml:space="preserve">[J]. </w:t>
      </w:r>
      <w:r w:rsidRPr="0010235C">
        <w:rPr>
          <w:rFonts w:ascii="Times New Roman" w:hAnsi="Times New Roman" w:hint="eastAsia"/>
          <w:lang w:bidi="ar"/>
        </w:rPr>
        <w:t>计算机学报</w:t>
      </w:r>
      <w:r w:rsidRPr="0010235C">
        <w:rPr>
          <w:rFonts w:ascii="Times New Roman" w:hAnsi="Times New Roman" w:hint="eastAsia"/>
          <w:lang w:bidi="ar"/>
        </w:rPr>
        <w:t>, 2011, 34(6): 1029-1040.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李盛钢</w:t>
      </w:r>
      <w:r w:rsidRPr="0010235C">
        <w:rPr>
          <w:rFonts w:ascii="Times New Roman" w:hAnsi="Times New Roman" w:hint="eastAsia"/>
          <w:lang w:bidi="ar"/>
        </w:rPr>
        <w:t xml:space="preserve">. </w:t>
      </w:r>
      <w:r w:rsidRPr="0010235C">
        <w:rPr>
          <w:rFonts w:ascii="Times New Roman" w:hAnsi="Times New Roman" w:hint="eastAsia"/>
          <w:lang w:bidi="ar"/>
        </w:rPr>
        <w:t>一种基于扩展</w:t>
      </w:r>
      <w:r w:rsidRPr="0010235C">
        <w:rPr>
          <w:rFonts w:ascii="Times New Roman" w:hAnsi="Times New Roman" w:hint="eastAsia"/>
          <w:lang w:bidi="ar"/>
        </w:rPr>
        <w:t>WSDL</w:t>
      </w:r>
      <w:r w:rsidRPr="0010235C">
        <w:rPr>
          <w:rFonts w:ascii="Times New Roman" w:hAnsi="Times New Roman" w:hint="eastAsia"/>
          <w:lang w:bidi="ar"/>
        </w:rPr>
        <w:t>的测试数据自动生成方法</w:t>
      </w:r>
      <w:r w:rsidRPr="0010235C">
        <w:rPr>
          <w:rFonts w:ascii="Times New Roman" w:hAnsi="Times New Roman" w:hint="eastAsia"/>
          <w:lang w:bidi="ar"/>
        </w:rPr>
        <w:t xml:space="preserve">[D]. </w:t>
      </w:r>
      <w:r w:rsidRPr="0010235C">
        <w:rPr>
          <w:rFonts w:ascii="Times New Roman" w:hAnsi="Times New Roman" w:hint="eastAsia"/>
          <w:lang w:bidi="ar"/>
        </w:rPr>
        <w:t>西南大学</w:t>
      </w:r>
      <w:r w:rsidRPr="0010235C">
        <w:rPr>
          <w:rFonts w:ascii="Times New Roman" w:hAnsi="Times New Roman" w:hint="eastAsia"/>
          <w:lang w:bidi="ar"/>
        </w:rPr>
        <w:t>, 2010.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Essalmi, L.J.B Ayed. Graphical UML View from Extended Backus-Naur Form Grammars[C]. Proceedings of the 6th IEEE International Conference on Advanced Learning Technologies (ICALT 2006), IEEE Computer Society, 2006, pp. 544-546.</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 Bourhis, J.L. Reutter. JSON: Data model, Query languages and Schema specification[C] Proceedings of the 36th ACM SIGMOD-SIGACT-SIGAI Symposium on Principles of Database Systems (PODS 2017), ACM, 2017, pp. 123-135.</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Wirth. The programming language Pascal[J]. Acta Informatica, 1971, 1(1):35-63.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C.J. Budnik, et al. Event-based modelling, analysis and testing of user interactions: approach and case study: Research Articles[J]. Software Testing Verification &amp; Reliability, 2006, 16(1): 3–32.</w:t>
      </w:r>
    </w:p>
    <w:p w:rsidR="0010235C"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C. Sun. A Transformation-based Approach to Generating Scenario-oriented Test Cases from UML Activity Diagrams for Concurrent Applications[C]. Proceedings of 32nd Annual IEEE International Computer Software and Application Conference (COMPSAC 2008)</w:t>
      </w:r>
      <w:r w:rsidRPr="0010235C">
        <w:rPr>
          <w:rFonts w:ascii="Times New Roman" w:hAnsi="Times New Roman" w:hint="eastAsia"/>
          <w:lang w:bidi="ar"/>
        </w:rPr>
        <w:t>，</w:t>
      </w:r>
      <w:r w:rsidRPr="0010235C">
        <w:rPr>
          <w:rFonts w:ascii="Times New Roman" w:hAnsi="Times New Roman" w:hint="eastAsia"/>
          <w:lang w:bidi="ar"/>
        </w:rPr>
        <w:t>IEEE Com</w:t>
      </w:r>
      <w:r w:rsidRPr="0010235C">
        <w:rPr>
          <w:rFonts w:ascii="Times New Roman" w:hAnsi="Times New Roman"/>
          <w:lang w:bidi="ar"/>
        </w:rPr>
        <w:t>puter Society, Turku, Finland, 2008, pp. 160-167.</w:t>
      </w:r>
    </w:p>
    <w:p w:rsidR="005A3851" w:rsidRPr="004E7C03" w:rsidRDefault="0069507A">
      <w:pPr>
        <w:pStyle w:val="u7"/>
      </w:pPr>
      <w:bookmarkStart w:id="75" w:name="_Toc498465873"/>
      <w:r w:rsidRPr="004E7C03">
        <w:rPr>
          <w:rFonts w:hint="eastAsia"/>
        </w:rPr>
        <w:lastRenderedPageBreak/>
        <w:t>作者简历及在学研究成果</w:t>
      </w:r>
      <w:bookmarkEnd w:id="70"/>
      <w:bookmarkEnd w:id="75"/>
    </w:p>
    <w:p w:rsidR="005A3851" w:rsidRPr="004E7C03" w:rsidRDefault="0069507A" w:rsidP="00136D40">
      <w:pPr>
        <w:widowControl/>
        <w:numPr>
          <w:ilvl w:val="0"/>
          <w:numId w:val="32"/>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rsidP="00D245BA">
            <w:pPr>
              <w:widowControl/>
              <w:spacing w:beforeLines="50" w:before="120" w:afterLines="50" w:after="120"/>
              <w:jc w:val="center"/>
              <w:rPr>
                <w:sz w:val="24"/>
              </w:rPr>
            </w:pPr>
            <w:r w:rsidRPr="004E7C03">
              <w:rPr>
                <w:sz w:val="24"/>
              </w:rPr>
              <w:t>201</w:t>
            </w:r>
            <w:r w:rsidR="00D245BA">
              <w:rPr>
                <w:sz w:val="24"/>
              </w:rPr>
              <w:t>1</w:t>
            </w:r>
            <w:r w:rsidRPr="004E7C03">
              <w:rPr>
                <w:rFonts w:hint="eastAsia"/>
                <w:sz w:val="24"/>
              </w:rPr>
              <w:t>年</w:t>
            </w:r>
            <w:r w:rsidRPr="004E7C03">
              <w:rPr>
                <w:sz w:val="24"/>
              </w:rPr>
              <w:t>09</w:t>
            </w:r>
            <w:r w:rsidRPr="004E7C03">
              <w:rPr>
                <w:rFonts w:hint="eastAsia"/>
                <w:sz w:val="24"/>
              </w:rPr>
              <w:t>月至</w:t>
            </w:r>
            <w:r w:rsidRPr="004E7C03">
              <w:rPr>
                <w:sz w:val="24"/>
              </w:rPr>
              <w:t>201</w:t>
            </w:r>
            <w:r w:rsidR="00D245BA">
              <w:rPr>
                <w:sz w:val="24"/>
              </w:rPr>
              <w:t>5</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rsidP="00D245BA">
            <w:pPr>
              <w:widowControl/>
              <w:spacing w:beforeLines="50" w:before="120" w:afterLines="50" w:after="120"/>
              <w:rPr>
                <w:sz w:val="24"/>
              </w:rPr>
            </w:pPr>
            <w:r w:rsidRPr="004E7C03">
              <w:rPr>
                <w:rFonts w:hint="eastAsia"/>
                <w:sz w:val="24"/>
              </w:rPr>
              <w:t>在</w:t>
            </w:r>
            <w:r w:rsidRPr="004E7C03">
              <w:rPr>
                <w:rFonts w:ascii="宋体" w:hint="eastAsia"/>
                <w:sz w:val="24"/>
              </w:rPr>
              <w:t>北京科技大学</w:t>
            </w:r>
            <w:r w:rsidR="00D245BA">
              <w:rPr>
                <w:rFonts w:ascii="宋体" w:hint="eastAsia"/>
                <w:sz w:val="24"/>
              </w:rPr>
              <w:t>信息安全</w:t>
            </w:r>
            <w:r w:rsidRPr="004E7C03">
              <w:rPr>
                <w:rFonts w:ascii="宋体" w:hint="eastAsia"/>
                <w:sz w:val="24"/>
              </w:rPr>
              <w:t>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97483D" w:rsidRDefault="0069507A" w:rsidP="00136D40">
      <w:pPr>
        <w:widowControl/>
        <w:numPr>
          <w:ilvl w:val="0"/>
          <w:numId w:val="32"/>
        </w:numPr>
        <w:spacing w:line="312" w:lineRule="auto"/>
        <w:ind w:left="0" w:firstLine="0"/>
        <w:jc w:val="left"/>
        <w:rPr>
          <w:sz w:val="24"/>
        </w:rPr>
      </w:pPr>
      <w:r w:rsidRPr="0097483D">
        <w:rPr>
          <w:rFonts w:hint="eastAsia"/>
          <w:sz w:val="24"/>
        </w:rPr>
        <w:t>在学期间从事的科研工作</w:t>
      </w:r>
    </w:p>
    <w:p w:rsidR="007B6315" w:rsidRDefault="007B6315" w:rsidP="0097483D">
      <w:pPr>
        <w:pStyle w:val="u5"/>
        <w:numPr>
          <w:ilvl w:val="0"/>
          <w:numId w:val="77"/>
        </w:numPr>
        <w:tabs>
          <w:tab w:val="left" w:pos="420"/>
        </w:tabs>
        <w:spacing w:before="24" w:after="24"/>
        <w:ind w:firstLineChars="0"/>
        <w:rPr>
          <w:rFonts w:cs="Times New Roman"/>
        </w:rPr>
      </w:pPr>
      <w:r w:rsidRPr="0097483D">
        <w:rPr>
          <w:rFonts w:cs="Times New Roman" w:hint="eastAsia"/>
        </w:rPr>
        <w:t>模型驱动的</w:t>
      </w:r>
      <w:r w:rsidRPr="0097483D">
        <w:rPr>
          <w:rFonts w:cs="Times New Roman" w:hint="eastAsia"/>
        </w:rPr>
        <w:t>SOA</w:t>
      </w:r>
      <w:r w:rsidRPr="0097483D">
        <w:rPr>
          <w:rFonts w:cs="Times New Roman" w:hint="eastAsia"/>
        </w:rPr>
        <w:t>软件测试与监控技术研究</w:t>
      </w:r>
      <w:r w:rsidR="0097483D" w:rsidRPr="0097483D">
        <w:rPr>
          <w:rFonts w:cs="Times New Roman" w:hint="eastAsia"/>
        </w:rPr>
        <w:t xml:space="preserve">, </w:t>
      </w:r>
      <w:r w:rsidR="0097483D" w:rsidRPr="0097483D">
        <w:rPr>
          <w:rFonts w:cs="Times New Roman" w:hint="eastAsia"/>
        </w:rPr>
        <w:t>北京市自然科学基金项目</w:t>
      </w:r>
      <w:r w:rsidR="0097483D" w:rsidRPr="0097483D">
        <w:rPr>
          <w:rFonts w:cs="Times New Roman" w:hint="eastAsia"/>
        </w:rPr>
        <w:t>(</w:t>
      </w:r>
      <w:r w:rsidR="0097483D" w:rsidRPr="0097483D">
        <w:rPr>
          <w:rFonts w:cs="Times New Roman"/>
        </w:rPr>
        <w:t>4162040</w:t>
      </w:r>
      <w:r w:rsidR="0097483D" w:rsidRPr="0097483D">
        <w:rPr>
          <w:rFonts w:cs="Times New Roman" w:hint="eastAsia"/>
        </w:rPr>
        <w:t xml:space="preserve">), </w:t>
      </w:r>
      <w:r w:rsidR="0097483D" w:rsidRPr="0097483D">
        <w:rPr>
          <w:rFonts w:cs="Times New Roman" w:hint="eastAsia"/>
        </w:rPr>
        <w:t>主要</w:t>
      </w:r>
      <w:r w:rsidR="0097483D" w:rsidRPr="0097483D">
        <w:rPr>
          <w:rFonts w:cs="Times New Roman"/>
        </w:rPr>
        <w:t>参与人员</w:t>
      </w:r>
      <w:r w:rsidR="0097483D" w:rsidRPr="0097483D">
        <w:rPr>
          <w:rFonts w:cs="Times New Roman"/>
        </w:rPr>
        <w:t>.</w:t>
      </w:r>
    </w:p>
    <w:p w:rsidR="005A3851" w:rsidRPr="0097483D" w:rsidRDefault="0097483D" w:rsidP="0097483D">
      <w:pPr>
        <w:pStyle w:val="u5"/>
        <w:numPr>
          <w:ilvl w:val="0"/>
          <w:numId w:val="77"/>
        </w:numPr>
        <w:tabs>
          <w:tab w:val="left" w:pos="420"/>
        </w:tabs>
        <w:spacing w:before="24" w:after="24"/>
        <w:ind w:firstLineChars="0"/>
        <w:rPr>
          <w:rFonts w:cs="Times New Roman"/>
        </w:rPr>
      </w:pPr>
      <w:r w:rsidRPr="0097483D">
        <w:rPr>
          <w:rFonts w:cs="Times New Roman" w:hint="eastAsia"/>
        </w:rPr>
        <w:t>面向航空嵌入式软件的变异测试框架与优化技术研究</w:t>
      </w:r>
      <w:r>
        <w:rPr>
          <w:rFonts w:cs="Times New Roman" w:hint="eastAsia"/>
        </w:rPr>
        <w:t xml:space="preserve">, </w:t>
      </w:r>
      <w:r w:rsidRPr="0097483D">
        <w:rPr>
          <w:rFonts w:cs="Times New Roman" w:hint="eastAsia"/>
        </w:rPr>
        <w:t>航空科学基金项目</w:t>
      </w:r>
      <w:r>
        <w:rPr>
          <w:rFonts w:cs="Times New Roman" w:hint="eastAsia"/>
        </w:rPr>
        <w:t xml:space="preserve"> (</w:t>
      </w:r>
      <w:r w:rsidRPr="0097483D">
        <w:rPr>
          <w:rFonts w:cs="Times New Roman"/>
        </w:rPr>
        <w:t>2016ZD74004</w:t>
      </w:r>
      <w:r>
        <w:rPr>
          <w:rFonts w:cs="Times New Roman" w:hint="eastAsia"/>
        </w:rPr>
        <w:t>)</w:t>
      </w:r>
      <w:r w:rsidRPr="0097483D">
        <w:rPr>
          <w:rFonts w:cs="Times New Roman" w:hint="eastAsia"/>
        </w:rPr>
        <w:t xml:space="preserve">, </w:t>
      </w:r>
      <w:r w:rsidRPr="0097483D">
        <w:rPr>
          <w:rFonts w:cs="Times New Roman" w:hint="eastAsia"/>
        </w:rPr>
        <w:t>主要</w:t>
      </w:r>
      <w:r w:rsidRPr="0097483D">
        <w:rPr>
          <w:rFonts w:cs="Times New Roman"/>
        </w:rPr>
        <w:t>参与人员</w:t>
      </w:r>
      <w:r w:rsidRPr="0097483D">
        <w:rPr>
          <w:rFonts w:cs="Times New Roman"/>
        </w:rPr>
        <w:t>.</w:t>
      </w:r>
    </w:p>
    <w:p w:rsidR="005A3851" w:rsidRPr="00BC62A4" w:rsidRDefault="0069507A" w:rsidP="0097483D">
      <w:pPr>
        <w:widowControl/>
        <w:numPr>
          <w:ilvl w:val="0"/>
          <w:numId w:val="32"/>
        </w:numPr>
        <w:spacing w:line="312" w:lineRule="auto"/>
        <w:ind w:left="0" w:firstLine="0"/>
        <w:rPr>
          <w:sz w:val="24"/>
        </w:rPr>
      </w:pPr>
      <w:r w:rsidRPr="00BC62A4">
        <w:rPr>
          <w:rFonts w:hint="eastAsia"/>
          <w:sz w:val="24"/>
        </w:rPr>
        <w:t>在学期间所获的科研奖励</w:t>
      </w:r>
    </w:p>
    <w:p w:rsidR="005A3851" w:rsidRPr="00D245BA" w:rsidRDefault="0069507A" w:rsidP="0097483D">
      <w:pPr>
        <w:pStyle w:val="u5"/>
        <w:tabs>
          <w:tab w:val="left" w:pos="420"/>
        </w:tabs>
        <w:spacing w:before="24" w:after="24"/>
        <w:ind w:left="360" w:hangingChars="150" w:hanging="360"/>
        <w:rPr>
          <w:rFonts w:cs="Times New Roman"/>
          <w:highlight w:val="yellow"/>
        </w:rPr>
      </w:pPr>
      <w:r w:rsidRPr="002A7232">
        <w:rPr>
          <w:rFonts w:cs="Times New Roman" w:hint="eastAsia"/>
        </w:rPr>
        <w:t xml:space="preserve">[1] </w:t>
      </w:r>
      <w:r w:rsidR="002A7232" w:rsidRPr="002A7232">
        <w:rPr>
          <w:rFonts w:cs="Times New Roman" w:hint="eastAsia"/>
        </w:rPr>
        <w:t>VxSaaS</w:t>
      </w:r>
      <w:r w:rsidR="002A7232" w:rsidRPr="002A7232">
        <w:rPr>
          <w:rFonts w:cs="Times New Roman" w:hint="eastAsia"/>
        </w:rPr>
        <w:t>：基于可变性模型的可定制</w:t>
      </w:r>
      <w:r w:rsidR="002A7232" w:rsidRPr="002A7232">
        <w:rPr>
          <w:rFonts w:cs="Times New Roman" w:hint="eastAsia"/>
        </w:rPr>
        <w:t>SaaS</w:t>
      </w:r>
      <w:r w:rsidR="002A7232" w:rsidRPr="002A7232">
        <w:rPr>
          <w:rFonts w:cs="Times New Roman" w:hint="eastAsia"/>
        </w:rPr>
        <w:t>软件支撑平台</w:t>
      </w:r>
      <w:r w:rsidRPr="002A7232">
        <w:rPr>
          <w:rFonts w:cs="Times New Roman"/>
        </w:rPr>
        <w:t>,</w:t>
      </w:r>
      <w:r w:rsidRPr="002A7232">
        <w:rPr>
          <w:rFonts w:cs="Times New Roman" w:hint="eastAsia"/>
        </w:rPr>
        <w:t xml:space="preserve"> </w:t>
      </w:r>
      <w:r w:rsidRPr="00AF6BFC">
        <w:rPr>
          <w:rFonts w:cs="Times New Roman" w:hint="eastAsia"/>
        </w:rPr>
        <w:t>全国软件</w:t>
      </w:r>
      <w:r w:rsidR="00AF6BFC" w:rsidRPr="00AF6BFC">
        <w:rPr>
          <w:rFonts w:cs="Times New Roman" w:hint="eastAsia"/>
        </w:rPr>
        <w:t>服务创新</w:t>
      </w:r>
      <w:r w:rsidR="00AF6BFC" w:rsidRPr="00AF6BFC">
        <w:rPr>
          <w:rFonts w:cs="Times New Roman"/>
        </w:rPr>
        <w:t>大赛一</w:t>
      </w:r>
      <w:r w:rsidRPr="00AF6BFC">
        <w:rPr>
          <w:rFonts w:cs="Times New Roman" w:hint="eastAsia"/>
        </w:rPr>
        <w:t>等奖</w:t>
      </w:r>
      <w:r w:rsidR="00AF6BFC" w:rsidRPr="00AF6BFC">
        <w:rPr>
          <w:rFonts w:cs="Times New Roman" w:hint="eastAsia"/>
        </w:rPr>
        <w:t xml:space="preserve">, </w:t>
      </w:r>
      <w:r w:rsidRPr="00AF6BFC">
        <w:rPr>
          <w:rFonts w:cs="Times New Roman" w:hint="eastAsia"/>
        </w:rPr>
        <w:t>中国计算机学会</w:t>
      </w:r>
      <w:r w:rsidR="00AF6BFC" w:rsidRPr="00AF6BFC">
        <w:rPr>
          <w:rFonts w:cs="Times New Roman" w:hint="eastAsia"/>
        </w:rPr>
        <w:t>服务计算</w:t>
      </w:r>
      <w:r w:rsidRPr="00AF6BFC">
        <w:rPr>
          <w:rFonts w:cs="Times New Roman" w:hint="eastAsia"/>
        </w:rPr>
        <w:t>专业委员会</w:t>
      </w:r>
      <w:r w:rsidR="00AF6BFC" w:rsidRPr="00AF6BFC">
        <w:rPr>
          <w:rFonts w:cs="Times New Roman" w:hint="eastAsia"/>
        </w:rPr>
        <w:t>,</w:t>
      </w:r>
      <w:r w:rsidR="00AF6BFC" w:rsidRPr="00AF6BFC">
        <w:rPr>
          <w:rFonts w:cs="Times New Roman"/>
        </w:rPr>
        <w:t xml:space="preserve"> </w:t>
      </w:r>
      <w:r w:rsidRPr="00AF6BFC">
        <w:rPr>
          <w:rFonts w:cs="Times New Roman"/>
        </w:rPr>
        <w:t>201</w:t>
      </w:r>
      <w:r w:rsidR="00AF6BFC" w:rsidRPr="00AF6BFC">
        <w:rPr>
          <w:rFonts w:cs="Times New Roman"/>
        </w:rPr>
        <w:t>6</w:t>
      </w:r>
      <w:r w:rsidRPr="00AF6BFC">
        <w:rPr>
          <w:rFonts w:cs="Times New Roman"/>
        </w:rPr>
        <w:t>.</w:t>
      </w:r>
      <w:r w:rsidR="00AF6BFC" w:rsidRPr="00AF6BFC">
        <w:rPr>
          <w:rFonts w:cs="Times New Roman"/>
        </w:rPr>
        <w:t>9</w:t>
      </w:r>
      <w:r w:rsidRPr="00AF6BFC">
        <w:rPr>
          <w:rFonts w:cs="Times New Roman"/>
        </w:rPr>
        <w:t>.</w:t>
      </w:r>
    </w:p>
    <w:p w:rsidR="005A3851" w:rsidRPr="00DF2861" w:rsidRDefault="0069507A" w:rsidP="0097483D">
      <w:pPr>
        <w:pStyle w:val="u5"/>
        <w:tabs>
          <w:tab w:val="left" w:pos="420"/>
        </w:tabs>
        <w:spacing w:before="24" w:after="24"/>
        <w:ind w:firstLineChars="0" w:firstLine="0"/>
        <w:rPr>
          <w:rFonts w:cs="Times New Roman"/>
        </w:rPr>
      </w:pPr>
      <w:r w:rsidRPr="00DF2861">
        <w:rPr>
          <w:rFonts w:cs="Times New Roman" w:hint="eastAsia"/>
        </w:rPr>
        <w:t xml:space="preserve">[2] </w:t>
      </w:r>
      <w:r w:rsidR="00DF2861" w:rsidRPr="00DF2861">
        <w:rPr>
          <w:rFonts w:cs="Times New Roman" w:hint="eastAsia"/>
        </w:rPr>
        <w:t>研究生一等</w:t>
      </w:r>
      <w:r w:rsidR="00DF2861" w:rsidRPr="00DF2861">
        <w:rPr>
          <w:rFonts w:cs="Times New Roman"/>
        </w:rPr>
        <w:t>学业</w:t>
      </w:r>
      <w:r w:rsidRPr="00DF2861">
        <w:rPr>
          <w:rFonts w:cs="Times New Roman" w:hint="eastAsia"/>
        </w:rPr>
        <w:t>奖学金</w:t>
      </w:r>
      <w:r w:rsidR="00AF6BFC">
        <w:rPr>
          <w:rFonts w:cs="Times New Roman" w:hint="eastAsia"/>
        </w:rPr>
        <w:t>,</w:t>
      </w:r>
      <w:r w:rsidR="00AF6BFC">
        <w:rPr>
          <w:rFonts w:cs="Times New Roman"/>
        </w:rPr>
        <w:t xml:space="preserve"> </w:t>
      </w:r>
      <w:r w:rsidRPr="00DF2861">
        <w:rPr>
          <w:rFonts w:cs="Times New Roman" w:hint="eastAsia"/>
        </w:rPr>
        <w:t>北京科技大学</w:t>
      </w:r>
      <w:r w:rsidR="00AF6BFC">
        <w:rPr>
          <w:rFonts w:cs="Times New Roman" w:hint="eastAsia"/>
        </w:rPr>
        <w:t xml:space="preserve">, </w:t>
      </w:r>
      <w:r w:rsidRPr="00DF2861">
        <w:rPr>
          <w:rFonts w:cs="Times New Roman"/>
        </w:rPr>
        <w:t>2016</w:t>
      </w:r>
      <w:r w:rsidRPr="00DF2861">
        <w:rPr>
          <w:rFonts w:cs="Times New Roman" w:hint="eastAsia"/>
        </w:rPr>
        <w:t>.</w:t>
      </w:r>
      <w:r w:rsidRPr="00DF2861">
        <w:rPr>
          <w:rFonts w:cs="Times New Roman"/>
        </w:rPr>
        <w:t>10</w:t>
      </w:r>
      <w:r w:rsidRPr="00DF2861">
        <w:rPr>
          <w:rFonts w:cs="Times New Roman" w:hint="eastAsia"/>
        </w:rPr>
        <w:t>.</w:t>
      </w:r>
    </w:p>
    <w:p w:rsidR="00DF2861" w:rsidRPr="00D245BA" w:rsidRDefault="00DF2861" w:rsidP="0097483D">
      <w:pPr>
        <w:pStyle w:val="u5"/>
        <w:tabs>
          <w:tab w:val="left" w:pos="420"/>
        </w:tabs>
        <w:spacing w:before="24" w:after="24"/>
        <w:ind w:firstLineChars="0" w:firstLine="0"/>
        <w:rPr>
          <w:rFonts w:cs="Times New Roman"/>
          <w:highlight w:val="yellow"/>
        </w:rPr>
      </w:pPr>
      <w:r w:rsidRPr="00DF2861">
        <w:rPr>
          <w:rFonts w:cs="Times New Roman" w:hint="eastAsia"/>
        </w:rPr>
        <w:t>[</w:t>
      </w:r>
      <w:r w:rsidRPr="00DF2861">
        <w:rPr>
          <w:rFonts w:cs="Times New Roman"/>
        </w:rPr>
        <w:t>3</w:t>
      </w:r>
      <w:r w:rsidRPr="00DF2861">
        <w:rPr>
          <w:rFonts w:cs="Times New Roman" w:hint="eastAsia"/>
        </w:rPr>
        <w:t>]</w:t>
      </w:r>
      <w:r w:rsidRPr="00DF2861">
        <w:rPr>
          <w:rFonts w:cs="Times New Roman"/>
        </w:rPr>
        <w:t xml:space="preserve"> </w:t>
      </w:r>
      <w:r w:rsidRPr="00DF2861">
        <w:rPr>
          <w:rFonts w:cs="Times New Roman" w:hint="eastAsia"/>
        </w:rPr>
        <w:t>优秀</w:t>
      </w:r>
      <w:r w:rsidRPr="00DF2861">
        <w:rPr>
          <w:rFonts w:cs="Times New Roman"/>
        </w:rPr>
        <w:t>三好研究生</w:t>
      </w:r>
      <w:r w:rsidR="00AF6BFC">
        <w:rPr>
          <w:rFonts w:cs="Times New Roman" w:hint="eastAsia"/>
        </w:rPr>
        <w:t>,</w:t>
      </w:r>
      <w:r w:rsidR="00AF6BFC">
        <w:rPr>
          <w:rFonts w:cs="Times New Roman"/>
        </w:rPr>
        <w:t xml:space="preserve"> </w:t>
      </w:r>
      <w:r w:rsidRPr="00DF2861">
        <w:rPr>
          <w:rFonts w:cs="Times New Roman"/>
        </w:rPr>
        <w:t>北京科技大学</w:t>
      </w:r>
      <w:r w:rsidR="00AF6BFC">
        <w:rPr>
          <w:rFonts w:cs="Times New Roman" w:hint="eastAsia"/>
        </w:rPr>
        <w:t>,</w:t>
      </w:r>
      <w:r w:rsidR="00AF6BFC">
        <w:rPr>
          <w:rFonts w:cs="Times New Roman"/>
        </w:rPr>
        <w:t xml:space="preserve"> </w:t>
      </w:r>
      <w:r w:rsidRPr="00DF2861">
        <w:rPr>
          <w:rFonts w:cs="Times New Roman" w:hint="eastAsia"/>
        </w:rPr>
        <w:t>2017.10</w:t>
      </w:r>
      <w:r w:rsidR="00AF6BFC">
        <w:rPr>
          <w:rFonts w:cs="Times New Roman"/>
        </w:rPr>
        <w:t>.</w:t>
      </w:r>
    </w:p>
    <w:p w:rsidR="00D04E28" w:rsidRDefault="0069507A" w:rsidP="0097483D">
      <w:pPr>
        <w:widowControl/>
        <w:numPr>
          <w:ilvl w:val="0"/>
          <w:numId w:val="32"/>
        </w:numPr>
        <w:spacing w:line="312" w:lineRule="auto"/>
        <w:ind w:left="0" w:firstLine="0"/>
        <w:rPr>
          <w:sz w:val="24"/>
        </w:rPr>
      </w:pPr>
      <w:r w:rsidRPr="00DF2861">
        <w:rPr>
          <w:rFonts w:hint="eastAsia"/>
          <w:sz w:val="24"/>
        </w:rPr>
        <w:t>在学期间发表的论文</w:t>
      </w:r>
      <w:bookmarkStart w:id="76" w:name="_Toc466530001"/>
    </w:p>
    <w:p w:rsidR="0097483D" w:rsidRDefault="0097483D" w:rsidP="0097483D">
      <w:pPr>
        <w:pStyle w:val="afff9"/>
        <w:widowControl/>
        <w:numPr>
          <w:ilvl w:val="0"/>
          <w:numId w:val="78"/>
        </w:numPr>
        <w:tabs>
          <w:tab w:val="left" w:pos="644"/>
        </w:tabs>
        <w:spacing w:line="312" w:lineRule="auto"/>
        <w:ind w:firstLineChars="0"/>
        <w:rPr>
          <w:sz w:val="24"/>
        </w:rPr>
      </w:pPr>
      <w:r w:rsidRPr="0097483D">
        <w:rPr>
          <w:rFonts w:hint="eastAsia"/>
          <w:sz w:val="24"/>
        </w:rPr>
        <w:t>孙昌爱</w:t>
      </w:r>
      <w:r w:rsidRPr="0097483D">
        <w:rPr>
          <w:rFonts w:hint="eastAsia"/>
          <w:sz w:val="24"/>
        </w:rPr>
        <w:t>,</w:t>
      </w:r>
      <w:r>
        <w:rPr>
          <w:sz w:val="24"/>
        </w:rPr>
        <w:t xml:space="preserve"> </w:t>
      </w:r>
      <w:r w:rsidRPr="0097483D">
        <w:rPr>
          <w:rFonts w:hint="eastAsia"/>
          <w:sz w:val="24"/>
        </w:rPr>
        <w:t>贾婧婷</w:t>
      </w:r>
      <w:r w:rsidRPr="0097483D">
        <w:rPr>
          <w:rFonts w:hint="eastAsia"/>
          <w:sz w:val="24"/>
        </w:rPr>
        <w:t>.</w:t>
      </w:r>
      <w:r>
        <w:rPr>
          <w:sz w:val="24"/>
        </w:rPr>
        <w:t xml:space="preserve"> </w:t>
      </w:r>
      <w:r w:rsidRPr="0097483D">
        <w:rPr>
          <w:rFonts w:hint="eastAsia"/>
          <w:sz w:val="24"/>
        </w:rPr>
        <w:t>一种变异测试方法及装置</w:t>
      </w:r>
      <w:r w:rsidRPr="0097483D">
        <w:rPr>
          <w:rFonts w:hint="eastAsia"/>
          <w:sz w:val="24"/>
        </w:rPr>
        <w:t>,</w:t>
      </w:r>
      <w:r>
        <w:rPr>
          <w:sz w:val="24"/>
        </w:rPr>
        <w:t xml:space="preserve"> </w:t>
      </w:r>
      <w:r w:rsidRPr="0097483D">
        <w:rPr>
          <w:rFonts w:hint="eastAsia"/>
          <w:sz w:val="24"/>
        </w:rPr>
        <w:t>中国发明专利</w:t>
      </w:r>
      <w:r w:rsidRPr="0097483D">
        <w:rPr>
          <w:rFonts w:hint="eastAsia"/>
          <w:sz w:val="24"/>
        </w:rPr>
        <w:t xml:space="preserve">, </w:t>
      </w:r>
      <w:r w:rsidRPr="0097483D">
        <w:rPr>
          <w:rFonts w:hint="eastAsia"/>
          <w:sz w:val="24"/>
        </w:rPr>
        <w:t>专利号</w:t>
      </w:r>
      <w:r w:rsidRPr="0097483D">
        <w:rPr>
          <w:rFonts w:hint="eastAsia"/>
          <w:sz w:val="24"/>
        </w:rPr>
        <w:t xml:space="preserve">:201510700704.4, </w:t>
      </w:r>
      <w:r w:rsidRPr="0097483D">
        <w:rPr>
          <w:rFonts w:hint="eastAsia"/>
          <w:sz w:val="24"/>
        </w:rPr>
        <w:t>授权日期</w:t>
      </w:r>
      <w:r w:rsidRPr="0097483D">
        <w:rPr>
          <w:rFonts w:hint="eastAsia"/>
          <w:sz w:val="24"/>
        </w:rPr>
        <w:t>:2017</w:t>
      </w:r>
      <w:r w:rsidRPr="0097483D">
        <w:rPr>
          <w:rFonts w:hint="eastAsia"/>
          <w:sz w:val="24"/>
        </w:rPr>
        <w:t>年</w:t>
      </w:r>
      <w:r w:rsidRPr="0097483D">
        <w:rPr>
          <w:rFonts w:hint="eastAsia"/>
          <w:sz w:val="24"/>
        </w:rPr>
        <w:t>10</w:t>
      </w:r>
      <w:r w:rsidRPr="0097483D">
        <w:rPr>
          <w:rFonts w:hint="eastAsia"/>
          <w:sz w:val="24"/>
        </w:rPr>
        <w:t>月</w:t>
      </w:r>
      <w:r w:rsidRPr="0097483D">
        <w:rPr>
          <w:rFonts w:hint="eastAsia"/>
          <w:sz w:val="24"/>
        </w:rPr>
        <w:t>27</w:t>
      </w:r>
      <w:r w:rsidRPr="0097483D">
        <w:rPr>
          <w:rFonts w:hint="eastAsia"/>
          <w:sz w:val="24"/>
        </w:rPr>
        <w:t>日</w:t>
      </w:r>
      <w:r w:rsidRPr="0097483D">
        <w:rPr>
          <w:rFonts w:hint="eastAsia"/>
          <w:sz w:val="24"/>
        </w:rPr>
        <w:t>.</w:t>
      </w:r>
    </w:p>
    <w:p w:rsidR="0097483D" w:rsidRPr="0097483D" w:rsidRDefault="0097483D" w:rsidP="0097483D">
      <w:pPr>
        <w:pStyle w:val="afff9"/>
        <w:widowControl/>
        <w:numPr>
          <w:ilvl w:val="0"/>
          <w:numId w:val="78"/>
        </w:numPr>
        <w:tabs>
          <w:tab w:val="left" w:pos="644"/>
        </w:tabs>
        <w:spacing w:line="312" w:lineRule="auto"/>
        <w:ind w:firstLineChars="0"/>
        <w:rPr>
          <w:sz w:val="24"/>
        </w:rPr>
      </w:pPr>
      <w:r w:rsidRPr="0097483D">
        <w:rPr>
          <w:sz w:val="24"/>
        </w:rPr>
        <w:t>Chang-ai Sun, Jingting Jia, Huai Liu, Xiangyu Zhang. A Lightweight Program Dependence based Approach to Concurrent Mutation Analysis. submitted to The Computer Journal, 17 August 2017 (under review).</w:t>
      </w:r>
    </w:p>
    <w:p w:rsidR="00AE6618" w:rsidRDefault="00AE6618" w:rsidP="00B36D1E">
      <w:pPr>
        <w:pStyle w:val="u5"/>
        <w:tabs>
          <w:tab w:val="left" w:pos="420"/>
        </w:tabs>
        <w:spacing w:before="24" w:after="24"/>
        <w:ind w:left="360" w:hangingChars="150" w:hanging="360"/>
        <w:rPr>
          <w:rFonts w:cs="Times New Roman"/>
          <w:kern w:val="0"/>
          <w:szCs w:val="24"/>
          <w:lang w:bidi="ar"/>
        </w:rPr>
      </w:pP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77" w:name="_Toc498465874"/>
      <w:r w:rsidRPr="004E7C03">
        <w:rPr>
          <w:rFonts w:hint="eastAsia"/>
        </w:rPr>
        <w:lastRenderedPageBreak/>
        <w:t>独创性说明</w:t>
      </w:r>
      <w:bookmarkEnd w:id="76"/>
      <w:bookmarkEnd w:id="77"/>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78" w:name="_Toc466530002"/>
      <w:bookmarkStart w:id="79" w:name="_Toc498465875"/>
      <w:r w:rsidRPr="004E7C03">
        <w:rPr>
          <w:rFonts w:hint="eastAsia"/>
        </w:rPr>
        <w:t>关于论文使用授权的说明</w:t>
      </w:r>
      <w:bookmarkEnd w:id="78"/>
      <w:bookmarkEnd w:id="79"/>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6"/>
          <w:type w:val="oddPage"/>
          <w:pgSz w:w="11906" w:h="16838"/>
          <w:pgMar w:top="1701" w:right="1701" w:bottom="1134" w:left="1701" w:header="851" w:footer="992" w:gutter="567"/>
          <w:cols w:space="425"/>
          <w:docGrid w:linePitch="312"/>
        </w:sectPr>
      </w:pPr>
    </w:p>
    <w:p w:rsidR="005A3851" w:rsidRPr="004E7C03" w:rsidRDefault="0069507A">
      <w:pPr>
        <w:pStyle w:val="u4"/>
      </w:pPr>
      <w:bookmarkStart w:id="80" w:name="_Toc498465876"/>
      <w:r w:rsidRPr="004E7C03">
        <w:rPr>
          <w:rFonts w:hint="eastAsia"/>
        </w:rPr>
        <w:lastRenderedPageBreak/>
        <w:t>学位论文数据集</w:t>
      </w:r>
      <w:bookmarkEnd w:id="80"/>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3834E3">
            <w:pPr>
              <w:pStyle w:val="afff6"/>
              <w:ind w:firstLineChars="0" w:firstLine="0"/>
            </w:pPr>
            <w:r w:rsidRPr="003834E3">
              <w:rPr>
                <w:rFonts w:hint="eastAsia"/>
              </w:rPr>
              <w:t>行为模型，</w:t>
            </w:r>
            <w:r w:rsidRPr="003834E3">
              <w:rPr>
                <w:rFonts w:hint="eastAsia"/>
              </w:rPr>
              <w:t>WSDL</w:t>
            </w:r>
            <w:r w:rsidRPr="003834E3">
              <w:rPr>
                <w:rFonts w:hint="eastAsia"/>
              </w:rPr>
              <w:t>，</w:t>
            </w:r>
            <w:r w:rsidRPr="003834E3">
              <w:rPr>
                <w:rFonts w:hint="eastAsia"/>
              </w:rPr>
              <w:t>Web</w:t>
            </w:r>
            <w:r w:rsidRPr="003834E3">
              <w:rPr>
                <w:rFonts w:hint="eastAsia"/>
              </w:rPr>
              <w:t>服务约束，测试用例</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BB6036" w:rsidRDefault="0069507A">
            <w:pPr>
              <w:pStyle w:val="afff6"/>
              <w:ind w:firstLineChars="0" w:firstLine="0"/>
            </w:pPr>
            <w:r w:rsidRPr="00BB6036">
              <w:rPr>
                <w:rFonts w:hint="eastAsia"/>
              </w:rPr>
              <w:t>TP311</w:t>
            </w:r>
          </w:p>
        </w:tc>
        <w:tc>
          <w:tcPr>
            <w:tcW w:w="1625" w:type="dxa"/>
            <w:tcMar>
              <w:top w:w="28" w:type="dxa"/>
              <w:bottom w:w="28" w:type="dxa"/>
            </w:tcMar>
          </w:tcPr>
          <w:p w:rsidR="005A3851" w:rsidRPr="00BB6036" w:rsidRDefault="0069507A">
            <w:pPr>
              <w:pStyle w:val="afff6"/>
              <w:ind w:firstLineChars="0" w:firstLine="0"/>
            </w:pPr>
            <w:r w:rsidRPr="00BB6036">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3834E3" w:rsidP="003834E3">
            <w:pPr>
              <w:pStyle w:val="afff6"/>
              <w:ind w:firstLineChars="0" w:firstLine="0"/>
            </w:pPr>
            <w:r>
              <w:rPr>
                <w:rFonts w:hint="eastAsia"/>
              </w:rPr>
              <w:t>行为模型驱动的服务组合程序测试用例生成技术研究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BB6036">
            <w:pPr>
              <w:pStyle w:val="afff6"/>
              <w:ind w:firstLineChars="0" w:firstLine="0"/>
            </w:pPr>
            <w:r>
              <w:rPr>
                <w:rFonts w:hint="eastAsia"/>
              </w:rPr>
              <w:t>贾婧婷</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BB6036">
            <w:pPr>
              <w:pStyle w:val="afff6"/>
              <w:ind w:firstLineChars="0" w:firstLine="0"/>
            </w:pPr>
            <w:r>
              <w:t>S20150750</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BB6036">
            <w:pPr>
              <w:pStyle w:val="afff6"/>
              <w:ind w:firstLineChars="0" w:firstLine="0"/>
            </w:pPr>
            <w:r>
              <w:rPr>
                <w:rFonts w:hint="eastAsia"/>
              </w:rPr>
              <w:t>软件工程</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72054D">
            <w:pPr>
              <w:pStyle w:val="afff6"/>
              <w:ind w:firstLineChars="0" w:firstLine="0"/>
            </w:pPr>
            <w:r>
              <w:rPr>
                <w:rFonts w:hint="eastAsia"/>
              </w:rPr>
              <w:t>2018</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B6036">
            <w:pPr>
              <w:pStyle w:val="afff6"/>
              <w:ind w:firstLineChars="0" w:firstLine="0"/>
            </w:pPr>
            <w:r w:rsidRPr="004E7C03">
              <w:rPr>
                <w:rFonts w:hint="eastAsia"/>
              </w:rPr>
              <w:t>201</w:t>
            </w:r>
            <w:r w:rsidR="00BB6036">
              <w:t>7</w:t>
            </w:r>
            <w:r w:rsidRPr="004E7C03">
              <w:rPr>
                <w:rFonts w:hint="eastAsia"/>
              </w:rPr>
              <w:t>年</w:t>
            </w:r>
            <w:r w:rsidRPr="004E7C03">
              <w:rPr>
                <w:rFonts w:hint="eastAsia"/>
              </w:rPr>
              <w:t>1</w:t>
            </w:r>
            <w:r w:rsidR="00BB6036">
              <w:t>1</w:t>
            </w:r>
            <w:r w:rsidRPr="004E7C03">
              <w:rPr>
                <w:rFonts w:hint="eastAsia"/>
              </w:rPr>
              <w:t>月</w:t>
            </w:r>
            <w:r w:rsidR="00BB6036">
              <w:t>14</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5A3851">
            <w:pPr>
              <w:pStyle w:val="afff6"/>
              <w:ind w:firstLineChars="0" w:firstLine="0"/>
            </w:pPr>
          </w:p>
        </w:tc>
        <w:tc>
          <w:tcPr>
            <w:tcW w:w="3259" w:type="dxa"/>
            <w:gridSpan w:val="2"/>
            <w:tcMar>
              <w:top w:w="28" w:type="dxa"/>
              <w:bottom w:w="28" w:type="dxa"/>
            </w:tcMar>
          </w:tcPr>
          <w:p w:rsidR="005A3851" w:rsidRPr="004E7C03" w:rsidRDefault="005A3851">
            <w:pPr>
              <w:pStyle w:val="u9"/>
              <w:spacing w:before="65" w:after="65"/>
            </w:pP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5A3851">
            <w:pPr>
              <w:pStyle w:val="afff6"/>
              <w:ind w:firstLineChars="0" w:firstLine="0"/>
            </w:pP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1F6DB0" w:rsidP="00BE3011">
            <w:pPr>
              <w:pStyle w:val="afff6"/>
              <w:ind w:firstLineChars="0" w:firstLine="0"/>
            </w:pPr>
            <w:r>
              <w:t>89</w:t>
            </w:r>
            <w:r w:rsidR="0069507A"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7"/>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2E7" w:rsidRDefault="001642E7">
      <w:r>
        <w:separator/>
      </w:r>
    </w:p>
  </w:endnote>
  <w:endnote w:type="continuationSeparator" w:id="0">
    <w:p w:rsidR="001642E7" w:rsidRDefault="001642E7">
      <w:r>
        <w:continuationSeparator/>
      </w:r>
    </w:p>
  </w:endnote>
  <w:endnote w:id="1">
    <w:p w:rsidR="006765BE" w:rsidRDefault="006765BE"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6765BE" w:rsidRPr="00F451A7" w:rsidRDefault="006765BE" w:rsidP="00F451A7">
      <w:pPr>
        <w:pStyle w:val="af9"/>
        <w:jc w:val="both"/>
        <w:rPr>
          <w:sz w:val="24"/>
        </w:rPr>
      </w:pPr>
    </w:p>
  </w:endnote>
  <w:endnote w:id="2">
    <w:p w:rsidR="006765BE" w:rsidRDefault="006765BE"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6765BE" w:rsidRPr="00F451A7" w:rsidRDefault="006765BE" w:rsidP="00407183">
      <w:pPr>
        <w:pStyle w:val="af9"/>
        <w:jc w:val="both"/>
      </w:pPr>
    </w:p>
  </w:endnote>
  <w:endnote w:id="3">
    <w:p w:rsidR="006765BE" w:rsidRDefault="006765BE"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6765BE" w:rsidRPr="00F451A7" w:rsidRDefault="006765BE" w:rsidP="00407183">
      <w:pPr>
        <w:pStyle w:val="af9"/>
        <w:jc w:val="both"/>
      </w:pPr>
    </w:p>
  </w:endnote>
  <w:endnote w:id="4">
    <w:p w:rsidR="006765BE" w:rsidRDefault="006765BE" w:rsidP="008857B7">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6765BE" w:rsidRPr="00001020" w:rsidRDefault="006765BE" w:rsidP="008857B7">
      <w:pPr>
        <w:pStyle w:val="af9"/>
        <w:jc w:val="both"/>
      </w:pPr>
    </w:p>
  </w:endnote>
  <w:endnote w:id="5">
    <w:p w:rsidR="006765BE" w:rsidRDefault="006765BE"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6765BE" w:rsidRPr="00001020" w:rsidRDefault="006765BE" w:rsidP="00407183">
      <w:pPr>
        <w:pStyle w:val="af9"/>
        <w:jc w:val="both"/>
        <w:rPr>
          <w:sz w:val="24"/>
        </w:rPr>
      </w:pPr>
    </w:p>
  </w:endnote>
  <w:endnote w:id="6">
    <w:p w:rsidR="006765BE" w:rsidRDefault="006765BE"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6765BE" w:rsidRPr="00407183" w:rsidRDefault="006765BE" w:rsidP="00407183">
      <w:pPr>
        <w:pStyle w:val="af9"/>
        <w:jc w:val="both"/>
      </w:pPr>
    </w:p>
  </w:endnote>
  <w:endnote w:id="7">
    <w:p w:rsidR="006765BE" w:rsidRDefault="006765BE"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6765BE" w:rsidRPr="00407183" w:rsidRDefault="006765BE" w:rsidP="007643FB">
      <w:pPr>
        <w:pStyle w:val="af9"/>
        <w:jc w:val="both"/>
        <w:rPr>
          <w:sz w:val="24"/>
        </w:rPr>
      </w:pPr>
    </w:p>
  </w:endnote>
  <w:endnote w:id="8">
    <w:p w:rsidR="006765BE" w:rsidRPr="00C8302C" w:rsidRDefault="006765BE"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6765BE" w:rsidRPr="008D0E6E" w:rsidRDefault="006765BE" w:rsidP="008D0E6E">
      <w:pPr>
        <w:pStyle w:val="af9"/>
        <w:jc w:val="both"/>
        <w:rPr>
          <w:rStyle w:val="aff9"/>
          <w:sz w:val="24"/>
          <w:vertAlign w:val="baseline"/>
        </w:rPr>
      </w:pPr>
    </w:p>
  </w:endnote>
  <w:endnote w:id="9">
    <w:p w:rsidR="006765BE" w:rsidRDefault="006765BE"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6765BE" w:rsidRPr="00AA1E7B" w:rsidRDefault="006765BE" w:rsidP="007643FB">
      <w:pPr>
        <w:pStyle w:val="af9"/>
        <w:jc w:val="both"/>
        <w:rPr>
          <w:sz w:val="24"/>
        </w:rPr>
      </w:pPr>
    </w:p>
  </w:endnote>
  <w:endnote w:id="10">
    <w:p w:rsidR="006765BE" w:rsidRDefault="006765BE"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6765BE" w:rsidRPr="007643FB" w:rsidRDefault="006765BE" w:rsidP="007643FB">
      <w:pPr>
        <w:pStyle w:val="af9"/>
        <w:jc w:val="both"/>
      </w:pPr>
    </w:p>
  </w:endnote>
  <w:endnote w:id="11">
    <w:p w:rsidR="006765BE" w:rsidRDefault="006765BE"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6765BE" w:rsidRPr="000C684E" w:rsidRDefault="006765BE" w:rsidP="00D57EBA">
      <w:pPr>
        <w:pStyle w:val="af9"/>
        <w:jc w:val="both"/>
      </w:pPr>
    </w:p>
  </w:endnote>
  <w:endnote w:id="12">
    <w:p w:rsidR="006765BE" w:rsidRDefault="006765BE"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6765BE" w:rsidRPr="007F0B5A" w:rsidRDefault="006765BE" w:rsidP="00D57EBA">
      <w:pPr>
        <w:pStyle w:val="af9"/>
        <w:jc w:val="both"/>
        <w:rPr>
          <w:sz w:val="24"/>
        </w:rPr>
      </w:pPr>
    </w:p>
  </w:endnote>
  <w:endnote w:id="13">
    <w:p w:rsidR="006765BE" w:rsidRDefault="006765BE"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6765BE" w:rsidRPr="00B94542" w:rsidRDefault="006765BE" w:rsidP="00D57EBA">
      <w:pPr>
        <w:pStyle w:val="af9"/>
        <w:jc w:val="both"/>
        <w:rPr>
          <w:sz w:val="24"/>
        </w:rPr>
      </w:pPr>
    </w:p>
  </w:endnote>
  <w:endnote w:id="14">
    <w:p w:rsidR="006765BE" w:rsidRDefault="006765BE"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6765BE" w:rsidRPr="00E8766F" w:rsidRDefault="006765BE">
      <w:pPr>
        <w:pStyle w:val="af9"/>
      </w:pPr>
    </w:p>
  </w:endnote>
  <w:endnote w:id="15">
    <w:p w:rsidR="006765BE" w:rsidRDefault="006765BE"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6765BE" w:rsidRDefault="006765BE" w:rsidP="00D57EBA">
      <w:pPr>
        <w:pStyle w:val="af9"/>
        <w:jc w:val="both"/>
        <w:rPr>
          <w:sz w:val="24"/>
        </w:rPr>
      </w:pPr>
    </w:p>
    <w:p w:rsidR="006765BE" w:rsidRPr="00D57EBA" w:rsidRDefault="006765BE" w:rsidP="00D57EBA">
      <w:pPr>
        <w:pStyle w:val="af9"/>
        <w:jc w:val="both"/>
      </w:pPr>
    </w:p>
  </w:endnote>
  <w:endnote w:id="16">
    <w:p w:rsidR="006765BE" w:rsidRDefault="006765BE">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6765BE" w:rsidRPr="008F20DF" w:rsidRDefault="006765BE">
      <w:pPr>
        <w:pStyle w:val="af9"/>
        <w:rPr>
          <w:sz w:val="24"/>
        </w:rPr>
      </w:pPr>
    </w:p>
  </w:endnote>
  <w:endnote w:id="17">
    <w:p w:rsidR="006765BE" w:rsidRDefault="006765BE">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6765BE" w:rsidRPr="00C87948" w:rsidRDefault="006765BE">
      <w:pPr>
        <w:pStyle w:val="af9"/>
        <w:rPr>
          <w:rStyle w:val="aff9"/>
          <w:sz w:val="24"/>
          <w:vertAlign w:val="baseline"/>
        </w:rPr>
      </w:pPr>
    </w:p>
  </w:endnote>
  <w:endnote w:id="18">
    <w:p w:rsidR="006765BE" w:rsidRDefault="006765BE"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6765BE" w:rsidRPr="00C87948" w:rsidRDefault="006765BE" w:rsidP="00C87948">
      <w:pPr>
        <w:pStyle w:val="af9"/>
        <w:jc w:val="both"/>
      </w:pPr>
    </w:p>
  </w:endnote>
  <w:endnote w:id="19">
    <w:p w:rsidR="006765BE" w:rsidRDefault="006765BE"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6765BE" w:rsidRPr="007F29DE" w:rsidRDefault="006765BE" w:rsidP="00DA3F1F">
      <w:pPr>
        <w:pStyle w:val="af9"/>
        <w:jc w:val="both"/>
        <w:rPr>
          <w:rStyle w:val="aff9"/>
          <w:sz w:val="24"/>
          <w:vertAlign w:val="baseline"/>
        </w:rPr>
      </w:pPr>
    </w:p>
  </w:endnote>
  <w:endnote w:id="20">
    <w:p w:rsidR="006765BE" w:rsidRDefault="006765BE"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6765BE" w:rsidRPr="007F29DE" w:rsidRDefault="006765BE" w:rsidP="007F29DE">
      <w:pPr>
        <w:pStyle w:val="af9"/>
        <w:jc w:val="both"/>
        <w:rPr>
          <w:rStyle w:val="aff9"/>
          <w:sz w:val="24"/>
          <w:vertAlign w:val="baseline"/>
        </w:rPr>
      </w:pPr>
    </w:p>
  </w:endnote>
  <w:endnote w:id="21">
    <w:p w:rsidR="006765BE" w:rsidRDefault="006765BE"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6765BE" w:rsidRPr="00FC24B8" w:rsidRDefault="006765BE" w:rsidP="00FC24B8">
      <w:pPr>
        <w:pStyle w:val="af9"/>
        <w:jc w:val="both"/>
        <w:rPr>
          <w:rStyle w:val="aff9"/>
          <w:sz w:val="24"/>
          <w:vertAlign w:val="baseline"/>
        </w:rPr>
      </w:pPr>
    </w:p>
  </w:endnote>
  <w:endnote w:id="22">
    <w:p w:rsidR="006765BE" w:rsidRDefault="006765BE"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6765BE" w:rsidRPr="00FC24B8" w:rsidRDefault="006765BE" w:rsidP="00FC24B8">
      <w:pPr>
        <w:pStyle w:val="af9"/>
        <w:jc w:val="both"/>
        <w:rPr>
          <w:rStyle w:val="aff9"/>
          <w:sz w:val="24"/>
          <w:vertAlign w:val="baseline"/>
        </w:rPr>
      </w:pPr>
    </w:p>
  </w:endnote>
  <w:endnote w:id="23">
    <w:p w:rsidR="006765BE" w:rsidRPr="00771CD1" w:rsidRDefault="006765BE"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4">
    <w:p w:rsidR="006765BE" w:rsidRDefault="006765BE"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rsidR="006765BE" w:rsidRPr="00BE513B" w:rsidRDefault="006765BE" w:rsidP="00745781">
      <w:pPr>
        <w:pStyle w:val="af9"/>
        <w:jc w:val="both"/>
        <w:rPr>
          <w:rStyle w:val="aff9"/>
          <w:sz w:val="24"/>
          <w:vertAlign w:val="baseline"/>
        </w:rPr>
      </w:pPr>
    </w:p>
  </w:endnote>
  <w:endnote w:id="25">
    <w:p w:rsidR="006765BE" w:rsidRDefault="006765BE"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6765BE" w:rsidRPr="00FD36C2" w:rsidRDefault="006765BE" w:rsidP="00FD36C2">
      <w:pPr>
        <w:pStyle w:val="af9"/>
        <w:jc w:val="both"/>
        <w:rPr>
          <w:rStyle w:val="aff9"/>
          <w:sz w:val="24"/>
          <w:vertAlign w:val="baseline"/>
        </w:rPr>
      </w:pPr>
    </w:p>
  </w:endnote>
  <w:endnote w:id="26">
    <w:p w:rsidR="006765BE" w:rsidRPr="00A019B3" w:rsidRDefault="006765BE"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6765BE" w:rsidRDefault="006765BE">
      <w:pPr>
        <w:pStyle w:val="af9"/>
      </w:pPr>
    </w:p>
  </w:endnote>
  <w:endnote w:id="27">
    <w:p w:rsidR="006765BE" w:rsidRDefault="006765BE"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6765BE" w:rsidRPr="00E6225C" w:rsidRDefault="006765BE" w:rsidP="00E6225C">
      <w:pPr>
        <w:pStyle w:val="af9"/>
        <w:jc w:val="both"/>
        <w:rPr>
          <w:rStyle w:val="aff9"/>
          <w:sz w:val="24"/>
          <w:vertAlign w:val="baseline"/>
        </w:rPr>
      </w:pPr>
    </w:p>
  </w:endnote>
  <w:endnote w:id="28">
    <w:p w:rsidR="006765BE" w:rsidRDefault="006765BE"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6765BE" w:rsidRPr="001E74B4" w:rsidRDefault="006765BE" w:rsidP="001E74B4">
      <w:pPr>
        <w:pStyle w:val="af9"/>
        <w:jc w:val="both"/>
        <w:rPr>
          <w:rStyle w:val="aff9"/>
          <w:sz w:val="24"/>
          <w:vertAlign w:val="baseline"/>
        </w:rPr>
      </w:pPr>
    </w:p>
  </w:endnote>
  <w:endnote w:id="29">
    <w:p w:rsidR="006765BE" w:rsidRDefault="006765BE"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6765BE" w:rsidRPr="00761B0A" w:rsidRDefault="006765BE" w:rsidP="00761B0A">
      <w:pPr>
        <w:pStyle w:val="af9"/>
        <w:jc w:val="both"/>
        <w:rPr>
          <w:rStyle w:val="aff9"/>
          <w:sz w:val="24"/>
          <w:vertAlign w:val="baseline"/>
        </w:rPr>
      </w:pPr>
    </w:p>
  </w:endnote>
  <w:endnote w:id="30">
    <w:p w:rsidR="006765BE" w:rsidRDefault="006765BE"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rsidR="006765BE" w:rsidRPr="00BC129D" w:rsidRDefault="006765BE" w:rsidP="00BC129D">
      <w:pPr>
        <w:pStyle w:val="af9"/>
        <w:jc w:val="both"/>
        <w:rPr>
          <w:rStyle w:val="aff9"/>
          <w:sz w:val="24"/>
          <w:vertAlign w:val="baseline"/>
        </w:rPr>
      </w:pPr>
    </w:p>
  </w:endnote>
  <w:endnote w:id="31">
    <w:p w:rsidR="006765BE" w:rsidRPr="003C3891" w:rsidRDefault="006765BE"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6765BE" w:rsidRPr="003C3891" w:rsidRDefault="006765BE">
      <w:pPr>
        <w:pStyle w:val="af9"/>
      </w:pPr>
    </w:p>
  </w:endnote>
  <w:endnote w:id="32">
    <w:p w:rsidR="006765BE" w:rsidRPr="009A4016" w:rsidRDefault="006765BE"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6765BE" w:rsidRPr="009A4016" w:rsidRDefault="006765BE">
      <w:pPr>
        <w:pStyle w:val="af9"/>
      </w:pPr>
    </w:p>
  </w:endnote>
  <w:endnote w:id="33">
    <w:p w:rsidR="006765BE" w:rsidRPr="009A4016" w:rsidRDefault="006765BE"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6765BE" w:rsidRPr="009A4016" w:rsidRDefault="006765BE">
      <w:pPr>
        <w:pStyle w:val="af9"/>
      </w:pPr>
    </w:p>
  </w:endnote>
  <w:endnote w:id="34">
    <w:p w:rsidR="006765BE" w:rsidRDefault="006765BE"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6765BE" w:rsidRPr="009A4016" w:rsidRDefault="006765BE" w:rsidP="009A4016">
      <w:pPr>
        <w:pStyle w:val="af9"/>
        <w:jc w:val="both"/>
        <w:rPr>
          <w:rStyle w:val="aff9"/>
          <w:sz w:val="24"/>
          <w:vertAlign w:val="baseline"/>
        </w:rPr>
      </w:pPr>
    </w:p>
  </w:endnote>
  <w:endnote w:id="35">
    <w:p w:rsidR="006765BE" w:rsidRDefault="006765BE"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6765BE" w:rsidRPr="009A4016" w:rsidRDefault="006765BE" w:rsidP="009A4016">
      <w:pPr>
        <w:pStyle w:val="af9"/>
        <w:jc w:val="both"/>
        <w:rPr>
          <w:rStyle w:val="aff9"/>
          <w:sz w:val="24"/>
          <w:vertAlign w:val="baseline"/>
        </w:rPr>
      </w:pPr>
    </w:p>
  </w:endnote>
  <w:endnote w:id="36">
    <w:p w:rsidR="006765BE" w:rsidRDefault="006765BE"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6765BE" w:rsidRPr="009A4016" w:rsidRDefault="006765BE" w:rsidP="009A4016">
      <w:pPr>
        <w:pStyle w:val="af9"/>
        <w:jc w:val="both"/>
        <w:rPr>
          <w:rStyle w:val="aff9"/>
          <w:sz w:val="24"/>
          <w:vertAlign w:val="baseline"/>
        </w:rPr>
      </w:pPr>
    </w:p>
  </w:endnote>
  <w:endnote w:id="37">
    <w:p w:rsidR="006765BE" w:rsidRDefault="006765BE"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6765BE" w:rsidRPr="009A4016" w:rsidRDefault="006765BE" w:rsidP="009A4016">
      <w:pPr>
        <w:pStyle w:val="af9"/>
        <w:jc w:val="both"/>
        <w:rPr>
          <w:rStyle w:val="aff9"/>
          <w:sz w:val="24"/>
          <w:vertAlign w:val="baseline"/>
        </w:rPr>
      </w:pPr>
    </w:p>
  </w:endnote>
  <w:endnote w:id="38">
    <w:p w:rsidR="006765BE" w:rsidRDefault="006765BE"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6765BE" w:rsidRPr="009A4016" w:rsidRDefault="006765BE" w:rsidP="009A4016">
      <w:pPr>
        <w:pStyle w:val="af9"/>
        <w:jc w:val="both"/>
        <w:rPr>
          <w:rStyle w:val="aff9"/>
          <w:sz w:val="24"/>
          <w:vertAlign w:val="baseline"/>
        </w:rPr>
      </w:pPr>
    </w:p>
  </w:endnote>
  <w:endnote w:id="39">
    <w:p w:rsidR="006765BE" w:rsidRPr="000D7DE5" w:rsidRDefault="006765BE"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6765BE" w:rsidRPr="000D7DE5" w:rsidRDefault="006765BE">
      <w:pPr>
        <w:pStyle w:val="af9"/>
      </w:pPr>
    </w:p>
  </w:endnote>
  <w:endnote w:id="40">
    <w:p w:rsidR="006765BE" w:rsidRPr="000D7DE5" w:rsidRDefault="006765BE"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6765BE" w:rsidRPr="000D7DE5" w:rsidRDefault="006765BE">
      <w:pPr>
        <w:pStyle w:val="af9"/>
      </w:pPr>
    </w:p>
  </w:endnote>
  <w:endnote w:id="41">
    <w:p w:rsidR="006765BE" w:rsidRPr="000D7DE5" w:rsidRDefault="006765BE"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6765BE" w:rsidRPr="000D7DE5" w:rsidRDefault="006765BE" w:rsidP="000D7DE5">
      <w:pPr>
        <w:pStyle w:val="af9"/>
        <w:jc w:val="both"/>
        <w:rPr>
          <w:rStyle w:val="aff9"/>
          <w:sz w:val="24"/>
          <w:vertAlign w:val="baseline"/>
        </w:rPr>
      </w:pPr>
    </w:p>
  </w:endnote>
  <w:endnote w:id="42">
    <w:p w:rsidR="006765BE" w:rsidRPr="000D7DE5" w:rsidRDefault="006765BE"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6765BE" w:rsidRDefault="006765BE">
      <w:pPr>
        <w:pStyle w:val="af9"/>
      </w:pPr>
    </w:p>
  </w:endnote>
  <w:endnote w:id="43">
    <w:p w:rsidR="006765BE" w:rsidRPr="009D2682" w:rsidRDefault="006765BE"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6765BE" w:rsidRPr="009D2682" w:rsidRDefault="006765BE">
      <w:pPr>
        <w:pStyle w:val="af9"/>
      </w:pPr>
    </w:p>
  </w:endnote>
  <w:endnote w:id="44">
    <w:p w:rsidR="006765BE" w:rsidRPr="009D2682" w:rsidRDefault="006765BE"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rsidR="006765BE" w:rsidRPr="009D2682" w:rsidRDefault="006765BE">
      <w:pPr>
        <w:pStyle w:val="af9"/>
      </w:pPr>
    </w:p>
  </w:endnote>
  <w:endnote w:id="45">
    <w:p w:rsidR="006765BE" w:rsidRPr="009D2682" w:rsidRDefault="006765BE"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rsidR="006765BE" w:rsidRPr="009D2682" w:rsidRDefault="006765BE">
      <w:pPr>
        <w:pStyle w:val="af9"/>
      </w:pPr>
    </w:p>
  </w:endnote>
  <w:endnote w:id="46">
    <w:p w:rsidR="006765BE" w:rsidRPr="009D2682" w:rsidRDefault="006765BE"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6765BE" w:rsidRDefault="006765BE">
      <w:pPr>
        <w:pStyle w:val="af9"/>
      </w:pPr>
    </w:p>
  </w:endnote>
  <w:endnote w:id="47">
    <w:p w:rsidR="006765BE" w:rsidRDefault="006765BE"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6765BE" w:rsidRPr="00293263" w:rsidRDefault="006765BE" w:rsidP="00293263">
      <w:pPr>
        <w:pStyle w:val="af9"/>
        <w:jc w:val="both"/>
        <w:rPr>
          <w:rStyle w:val="aff9"/>
          <w:sz w:val="24"/>
          <w:vertAlign w:val="baseline"/>
        </w:rPr>
      </w:pPr>
    </w:p>
  </w:endnote>
  <w:endnote w:id="48">
    <w:p w:rsidR="006765BE" w:rsidRPr="001A4624" w:rsidRDefault="006765BE"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6765BE" w:rsidRPr="001A4624" w:rsidRDefault="006765BE">
      <w:pPr>
        <w:pStyle w:val="af9"/>
      </w:pPr>
    </w:p>
  </w:endnote>
  <w:endnote w:id="49">
    <w:p w:rsidR="006765BE" w:rsidRPr="001A4624" w:rsidRDefault="006765BE"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6765BE" w:rsidRPr="001A4624" w:rsidRDefault="006765BE">
      <w:pPr>
        <w:pStyle w:val="af9"/>
      </w:pPr>
    </w:p>
  </w:endnote>
  <w:endnote w:id="50">
    <w:p w:rsidR="006765BE" w:rsidRPr="00685365" w:rsidRDefault="006765BE"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6765BE" w:rsidRPr="009529C0" w:rsidRDefault="006765BE" w:rsidP="009529C0">
      <w:pPr>
        <w:pStyle w:val="af9"/>
        <w:jc w:val="both"/>
        <w:rPr>
          <w:rStyle w:val="aff9"/>
          <w:sz w:val="24"/>
          <w:vertAlign w:val="baseline"/>
        </w:rPr>
      </w:pPr>
    </w:p>
  </w:endnote>
  <w:endnote w:id="51">
    <w:p w:rsidR="006765BE" w:rsidRPr="009529C0" w:rsidRDefault="006765BE"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6765BE" w:rsidRPr="009529C0" w:rsidRDefault="006765BE" w:rsidP="009529C0">
      <w:pPr>
        <w:pStyle w:val="af9"/>
        <w:jc w:val="both"/>
        <w:rPr>
          <w:rStyle w:val="aff9"/>
          <w:sz w:val="24"/>
          <w:vertAlign w:val="baseline"/>
        </w:rPr>
      </w:pPr>
    </w:p>
  </w:endnote>
  <w:endnote w:id="52">
    <w:p w:rsidR="006765BE" w:rsidRDefault="006765BE"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6765BE" w:rsidRPr="009529C0" w:rsidRDefault="006765BE" w:rsidP="009529C0">
      <w:pPr>
        <w:pStyle w:val="af9"/>
        <w:jc w:val="both"/>
        <w:rPr>
          <w:sz w:val="24"/>
        </w:rPr>
      </w:pPr>
    </w:p>
  </w:endnote>
  <w:endnote w:id="53">
    <w:p w:rsidR="006765BE" w:rsidRPr="009529C0" w:rsidRDefault="006765BE"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6765BE" w:rsidRPr="009529C0" w:rsidRDefault="006765BE">
      <w:pPr>
        <w:pStyle w:val="af9"/>
      </w:pPr>
    </w:p>
  </w:endnote>
  <w:endnote w:id="54">
    <w:p w:rsidR="006765BE" w:rsidRPr="00D851BD" w:rsidRDefault="006765BE"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6765BE" w:rsidRDefault="006765BE">
      <w:pPr>
        <w:pStyle w:val="af9"/>
      </w:pPr>
    </w:p>
  </w:endnote>
  <w:endnote w:id="55">
    <w:p w:rsidR="006765BE" w:rsidRPr="00A90AC6" w:rsidRDefault="006765BE"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6765BE" w:rsidRPr="00A90AC6" w:rsidRDefault="006765BE">
      <w:pPr>
        <w:pStyle w:val="af9"/>
      </w:pPr>
    </w:p>
  </w:endnote>
  <w:endnote w:id="56">
    <w:p w:rsidR="006765BE" w:rsidRPr="00A90AC6" w:rsidRDefault="006765BE"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6765BE" w:rsidRPr="00A90AC6" w:rsidRDefault="006765BE">
      <w:pPr>
        <w:pStyle w:val="af9"/>
      </w:pPr>
    </w:p>
  </w:endnote>
  <w:endnote w:id="57">
    <w:p w:rsidR="006765BE" w:rsidRPr="000141E1" w:rsidRDefault="006765BE"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6765BE" w:rsidRPr="000141E1" w:rsidRDefault="006765BE">
      <w:pPr>
        <w:pStyle w:val="af9"/>
      </w:pPr>
    </w:p>
  </w:endnote>
  <w:endnote w:id="58">
    <w:p w:rsidR="006765BE" w:rsidRPr="00C82110" w:rsidRDefault="006765BE"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6765BE" w:rsidRPr="00C82110" w:rsidRDefault="006765BE">
      <w:pPr>
        <w:pStyle w:val="af9"/>
      </w:pPr>
    </w:p>
  </w:endnote>
  <w:endnote w:id="59">
    <w:p w:rsidR="006765BE" w:rsidRPr="004E40E6" w:rsidRDefault="006765BE"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6765BE" w:rsidRPr="004E40E6" w:rsidRDefault="006765BE">
      <w:pPr>
        <w:pStyle w:val="af9"/>
      </w:pPr>
    </w:p>
  </w:endnote>
  <w:endnote w:id="60">
    <w:p w:rsidR="006765BE" w:rsidRDefault="006765BE"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6765BE" w:rsidRPr="005667C0" w:rsidRDefault="006765BE" w:rsidP="005667C0">
      <w:pPr>
        <w:pStyle w:val="af9"/>
        <w:jc w:val="both"/>
        <w:rPr>
          <w:sz w:val="24"/>
        </w:rPr>
      </w:pPr>
    </w:p>
  </w:endnote>
  <w:endnote w:id="61">
    <w:p w:rsidR="006765BE" w:rsidRPr="00280ACA" w:rsidRDefault="006765BE"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6765BE" w:rsidRDefault="006765BE">
      <w:pPr>
        <w:pStyle w:val="af9"/>
      </w:pPr>
    </w:p>
  </w:endnote>
  <w:endnote w:id="62">
    <w:p w:rsidR="006765BE" w:rsidRDefault="006765BE"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6765BE" w:rsidRPr="004B2C56" w:rsidRDefault="006765BE" w:rsidP="004B2C56">
      <w:pPr>
        <w:pStyle w:val="af9"/>
        <w:jc w:val="both"/>
        <w:rPr>
          <w:sz w:val="24"/>
        </w:rPr>
      </w:pPr>
    </w:p>
  </w:endnote>
  <w:endnote w:id="63">
    <w:p w:rsidR="006765BE" w:rsidRDefault="006765BE"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6765BE" w:rsidRPr="00EC20D7" w:rsidRDefault="006765BE" w:rsidP="00EC20D7">
      <w:pPr>
        <w:pStyle w:val="af9"/>
        <w:jc w:val="both"/>
        <w:rPr>
          <w:rStyle w:val="aff9"/>
          <w:sz w:val="24"/>
          <w:vertAlign w:val="baseline"/>
        </w:rPr>
      </w:pPr>
    </w:p>
  </w:endnote>
  <w:endnote w:id="64">
    <w:p w:rsidR="006765BE" w:rsidRPr="00946B7F" w:rsidRDefault="006765BE"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42DC">
      <w:rPr>
        <w:noProof/>
        <w:kern w:val="0"/>
        <w:sz w:val="21"/>
        <w:szCs w:val="21"/>
      </w:rPr>
      <w:t>64</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42DC">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42DC">
      <w:rPr>
        <w:noProof/>
        <w:kern w:val="0"/>
        <w:sz w:val="21"/>
        <w:szCs w:val="21"/>
      </w:rPr>
      <w:t>63</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6F42DC">
      <w:rPr>
        <w:noProof/>
        <w:sz w:val="21"/>
        <w:szCs w:val="21"/>
      </w:rPr>
      <w:t>85</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42DC">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2E7" w:rsidRDefault="001642E7">
      <w:r>
        <w:separator/>
      </w:r>
    </w:p>
  </w:footnote>
  <w:footnote w:type="continuationSeparator" w:id="0">
    <w:p w:rsidR="001642E7" w:rsidRDefault="001642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u8"/>
    </w:pPr>
    <w:r w:rsidRPr="00194BEA">
      <w:rPr>
        <w:rFonts w:hint="eastAsia"/>
      </w:rPr>
      <w:t>行为模型驱动的服务组合程序测试用例生成技术研究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5BE" w:rsidRDefault="006765BE">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19A189A"/>
    <w:multiLevelType w:val="hybridMultilevel"/>
    <w:tmpl w:val="201EA010"/>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9B33D3"/>
    <w:multiLevelType w:val="multilevel"/>
    <w:tmpl w:val="169CD164"/>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b/>
      </w:rPr>
    </w:lvl>
    <w:lvl w:ilvl="2">
      <w:start w:val="1"/>
      <w:numFmt w:val="decimal"/>
      <w:pStyle w:val="u3"/>
      <w:suff w:val="space"/>
      <w:lvlText w:val="%1.%2.%3"/>
      <w:lvlJc w:val="left"/>
      <w:pPr>
        <w:ind w:left="2541" w:hanging="2400"/>
      </w:pPr>
      <w:rPr>
        <w:rFonts w:hint="eastAsia"/>
        <w:b/>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DEC56C9"/>
    <w:multiLevelType w:val="hybridMultilevel"/>
    <w:tmpl w:val="3DCC1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6"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957612B"/>
    <w:multiLevelType w:val="hybridMultilevel"/>
    <w:tmpl w:val="F1526780"/>
    <w:lvl w:ilvl="0" w:tplc="0F082636">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1C034666"/>
    <w:multiLevelType w:val="hybridMultilevel"/>
    <w:tmpl w:val="1688B1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2" w15:restartNumberingAfterBreak="0">
    <w:nsid w:val="2AC45D65"/>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5"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6"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7"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B7C419E"/>
    <w:multiLevelType w:val="hybridMultilevel"/>
    <w:tmpl w:val="F6B63A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3D54731D"/>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1" w15:restartNumberingAfterBreak="0">
    <w:nsid w:val="3F3D4216"/>
    <w:multiLevelType w:val="multilevel"/>
    <w:tmpl w:val="4CFE3C6E"/>
    <w:lvl w:ilvl="0">
      <w:start w:val="1"/>
      <w:numFmt w:val="decimal"/>
      <w:lvlText w:val="(%1)"/>
      <w:lvlJc w:val="left"/>
      <w:pPr>
        <w:ind w:left="846" w:hanging="420"/>
      </w:pPr>
      <w:rPr>
        <w:rFonts w:cs="Times New Roman" w:hint="default"/>
        <w:b/>
        <w:color w:val="auto"/>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32" w15:restartNumberingAfterBreak="0">
    <w:nsid w:val="3F920E6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3"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15:restartNumberingAfterBreak="0">
    <w:nsid w:val="42032891"/>
    <w:multiLevelType w:val="hybridMultilevel"/>
    <w:tmpl w:val="C4D2485C"/>
    <w:lvl w:ilvl="0" w:tplc="7462653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3F671CF"/>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4C0808D6"/>
    <w:multiLevelType w:val="hybridMultilevel"/>
    <w:tmpl w:val="B588C968"/>
    <w:lvl w:ilvl="0" w:tplc="2B280192">
      <w:start w:val="1"/>
      <w:numFmt w:val="decimal"/>
      <w:lvlText w:val="(%1)"/>
      <w:lvlJc w:val="left"/>
      <w:pPr>
        <w:ind w:left="900" w:hanging="420"/>
      </w:pPr>
      <w:rPr>
        <w:rFonts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44"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4F3330A"/>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50"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1"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2"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3"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54"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55"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6"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57"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8"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9"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0"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61"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62" w15:restartNumberingAfterBreak="0">
    <w:nsid w:val="58235180"/>
    <w:multiLevelType w:val="multilevel"/>
    <w:tmpl w:val="F8882BA2"/>
    <w:lvl w:ilvl="0">
      <w:start w:val="1"/>
      <w:numFmt w:val="decimal"/>
      <w:lvlText w:val="(%1)"/>
      <w:lvlJc w:val="left"/>
      <w:pPr>
        <w:ind w:left="900" w:hanging="420"/>
      </w:pPr>
      <w:rPr>
        <w:rFonts w:ascii="Times New Roman" w:hAnsi="Times New Roman" w:cs="Times New Roman" w:hint="default"/>
        <w:b w:val="0"/>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63"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4"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5"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6" w15:restartNumberingAfterBreak="0">
    <w:nsid w:val="598223E3"/>
    <w:multiLevelType w:val="hybridMultilevel"/>
    <w:tmpl w:val="E29280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70"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D053178"/>
    <w:multiLevelType w:val="hybridMultilevel"/>
    <w:tmpl w:val="0180D3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760C6F9D"/>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8"/>
  </w:num>
  <w:num w:numId="13">
    <w:abstractNumId w:val="40"/>
  </w:num>
  <w:num w:numId="14">
    <w:abstractNumId w:val="15"/>
  </w:num>
  <w:num w:numId="15">
    <w:abstractNumId w:val="31"/>
  </w:num>
  <w:num w:numId="16">
    <w:abstractNumId w:val="49"/>
  </w:num>
  <w:num w:numId="17">
    <w:abstractNumId w:val="53"/>
  </w:num>
  <w:num w:numId="18">
    <w:abstractNumId w:val="52"/>
  </w:num>
  <w:num w:numId="19">
    <w:abstractNumId w:val="51"/>
  </w:num>
  <w:num w:numId="20">
    <w:abstractNumId w:val="50"/>
  </w:num>
  <w:num w:numId="21">
    <w:abstractNumId w:val="56"/>
  </w:num>
  <w:num w:numId="22">
    <w:abstractNumId w:val="55"/>
  </w:num>
  <w:num w:numId="23">
    <w:abstractNumId w:val="54"/>
  </w:num>
  <w:num w:numId="24">
    <w:abstractNumId w:val="58"/>
  </w:num>
  <w:num w:numId="25">
    <w:abstractNumId w:val="57"/>
  </w:num>
  <w:num w:numId="26">
    <w:abstractNumId w:val="59"/>
  </w:num>
  <w:num w:numId="27">
    <w:abstractNumId w:val="61"/>
  </w:num>
  <w:num w:numId="28">
    <w:abstractNumId w:val="60"/>
  </w:num>
  <w:num w:numId="29">
    <w:abstractNumId w:val="68"/>
  </w:num>
  <w:num w:numId="30">
    <w:abstractNumId w:val="62"/>
  </w:num>
  <w:num w:numId="31">
    <w:abstractNumId w:val="63"/>
  </w:num>
  <w:num w:numId="32">
    <w:abstractNumId w:val="25"/>
  </w:num>
  <w:num w:numId="3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6"/>
  </w:num>
  <w:num w:numId="36">
    <w:abstractNumId w:val="38"/>
  </w:num>
  <w:num w:numId="37">
    <w:abstractNumId w:val="13"/>
  </w:num>
  <w:num w:numId="38">
    <w:abstractNumId w:val="41"/>
  </w:num>
  <w:num w:numId="39">
    <w:abstractNumId w:val="72"/>
  </w:num>
  <w:num w:numId="40">
    <w:abstractNumId w:val="64"/>
  </w:num>
  <w:num w:numId="41">
    <w:abstractNumId w:val="35"/>
  </w:num>
  <w:num w:numId="42">
    <w:abstractNumId w:val="46"/>
  </w:num>
  <w:num w:numId="43">
    <w:abstractNumId w:val="16"/>
  </w:num>
  <w:num w:numId="44">
    <w:abstractNumId w:val="42"/>
  </w:num>
  <w:num w:numId="45">
    <w:abstractNumId w:val="45"/>
  </w:num>
  <w:num w:numId="46">
    <w:abstractNumId w:val="37"/>
  </w:num>
  <w:num w:numId="47">
    <w:abstractNumId w:val="33"/>
  </w:num>
  <w:num w:numId="48">
    <w:abstractNumId w:val="24"/>
  </w:num>
  <w:num w:numId="49">
    <w:abstractNumId w:val="70"/>
  </w:num>
  <w:num w:numId="50">
    <w:abstractNumId w:val="12"/>
  </w:num>
  <w:num w:numId="51">
    <w:abstractNumId w:val="44"/>
  </w:num>
  <w:num w:numId="52">
    <w:abstractNumId w:val="74"/>
  </w:num>
  <w:num w:numId="53">
    <w:abstractNumId w:val="71"/>
  </w:num>
  <w:num w:numId="54">
    <w:abstractNumId w:val="30"/>
  </w:num>
  <w:num w:numId="55">
    <w:abstractNumId w:val="17"/>
  </w:num>
  <w:num w:numId="56">
    <w:abstractNumId w:val="48"/>
  </w:num>
  <w:num w:numId="57">
    <w:abstractNumId w:val="27"/>
  </w:num>
  <w:num w:numId="58">
    <w:abstractNumId w:val="43"/>
  </w:num>
  <w:num w:numId="59">
    <w:abstractNumId w:val="76"/>
  </w:num>
  <w:num w:numId="60">
    <w:abstractNumId w:val="23"/>
  </w:num>
  <w:num w:numId="61">
    <w:abstractNumId w:val="34"/>
  </w:num>
  <w:num w:numId="62">
    <w:abstractNumId w:val="75"/>
  </w:num>
  <w:num w:numId="63">
    <w:abstractNumId w:val="21"/>
  </w:num>
  <w:num w:numId="64">
    <w:abstractNumId w:val="69"/>
  </w:num>
  <w:num w:numId="65">
    <w:abstractNumId w:val="77"/>
  </w:num>
  <w:num w:numId="66">
    <w:abstractNumId w:val="67"/>
  </w:num>
  <w:num w:numId="67">
    <w:abstractNumId w:val="29"/>
  </w:num>
  <w:num w:numId="68">
    <w:abstractNumId w:val="66"/>
  </w:num>
  <w:num w:numId="69">
    <w:abstractNumId w:val="20"/>
  </w:num>
  <w:num w:numId="70">
    <w:abstractNumId w:val="36"/>
  </w:num>
  <w:num w:numId="71">
    <w:abstractNumId w:val="73"/>
  </w:num>
  <w:num w:numId="72">
    <w:abstractNumId w:val="28"/>
  </w:num>
  <w:num w:numId="73">
    <w:abstractNumId w:val="32"/>
  </w:num>
  <w:num w:numId="74">
    <w:abstractNumId w:val="19"/>
  </w:num>
  <w:num w:numId="75">
    <w:abstractNumId w:val="11"/>
  </w:num>
  <w:num w:numId="76">
    <w:abstractNumId w:val="11"/>
  </w:num>
  <w:num w:numId="77">
    <w:abstractNumId w:val="22"/>
  </w:num>
  <w:num w:numId="78">
    <w:abstractNumId w:val="10"/>
  </w:num>
  <w:num w:numId="79">
    <w:abstractNumId w:val="14"/>
  </w:num>
  <w:num w:numId="80">
    <w:abstractNumId w:val="11"/>
  </w:num>
  <w:num w:numId="81">
    <w:abstractNumId w:val="4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DC7"/>
    <w:rsid w:val="00001F84"/>
    <w:rsid w:val="000020FD"/>
    <w:rsid w:val="00002921"/>
    <w:rsid w:val="00002DC9"/>
    <w:rsid w:val="0000343C"/>
    <w:rsid w:val="00003562"/>
    <w:rsid w:val="00004791"/>
    <w:rsid w:val="00004E55"/>
    <w:rsid w:val="000057D8"/>
    <w:rsid w:val="000060FA"/>
    <w:rsid w:val="0000638A"/>
    <w:rsid w:val="00006A93"/>
    <w:rsid w:val="00007492"/>
    <w:rsid w:val="000074FA"/>
    <w:rsid w:val="0001022D"/>
    <w:rsid w:val="00011451"/>
    <w:rsid w:val="000119AA"/>
    <w:rsid w:val="00011FDB"/>
    <w:rsid w:val="000126F1"/>
    <w:rsid w:val="00012938"/>
    <w:rsid w:val="00012A1E"/>
    <w:rsid w:val="00012CE3"/>
    <w:rsid w:val="00013970"/>
    <w:rsid w:val="00013F3C"/>
    <w:rsid w:val="00013F63"/>
    <w:rsid w:val="00014134"/>
    <w:rsid w:val="000141E1"/>
    <w:rsid w:val="0001541A"/>
    <w:rsid w:val="000161C1"/>
    <w:rsid w:val="00017569"/>
    <w:rsid w:val="00017B04"/>
    <w:rsid w:val="000201DB"/>
    <w:rsid w:val="00021FFC"/>
    <w:rsid w:val="0002257D"/>
    <w:rsid w:val="00023E4D"/>
    <w:rsid w:val="00023FB3"/>
    <w:rsid w:val="00024747"/>
    <w:rsid w:val="000248E9"/>
    <w:rsid w:val="000255E5"/>
    <w:rsid w:val="00026285"/>
    <w:rsid w:val="0002657C"/>
    <w:rsid w:val="00026E54"/>
    <w:rsid w:val="00030717"/>
    <w:rsid w:val="00031350"/>
    <w:rsid w:val="00031A0C"/>
    <w:rsid w:val="0003232E"/>
    <w:rsid w:val="00032511"/>
    <w:rsid w:val="00033340"/>
    <w:rsid w:val="00034EB3"/>
    <w:rsid w:val="00034FED"/>
    <w:rsid w:val="0003615E"/>
    <w:rsid w:val="00036C35"/>
    <w:rsid w:val="00037146"/>
    <w:rsid w:val="00037716"/>
    <w:rsid w:val="00037827"/>
    <w:rsid w:val="00037FF2"/>
    <w:rsid w:val="00040B06"/>
    <w:rsid w:val="00041622"/>
    <w:rsid w:val="0004193B"/>
    <w:rsid w:val="000419D2"/>
    <w:rsid w:val="00041AC8"/>
    <w:rsid w:val="00042152"/>
    <w:rsid w:val="000423E7"/>
    <w:rsid w:val="00042546"/>
    <w:rsid w:val="00042C92"/>
    <w:rsid w:val="00042D6D"/>
    <w:rsid w:val="00043365"/>
    <w:rsid w:val="00043B3D"/>
    <w:rsid w:val="00044681"/>
    <w:rsid w:val="000449E8"/>
    <w:rsid w:val="00044B94"/>
    <w:rsid w:val="00045E6C"/>
    <w:rsid w:val="00046390"/>
    <w:rsid w:val="00046EEE"/>
    <w:rsid w:val="000471C9"/>
    <w:rsid w:val="00050967"/>
    <w:rsid w:val="00050C59"/>
    <w:rsid w:val="00051763"/>
    <w:rsid w:val="000517C9"/>
    <w:rsid w:val="0005180C"/>
    <w:rsid w:val="000525E3"/>
    <w:rsid w:val="0005481B"/>
    <w:rsid w:val="000548D1"/>
    <w:rsid w:val="00054BB6"/>
    <w:rsid w:val="00054D70"/>
    <w:rsid w:val="00056CF5"/>
    <w:rsid w:val="00057437"/>
    <w:rsid w:val="000578BF"/>
    <w:rsid w:val="00057E4A"/>
    <w:rsid w:val="00057EF0"/>
    <w:rsid w:val="0006005E"/>
    <w:rsid w:val="0006064A"/>
    <w:rsid w:val="00060B8D"/>
    <w:rsid w:val="000622F1"/>
    <w:rsid w:val="000627AF"/>
    <w:rsid w:val="00064643"/>
    <w:rsid w:val="00065857"/>
    <w:rsid w:val="0006602D"/>
    <w:rsid w:val="000705A1"/>
    <w:rsid w:val="000707CF"/>
    <w:rsid w:val="000708BB"/>
    <w:rsid w:val="00072EF8"/>
    <w:rsid w:val="00072FE9"/>
    <w:rsid w:val="00073549"/>
    <w:rsid w:val="00073ED7"/>
    <w:rsid w:val="000754BF"/>
    <w:rsid w:val="00077639"/>
    <w:rsid w:val="000778E0"/>
    <w:rsid w:val="00080908"/>
    <w:rsid w:val="00080B46"/>
    <w:rsid w:val="000817B1"/>
    <w:rsid w:val="0008272A"/>
    <w:rsid w:val="00083AA9"/>
    <w:rsid w:val="00083BBB"/>
    <w:rsid w:val="00083E36"/>
    <w:rsid w:val="0008448F"/>
    <w:rsid w:val="0008459D"/>
    <w:rsid w:val="000848D6"/>
    <w:rsid w:val="000854F2"/>
    <w:rsid w:val="00085528"/>
    <w:rsid w:val="00085896"/>
    <w:rsid w:val="000870E0"/>
    <w:rsid w:val="00090349"/>
    <w:rsid w:val="00091A01"/>
    <w:rsid w:val="0009248E"/>
    <w:rsid w:val="00092A8C"/>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15"/>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03FB"/>
    <w:rsid w:val="000E138C"/>
    <w:rsid w:val="000E15F2"/>
    <w:rsid w:val="000E29D9"/>
    <w:rsid w:val="000E3E6E"/>
    <w:rsid w:val="000E3F87"/>
    <w:rsid w:val="000E4453"/>
    <w:rsid w:val="000E49BE"/>
    <w:rsid w:val="000E7BA8"/>
    <w:rsid w:val="000F22DD"/>
    <w:rsid w:val="000F2938"/>
    <w:rsid w:val="000F4AFA"/>
    <w:rsid w:val="000F50E9"/>
    <w:rsid w:val="000F5FB8"/>
    <w:rsid w:val="000F6011"/>
    <w:rsid w:val="000F613B"/>
    <w:rsid w:val="000F74F1"/>
    <w:rsid w:val="000F797C"/>
    <w:rsid w:val="000F7F97"/>
    <w:rsid w:val="0010096C"/>
    <w:rsid w:val="0010149E"/>
    <w:rsid w:val="00101B19"/>
    <w:rsid w:val="0010235C"/>
    <w:rsid w:val="001047F9"/>
    <w:rsid w:val="00104F33"/>
    <w:rsid w:val="0010757D"/>
    <w:rsid w:val="0011031C"/>
    <w:rsid w:val="001103C9"/>
    <w:rsid w:val="00110DB8"/>
    <w:rsid w:val="001110C9"/>
    <w:rsid w:val="00114598"/>
    <w:rsid w:val="001149C6"/>
    <w:rsid w:val="0011570C"/>
    <w:rsid w:val="00115D44"/>
    <w:rsid w:val="00115FE7"/>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0C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6D40"/>
    <w:rsid w:val="0013739E"/>
    <w:rsid w:val="001373D9"/>
    <w:rsid w:val="001379D3"/>
    <w:rsid w:val="00137FDD"/>
    <w:rsid w:val="00141125"/>
    <w:rsid w:val="001427A5"/>
    <w:rsid w:val="001433D5"/>
    <w:rsid w:val="0014344A"/>
    <w:rsid w:val="001444A2"/>
    <w:rsid w:val="00144902"/>
    <w:rsid w:val="00145D23"/>
    <w:rsid w:val="00146DC7"/>
    <w:rsid w:val="00150109"/>
    <w:rsid w:val="00150150"/>
    <w:rsid w:val="00150C12"/>
    <w:rsid w:val="001510CB"/>
    <w:rsid w:val="001510E9"/>
    <w:rsid w:val="0015137A"/>
    <w:rsid w:val="001515EF"/>
    <w:rsid w:val="001523E3"/>
    <w:rsid w:val="00153206"/>
    <w:rsid w:val="00154427"/>
    <w:rsid w:val="00155D52"/>
    <w:rsid w:val="00156080"/>
    <w:rsid w:val="001564DD"/>
    <w:rsid w:val="00156B0C"/>
    <w:rsid w:val="00156E9C"/>
    <w:rsid w:val="00157410"/>
    <w:rsid w:val="00160ECD"/>
    <w:rsid w:val="00161512"/>
    <w:rsid w:val="00162495"/>
    <w:rsid w:val="001629FD"/>
    <w:rsid w:val="001631C7"/>
    <w:rsid w:val="001638E5"/>
    <w:rsid w:val="00163ECC"/>
    <w:rsid w:val="001640FB"/>
    <w:rsid w:val="001641F2"/>
    <w:rsid w:val="001642E7"/>
    <w:rsid w:val="00165AC7"/>
    <w:rsid w:val="00166490"/>
    <w:rsid w:val="001671E9"/>
    <w:rsid w:val="0016762B"/>
    <w:rsid w:val="0016783B"/>
    <w:rsid w:val="00167FA1"/>
    <w:rsid w:val="00171C99"/>
    <w:rsid w:val="001721AB"/>
    <w:rsid w:val="001722C8"/>
    <w:rsid w:val="00172AB5"/>
    <w:rsid w:val="00172C12"/>
    <w:rsid w:val="00172DA8"/>
    <w:rsid w:val="00172E49"/>
    <w:rsid w:val="00173049"/>
    <w:rsid w:val="00173E0F"/>
    <w:rsid w:val="0017554C"/>
    <w:rsid w:val="00175F50"/>
    <w:rsid w:val="0017607C"/>
    <w:rsid w:val="0017699B"/>
    <w:rsid w:val="00176E7B"/>
    <w:rsid w:val="00177162"/>
    <w:rsid w:val="001774FE"/>
    <w:rsid w:val="001779F2"/>
    <w:rsid w:val="00180246"/>
    <w:rsid w:val="00180869"/>
    <w:rsid w:val="00180E30"/>
    <w:rsid w:val="00181148"/>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4BEA"/>
    <w:rsid w:val="0019635A"/>
    <w:rsid w:val="001967A4"/>
    <w:rsid w:val="001968F2"/>
    <w:rsid w:val="00196C6E"/>
    <w:rsid w:val="00196F20"/>
    <w:rsid w:val="001971E2"/>
    <w:rsid w:val="001978E5"/>
    <w:rsid w:val="00197D65"/>
    <w:rsid w:val="001A0EB6"/>
    <w:rsid w:val="001A1820"/>
    <w:rsid w:val="001A1E38"/>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1035"/>
    <w:rsid w:val="001B2D7C"/>
    <w:rsid w:val="001B342D"/>
    <w:rsid w:val="001B3595"/>
    <w:rsid w:val="001B3CDF"/>
    <w:rsid w:val="001B3E49"/>
    <w:rsid w:val="001B640F"/>
    <w:rsid w:val="001B7C07"/>
    <w:rsid w:val="001B7EDE"/>
    <w:rsid w:val="001C00C5"/>
    <w:rsid w:val="001C00E4"/>
    <w:rsid w:val="001C095C"/>
    <w:rsid w:val="001C0CF5"/>
    <w:rsid w:val="001C0EA8"/>
    <w:rsid w:val="001C10C6"/>
    <w:rsid w:val="001C1426"/>
    <w:rsid w:val="001C1753"/>
    <w:rsid w:val="001C261B"/>
    <w:rsid w:val="001C3442"/>
    <w:rsid w:val="001C3AAB"/>
    <w:rsid w:val="001C402F"/>
    <w:rsid w:val="001C462C"/>
    <w:rsid w:val="001C50C6"/>
    <w:rsid w:val="001C53C6"/>
    <w:rsid w:val="001C6949"/>
    <w:rsid w:val="001C6D23"/>
    <w:rsid w:val="001D0637"/>
    <w:rsid w:val="001D0CA2"/>
    <w:rsid w:val="001D1DDE"/>
    <w:rsid w:val="001D1EE2"/>
    <w:rsid w:val="001D25E6"/>
    <w:rsid w:val="001D39E0"/>
    <w:rsid w:val="001D3C21"/>
    <w:rsid w:val="001D41D2"/>
    <w:rsid w:val="001D4AE4"/>
    <w:rsid w:val="001D4E23"/>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1F6DB0"/>
    <w:rsid w:val="001F7F0E"/>
    <w:rsid w:val="002000DC"/>
    <w:rsid w:val="0020055B"/>
    <w:rsid w:val="002009E3"/>
    <w:rsid w:val="00200D26"/>
    <w:rsid w:val="002010FC"/>
    <w:rsid w:val="002011D6"/>
    <w:rsid w:val="00201459"/>
    <w:rsid w:val="00202130"/>
    <w:rsid w:val="00202B78"/>
    <w:rsid w:val="00203155"/>
    <w:rsid w:val="00204207"/>
    <w:rsid w:val="00204FFE"/>
    <w:rsid w:val="00205C0C"/>
    <w:rsid w:val="00205C9F"/>
    <w:rsid w:val="00206107"/>
    <w:rsid w:val="002070D7"/>
    <w:rsid w:val="00207116"/>
    <w:rsid w:val="002077E5"/>
    <w:rsid w:val="00211A3D"/>
    <w:rsid w:val="002132F6"/>
    <w:rsid w:val="00213349"/>
    <w:rsid w:val="002146A0"/>
    <w:rsid w:val="00214DFF"/>
    <w:rsid w:val="00215759"/>
    <w:rsid w:val="00215783"/>
    <w:rsid w:val="00215D98"/>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FB1"/>
    <w:rsid w:val="0023280F"/>
    <w:rsid w:val="002329B5"/>
    <w:rsid w:val="0023344A"/>
    <w:rsid w:val="002348BC"/>
    <w:rsid w:val="00234988"/>
    <w:rsid w:val="002349B1"/>
    <w:rsid w:val="00235617"/>
    <w:rsid w:val="002356D0"/>
    <w:rsid w:val="00235D26"/>
    <w:rsid w:val="002404DF"/>
    <w:rsid w:val="0024086B"/>
    <w:rsid w:val="00240A58"/>
    <w:rsid w:val="00240B50"/>
    <w:rsid w:val="00241C12"/>
    <w:rsid w:val="00241DAC"/>
    <w:rsid w:val="00242931"/>
    <w:rsid w:val="00242B80"/>
    <w:rsid w:val="00244EDD"/>
    <w:rsid w:val="002453BA"/>
    <w:rsid w:val="0024586D"/>
    <w:rsid w:val="002460FB"/>
    <w:rsid w:val="002461CF"/>
    <w:rsid w:val="00246D61"/>
    <w:rsid w:val="00247D35"/>
    <w:rsid w:val="0025131D"/>
    <w:rsid w:val="0025254F"/>
    <w:rsid w:val="002527F2"/>
    <w:rsid w:val="002530DA"/>
    <w:rsid w:val="00254ECA"/>
    <w:rsid w:val="00256697"/>
    <w:rsid w:val="00257461"/>
    <w:rsid w:val="00257D72"/>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718"/>
    <w:rsid w:val="0027488F"/>
    <w:rsid w:val="00274B5D"/>
    <w:rsid w:val="002750AB"/>
    <w:rsid w:val="00275E14"/>
    <w:rsid w:val="00275F8E"/>
    <w:rsid w:val="002762AF"/>
    <w:rsid w:val="0027641A"/>
    <w:rsid w:val="00277EAC"/>
    <w:rsid w:val="0028057E"/>
    <w:rsid w:val="002805CA"/>
    <w:rsid w:val="00280779"/>
    <w:rsid w:val="00280ACA"/>
    <w:rsid w:val="00281696"/>
    <w:rsid w:val="002830C5"/>
    <w:rsid w:val="00283199"/>
    <w:rsid w:val="002845DF"/>
    <w:rsid w:val="00284E0B"/>
    <w:rsid w:val="00284E64"/>
    <w:rsid w:val="00285599"/>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4DBF"/>
    <w:rsid w:val="00295FC5"/>
    <w:rsid w:val="00296451"/>
    <w:rsid w:val="002974B6"/>
    <w:rsid w:val="00297E17"/>
    <w:rsid w:val="002A0AF3"/>
    <w:rsid w:val="002A16DA"/>
    <w:rsid w:val="002A18D0"/>
    <w:rsid w:val="002A2C26"/>
    <w:rsid w:val="002A33CA"/>
    <w:rsid w:val="002A3886"/>
    <w:rsid w:val="002A3A11"/>
    <w:rsid w:val="002A3D5B"/>
    <w:rsid w:val="002A4133"/>
    <w:rsid w:val="002A4851"/>
    <w:rsid w:val="002A6D9E"/>
    <w:rsid w:val="002A7232"/>
    <w:rsid w:val="002A7E5D"/>
    <w:rsid w:val="002B3381"/>
    <w:rsid w:val="002B3515"/>
    <w:rsid w:val="002B3FB7"/>
    <w:rsid w:val="002B4244"/>
    <w:rsid w:val="002B456A"/>
    <w:rsid w:val="002B5000"/>
    <w:rsid w:val="002B5C24"/>
    <w:rsid w:val="002B7236"/>
    <w:rsid w:val="002B7D56"/>
    <w:rsid w:val="002C0963"/>
    <w:rsid w:val="002C0F56"/>
    <w:rsid w:val="002C159E"/>
    <w:rsid w:val="002C1BF1"/>
    <w:rsid w:val="002C26EA"/>
    <w:rsid w:val="002C353D"/>
    <w:rsid w:val="002C48A3"/>
    <w:rsid w:val="002C4CF1"/>
    <w:rsid w:val="002C555E"/>
    <w:rsid w:val="002C6850"/>
    <w:rsid w:val="002C71BE"/>
    <w:rsid w:val="002D0495"/>
    <w:rsid w:val="002D10E0"/>
    <w:rsid w:val="002D1AD1"/>
    <w:rsid w:val="002D21BC"/>
    <w:rsid w:val="002D246A"/>
    <w:rsid w:val="002D3845"/>
    <w:rsid w:val="002D3FB3"/>
    <w:rsid w:val="002D4C67"/>
    <w:rsid w:val="002D57A2"/>
    <w:rsid w:val="002D6705"/>
    <w:rsid w:val="002D69DF"/>
    <w:rsid w:val="002D6D06"/>
    <w:rsid w:val="002D7DE0"/>
    <w:rsid w:val="002E01E0"/>
    <w:rsid w:val="002E0A4D"/>
    <w:rsid w:val="002E1519"/>
    <w:rsid w:val="002E1CCE"/>
    <w:rsid w:val="002E2E44"/>
    <w:rsid w:val="002E3EFC"/>
    <w:rsid w:val="002E418B"/>
    <w:rsid w:val="002E4468"/>
    <w:rsid w:val="002E7020"/>
    <w:rsid w:val="002E7CEA"/>
    <w:rsid w:val="002E7F2C"/>
    <w:rsid w:val="002F1259"/>
    <w:rsid w:val="002F23A0"/>
    <w:rsid w:val="002F273C"/>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48B0"/>
    <w:rsid w:val="00314A0E"/>
    <w:rsid w:val="00316167"/>
    <w:rsid w:val="00316438"/>
    <w:rsid w:val="003167B3"/>
    <w:rsid w:val="003177AB"/>
    <w:rsid w:val="003177EC"/>
    <w:rsid w:val="00320136"/>
    <w:rsid w:val="00321D28"/>
    <w:rsid w:val="003221A8"/>
    <w:rsid w:val="00323160"/>
    <w:rsid w:val="00324A15"/>
    <w:rsid w:val="00324A8A"/>
    <w:rsid w:val="00326142"/>
    <w:rsid w:val="00326383"/>
    <w:rsid w:val="0032678C"/>
    <w:rsid w:val="0032783A"/>
    <w:rsid w:val="00327B80"/>
    <w:rsid w:val="00327C71"/>
    <w:rsid w:val="003300FD"/>
    <w:rsid w:val="00330429"/>
    <w:rsid w:val="00331489"/>
    <w:rsid w:val="0033165A"/>
    <w:rsid w:val="00331F0F"/>
    <w:rsid w:val="003329CE"/>
    <w:rsid w:val="00332F28"/>
    <w:rsid w:val="003335A5"/>
    <w:rsid w:val="00333C9D"/>
    <w:rsid w:val="00334D86"/>
    <w:rsid w:val="00335B5F"/>
    <w:rsid w:val="00336310"/>
    <w:rsid w:val="0033692D"/>
    <w:rsid w:val="00336E9C"/>
    <w:rsid w:val="003379AB"/>
    <w:rsid w:val="00337C25"/>
    <w:rsid w:val="00337FE8"/>
    <w:rsid w:val="003419E0"/>
    <w:rsid w:val="003425A0"/>
    <w:rsid w:val="0034270C"/>
    <w:rsid w:val="00342D81"/>
    <w:rsid w:val="00343AF8"/>
    <w:rsid w:val="00343FBF"/>
    <w:rsid w:val="00344289"/>
    <w:rsid w:val="003447BF"/>
    <w:rsid w:val="0034649F"/>
    <w:rsid w:val="0034704F"/>
    <w:rsid w:val="00347356"/>
    <w:rsid w:val="00347E43"/>
    <w:rsid w:val="00347EE0"/>
    <w:rsid w:val="00352A03"/>
    <w:rsid w:val="00352B4A"/>
    <w:rsid w:val="003533CC"/>
    <w:rsid w:val="00354579"/>
    <w:rsid w:val="00354AF6"/>
    <w:rsid w:val="0035561B"/>
    <w:rsid w:val="0035572A"/>
    <w:rsid w:val="0035734E"/>
    <w:rsid w:val="003573A5"/>
    <w:rsid w:val="00357768"/>
    <w:rsid w:val="00360296"/>
    <w:rsid w:val="00360442"/>
    <w:rsid w:val="00360EF7"/>
    <w:rsid w:val="003612A9"/>
    <w:rsid w:val="0036191F"/>
    <w:rsid w:val="003620DB"/>
    <w:rsid w:val="003622EA"/>
    <w:rsid w:val="00363179"/>
    <w:rsid w:val="00364889"/>
    <w:rsid w:val="0036499A"/>
    <w:rsid w:val="0036514C"/>
    <w:rsid w:val="0036553A"/>
    <w:rsid w:val="00365763"/>
    <w:rsid w:val="00365883"/>
    <w:rsid w:val="00365CA9"/>
    <w:rsid w:val="00365D67"/>
    <w:rsid w:val="003665F5"/>
    <w:rsid w:val="00367517"/>
    <w:rsid w:val="003700DD"/>
    <w:rsid w:val="003709C3"/>
    <w:rsid w:val="003721D4"/>
    <w:rsid w:val="003726D1"/>
    <w:rsid w:val="0037411E"/>
    <w:rsid w:val="003745EA"/>
    <w:rsid w:val="00375086"/>
    <w:rsid w:val="00375659"/>
    <w:rsid w:val="00375880"/>
    <w:rsid w:val="00376145"/>
    <w:rsid w:val="00376635"/>
    <w:rsid w:val="003777FD"/>
    <w:rsid w:val="00377EEC"/>
    <w:rsid w:val="003814C4"/>
    <w:rsid w:val="00381518"/>
    <w:rsid w:val="003834E3"/>
    <w:rsid w:val="00383BBB"/>
    <w:rsid w:val="00383D90"/>
    <w:rsid w:val="0038474D"/>
    <w:rsid w:val="00385728"/>
    <w:rsid w:val="00386A4D"/>
    <w:rsid w:val="00386F09"/>
    <w:rsid w:val="0038754C"/>
    <w:rsid w:val="00387BDE"/>
    <w:rsid w:val="00390584"/>
    <w:rsid w:val="003906AF"/>
    <w:rsid w:val="003949DC"/>
    <w:rsid w:val="00394F1D"/>
    <w:rsid w:val="00395868"/>
    <w:rsid w:val="00397202"/>
    <w:rsid w:val="00397B42"/>
    <w:rsid w:val="003A08EC"/>
    <w:rsid w:val="003A0971"/>
    <w:rsid w:val="003A1E05"/>
    <w:rsid w:val="003A2355"/>
    <w:rsid w:val="003A23B7"/>
    <w:rsid w:val="003A3717"/>
    <w:rsid w:val="003A3845"/>
    <w:rsid w:val="003A3EE4"/>
    <w:rsid w:val="003A4DAA"/>
    <w:rsid w:val="003A51A5"/>
    <w:rsid w:val="003A57FE"/>
    <w:rsid w:val="003A5AA9"/>
    <w:rsid w:val="003A64C0"/>
    <w:rsid w:val="003A676D"/>
    <w:rsid w:val="003A7D56"/>
    <w:rsid w:val="003B0181"/>
    <w:rsid w:val="003B135F"/>
    <w:rsid w:val="003B24DB"/>
    <w:rsid w:val="003B278B"/>
    <w:rsid w:val="003B4941"/>
    <w:rsid w:val="003B4F5A"/>
    <w:rsid w:val="003B511C"/>
    <w:rsid w:val="003B5FDD"/>
    <w:rsid w:val="003B6911"/>
    <w:rsid w:val="003B6E7A"/>
    <w:rsid w:val="003B7253"/>
    <w:rsid w:val="003B7C1A"/>
    <w:rsid w:val="003C2308"/>
    <w:rsid w:val="003C2812"/>
    <w:rsid w:val="003C2874"/>
    <w:rsid w:val="003C3891"/>
    <w:rsid w:val="003C59AB"/>
    <w:rsid w:val="003C6DD7"/>
    <w:rsid w:val="003C741F"/>
    <w:rsid w:val="003C7814"/>
    <w:rsid w:val="003D197B"/>
    <w:rsid w:val="003D4259"/>
    <w:rsid w:val="003D47ED"/>
    <w:rsid w:val="003D547E"/>
    <w:rsid w:val="003D5DA5"/>
    <w:rsid w:val="003D6DA0"/>
    <w:rsid w:val="003D726E"/>
    <w:rsid w:val="003D7A06"/>
    <w:rsid w:val="003E0802"/>
    <w:rsid w:val="003E08A1"/>
    <w:rsid w:val="003E0E02"/>
    <w:rsid w:val="003E0F4C"/>
    <w:rsid w:val="003E1533"/>
    <w:rsid w:val="003E2312"/>
    <w:rsid w:val="003E2BCB"/>
    <w:rsid w:val="003E2E2C"/>
    <w:rsid w:val="003E567C"/>
    <w:rsid w:val="003E60E8"/>
    <w:rsid w:val="003E7415"/>
    <w:rsid w:val="003F00BF"/>
    <w:rsid w:val="003F02AE"/>
    <w:rsid w:val="003F0BA6"/>
    <w:rsid w:val="003F14FB"/>
    <w:rsid w:val="003F2A62"/>
    <w:rsid w:val="003F2FB6"/>
    <w:rsid w:val="003F439C"/>
    <w:rsid w:val="003F51A5"/>
    <w:rsid w:val="003F60C5"/>
    <w:rsid w:val="003F7268"/>
    <w:rsid w:val="003F72C2"/>
    <w:rsid w:val="003F7353"/>
    <w:rsid w:val="00400A43"/>
    <w:rsid w:val="004017DA"/>
    <w:rsid w:val="00401ABF"/>
    <w:rsid w:val="00401E19"/>
    <w:rsid w:val="004022DA"/>
    <w:rsid w:val="00403000"/>
    <w:rsid w:val="00403431"/>
    <w:rsid w:val="0040360B"/>
    <w:rsid w:val="004054F0"/>
    <w:rsid w:val="0040569D"/>
    <w:rsid w:val="00407183"/>
    <w:rsid w:val="0040763B"/>
    <w:rsid w:val="00407FDD"/>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413"/>
    <w:rsid w:val="00426974"/>
    <w:rsid w:val="00426C7E"/>
    <w:rsid w:val="00426D7C"/>
    <w:rsid w:val="00427B13"/>
    <w:rsid w:val="0043009C"/>
    <w:rsid w:val="00430177"/>
    <w:rsid w:val="0043077E"/>
    <w:rsid w:val="00431857"/>
    <w:rsid w:val="00431E2A"/>
    <w:rsid w:val="00432B2C"/>
    <w:rsid w:val="004348FD"/>
    <w:rsid w:val="00434ABE"/>
    <w:rsid w:val="00434B18"/>
    <w:rsid w:val="00436804"/>
    <w:rsid w:val="00436C6E"/>
    <w:rsid w:val="0043706E"/>
    <w:rsid w:val="004373ED"/>
    <w:rsid w:val="00437AF0"/>
    <w:rsid w:val="00440197"/>
    <w:rsid w:val="00440BA6"/>
    <w:rsid w:val="00442D4E"/>
    <w:rsid w:val="00443CDA"/>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CA8"/>
    <w:rsid w:val="004548AC"/>
    <w:rsid w:val="00455BC5"/>
    <w:rsid w:val="00456A5F"/>
    <w:rsid w:val="0045715F"/>
    <w:rsid w:val="004573FC"/>
    <w:rsid w:val="004626DA"/>
    <w:rsid w:val="00462916"/>
    <w:rsid w:val="004629BC"/>
    <w:rsid w:val="00463F84"/>
    <w:rsid w:val="00464F33"/>
    <w:rsid w:val="004651BA"/>
    <w:rsid w:val="00465D5D"/>
    <w:rsid w:val="00465FF5"/>
    <w:rsid w:val="004664E1"/>
    <w:rsid w:val="0046675D"/>
    <w:rsid w:val="00466BE8"/>
    <w:rsid w:val="004676C1"/>
    <w:rsid w:val="00467D33"/>
    <w:rsid w:val="0047043D"/>
    <w:rsid w:val="00470CBB"/>
    <w:rsid w:val="0047230B"/>
    <w:rsid w:val="004724E3"/>
    <w:rsid w:val="00473088"/>
    <w:rsid w:val="00473346"/>
    <w:rsid w:val="00473656"/>
    <w:rsid w:val="004739F5"/>
    <w:rsid w:val="00473A90"/>
    <w:rsid w:val="00473B80"/>
    <w:rsid w:val="00474255"/>
    <w:rsid w:val="00475182"/>
    <w:rsid w:val="00476181"/>
    <w:rsid w:val="0047656F"/>
    <w:rsid w:val="004769F9"/>
    <w:rsid w:val="004772CB"/>
    <w:rsid w:val="004772F3"/>
    <w:rsid w:val="00477441"/>
    <w:rsid w:val="00480552"/>
    <w:rsid w:val="00481565"/>
    <w:rsid w:val="00481B60"/>
    <w:rsid w:val="00481EEA"/>
    <w:rsid w:val="004823A6"/>
    <w:rsid w:val="004831CB"/>
    <w:rsid w:val="004854D0"/>
    <w:rsid w:val="00485DD9"/>
    <w:rsid w:val="00487818"/>
    <w:rsid w:val="0049001E"/>
    <w:rsid w:val="00490B60"/>
    <w:rsid w:val="00490BC5"/>
    <w:rsid w:val="00490C48"/>
    <w:rsid w:val="00491428"/>
    <w:rsid w:val="00492C7C"/>
    <w:rsid w:val="00493C70"/>
    <w:rsid w:val="004949A2"/>
    <w:rsid w:val="00494E56"/>
    <w:rsid w:val="00496E3B"/>
    <w:rsid w:val="004972AE"/>
    <w:rsid w:val="004A1E74"/>
    <w:rsid w:val="004A214B"/>
    <w:rsid w:val="004A27D0"/>
    <w:rsid w:val="004A3854"/>
    <w:rsid w:val="004A3935"/>
    <w:rsid w:val="004A4B0B"/>
    <w:rsid w:val="004A4B3F"/>
    <w:rsid w:val="004A6675"/>
    <w:rsid w:val="004A6E12"/>
    <w:rsid w:val="004A7FE7"/>
    <w:rsid w:val="004B0B4D"/>
    <w:rsid w:val="004B1BDA"/>
    <w:rsid w:val="004B2B10"/>
    <w:rsid w:val="004B2C05"/>
    <w:rsid w:val="004B2C56"/>
    <w:rsid w:val="004B3F89"/>
    <w:rsid w:val="004B4159"/>
    <w:rsid w:val="004B582B"/>
    <w:rsid w:val="004B609F"/>
    <w:rsid w:val="004B738B"/>
    <w:rsid w:val="004B7E23"/>
    <w:rsid w:val="004C0C84"/>
    <w:rsid w:val="004C1749"/>
    <w:rsid w:val="004C1955"/>
    <w:rsid w:val="004C27EC"/>
    <w:rsid w:val="004C2FCC"/>
    <w:rsid w:val="004C36E6"/>
    <w:rsid w:val="004C3C84"/>
    <w:rsid w:val="004C43F6"/>
    <w:rsid w:val="004C4538"/>
    <w:rsid w:val="004C4EE2"/>
    <w:rsid w:val="004C56A9"/>
    <w:rsid w:val="004C5DFD"/>
    <w:rsid w:val="004D098D"/>
    <w:rsid w:val="004D11B1"/>
    <w:rsid w:val="004D3693"/>
    <w:rsid w:val="004D3A12"/>
    <w:rsid w:val="004D3AE5"/>
    <w:rsid w:val="004D48FD"/>
    <w:rsid w:val="004D4AD3"/>
    <w:rsid w:val="004D4EE0"/>
    <w:rsid w:val="004D5C00"/>
    <w:rsid w:val="004D723A"/>
    <w:rsid w:val="004D7959"/>
    <w:rsid w:val="004D7E21"/>
    <w:rsid w:val="004E0ABC"/>
    <w:rsid w:val="004E0CEC"/>
    <w:rsid w:val="004E162E"/>
    <w:rsid w:val="004E1C86"/>
    <w:rsid w:val="004E40E6"/>
    <w:rsid w:val="004E4A1C"/>
    <w:rsid w:val="004E5A2F"/>
    <w:rsid w:val="004E6F4C"/>
    <w:rsid w:val="004E766E"/>
    <w:rsid w:val="004E7863"/>
    <w:rsid w:val="004E7C03"/>
    <w:rsid w:val="004F07F9"/>
    <w:rsid w:val="004F0A42"/>
    <w:rsid w:val="004F0E68"/>
    <w:rsid w:val="004F16B0"/>
    <w:rsid w:val="004F1C55"/>
    <w:rsid w:val="004F2FE2"/>
    <w:rsid w:val="004F30C4"/>
    <w:rsid w:val="004F37B5"/>
    <w:rsid w:val="004F42F4"/>
    <w:rsid w:val="004F49F7"/>
    <w:rsid w:val="004F4EF5"/>
    <w:rsid w:val="004F590C"/>
    <w:rsid w:val="004F660A"/>
    <w:rsid w:val="004F6BF4"/>
    <w:rsid w:val="00500A2D"/>
    <w:rsid w:val="005020CB"/>
    <w:rsid w:val="005039E3"/>
    <w:rsid w:val="00503C14"/>
    <w:rsid w:val="00503C6A"/>
    <w:rsid w:val="00503E2E"/>
    <w:rsid w:val="00504457"/>
    <w:rsid w:val="00505022"/>
    <w:rsid w:val="00505473"/>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27AF4"/>
    <w:rsid w:val="005310BC"/>
    <w:rsid w:val="0053188A"/>
    <w:rsid w:val="00532365"/>
    <w:rsid w:val="005328B5"/>
    <w:rsid w:val="0053370B"/>
    <w:rsid w:val="005338DF"/>
    <w:rsid w:val="005339AC"/>
    <w:rsid w:val="0053436A"/>
    <w:rsid w:val="00534407"/>
    <w:rsid w:val="0053448E"/>
    <w:rsid w:val="005344BC"/>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2FF2"/>
    <w:rsid w:val="00553795"/>
    <w:rsid w:val="00553A27"/>
    <w:rsid w:val="00554805"/>
    <w:rsid w:val="00555B1D"/>
    <w:rsid w:val="00556598"/>
    <w:rsid w:val="00556D77"/>
    <w:rsid w:val="00557FB0"/>
    <w:rsid w:val="00560218"/>
    <w:rsid w:val="00560843"/>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1DF"/>
    <w:rsid w:val="0057035E"/>
    <w:rsid w:val="00570669"/>
    <w:rsid w:val="00571952"/>
    <w:rsid w:val="00571FE7"/>
    <w:rsid w:val="005730DE"/>
    <w:rsid w:val="00573189"/>
    <w:rsid w:val="005731AE"/>
    <w:rsid w:val="005745E8"/>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EF1"/>
    <w:rsid w:val="005934AE"/>
    <w:rsid w:val="00593599"/>
    <w:rsid w:val="00594D65"/>
    <w:rsid w:val="00595C22"/>
    <w:rsid w:val="00596FF4"/>
    <w:rsid w:val="005A051A"/>
    <w:rsid w:val="005A1999"/>
    <w:rsid w:val="005A2C38"/>
    <w:rsid w:val="005A3259"/>
    <w:rsid w:val="005A34E9"/>
    <w:rsid w:val="005A3851"/>
    <w:rsid w:val="005A3C26"/>
    <w:rsid w:val="005A42F6"/>
    <w:rsid w:val="005A4404"/>
    <w:rsid w:val="005A4A41"/>
    <w:rsid w:val="005A4B79"/>
    <w:rsid w:val="005A5446"/>
    <w:rsid w:val="005A6118"/>
    <w:rsid w:val="005A6E46"/>
    <w:rsid w:val="005A6F28"/>
    <w:rsid w:val="005A7F3F"/>
    <w:rsid w:val="005B0238"/>
    <w:rsid w:val="005B0428"/>
    <w:rsid w:val="005B0E45"/>
    <w:rsid w:val="005B2335"/>
    <w:rsid w:val="005B25DE"/>
    <w:rsid w:val="005B2B1D"/>
    <w:rsid w:val="005B4484"/>
    <w:rsid w:val="005B4B52"/>
    <w:rsid w:val="005B61B0"/>
    <w:rsid w:val="005B6844"/>
    <w:rsid w:val="005C00F0"/>
    <w:rsid w:val="005C1335"/>
    <w:rsid w:val="005C2086"/>
    <w:rsid w:val="005C3093"/>
    <w:rsid w:val="005C3E6D"/>
    <w:rsid w:val="005C4D60"/>
    <w:rsid w:val="005C5174"/>
    <w:rsid w:val="005C5217"/>
    <w:rsid w:val="005C560F"/>
    <w:rsid w:val="005D0FF7"/>
    <w:rsid w:val="005D179E"/>
    <w:rsid w:val="005D1DAE"/>
    <w:rsid w:val="005D5DFB"/>
    <w:rsid w:val="005E0FE2"/>
    <w:rsid w:val="005E1EA0"/>
    <w:rsid w:val="005E245A"/>
    <w:rsid w:val="005E2EF3"/>
    <w:rsid w:val="005E33A4"/>
    <w:rsid w:val="005E34BA"/>
    <w:rsid w:val="005E4062"/>
    <w:rsid w:val="005E5E45"/>
    <w:rsid w:val="005E62F6"/>
    <w:rsid w:val="005E6916"/>
    <w:rsid w:val="005F0D36"/>
    <w:rsid w:val="005F1054"/>
    <w:rsid w:val="005F1693"/>
    <w:rsid w:val="005F1D49"/>
    <w:rsid w:val="005F297E"/>
    <w:rsid w:val="005F2EDF"/>
    <w:rsid w:val="005F3101"/>
    <w:rsid w:val="005F3207"/>
    <w:rsid w:val="005F366D"/>
    <w:rsid w:val="005F5A7D"/>
    <w:rsid w:val="005F7227"/>
    <w:rsid w:val="005F72EC"/>
    <w:rsid w:val="005F7E18"/>
    <w:rsid w:val="00600639"/>
    <w:rsid w:val="00600E8D"/>
    <w:rsid w:val="006011CC"/>
    <w:rsid w:val="006014E9"/>
    <w:rsid w:val="0060174D"/>
    <w:rsid w:val="00601D80"/>
    <w:rsid w:val="00602998"/>
    <w:rsid w:val="00602CA7"/>
    <w:rsid w:val="00605320"/>
    <w:rsid w:val="00606169"/>
    <w:rsid w:val="00606565"/>
    <w:rsid w:val="00607C88"/>
    <w:rsid w:val="00607F74"/>
    <w:rsid w:val="0061108C"/>
    <w:rsid w:val="00611936"/>
    <w:rsid w:val="006122C3"/>
    <w:rsid w:val="00613C40"/>
    <w:rsid w:val="00613C82"/>
    <w:rsid w:val="00613DD6"/>
    <w:rsid w:val="00614B52"/>
    <w:rsid w:val="00615EE5"/>
    <w:rsid w:val="00616530"/>
    <w:rsid w:val="00616577"/>
    <w:rsid w:val="00617F8A"/>
    <w:rsid w:val="0062082B"/>
    <w:rsid w:val="00620E76"/>
    <w:rsid w:val="00621653"/>
    <w:rsid w:val="00621ED4"/>
    <w:rsid w:val="00622038"/>
    <w:rsid w:val="00622F5A"/>
    <w:rsid w:val="00623150"/>
    <w:rsid w:val="00623538"/>
    <w:rsid w:val="006235C0"/>
    <w:rsid w:val="00623615"/>
    <w:rsid w:val="00623B68"/>
    <w:rsid w:val="006245B1"/>
    <w:rsid w:val="0062515C"/>
    <w:rsid w:val="00626023"/>
    <w:rsid w:val="006276CC"/>
    <w:rsid w:val="006278E7"/>
    <w:rsid w:val="00631580"/>
    <w:rsid w:val="0063176A"/>
    <w:rsid w:val="00631995"/>
    <w:rsid w:val="00632E33"/>
    <w:rsid w:val="00632E56"/>
    <w:rsid w:val="0063336E"/>
    <w:rsid w:val="0063345F"/>
    <w:rsid w:val="00633EDD"/>
    <w:rsid w:val="00635A96"/>
    <w:rsid w:val="00636007"/>
    <w:rsid w:val="00636A0D"/>
    <w:rsid w:val="006371C2"/>
    <w:rsid w:val="006378C9"/>
    <w:rsid w:val="006402AF"/>
    <w:rsid w:val="00642763"/>
    <w:rsid w:val="006430A9"/>
    <w:rsid w:val="0064364B"/>
    <w:rsid w:val="00644460"/>
    <w:rsid w:val="00644558"/>
    <w:rsid w:val="00645784"/>
    <w:rsid w:val="006468AE"/>
    <w:rsid w:val="006469BA"/>
    <w:rsid w:val="00646C93"/>
    <w:rsid w:val="00647E80"/>
    <w:rsid w:val="006503AA"/>
    <w:rsid w:val="0065217F"/>
    <w:rsid w:val="00652D23"/>
    <w:rsid w:val="00653219"/>
    <w:rsid w:val="006538E2"/>
    <w:rsid w:val="00653E99"/>
    <w:rsid w:val="00655739"/>
    <w:rsid w:val="00655E69"/>
    <w:rsid w:val="00655F3B"/>
    <w:rsid w:val="00656C03"/>
    <w:rsid w:val="0065711E"/>
    <w:rsid w:val="00657C31"/>
    <w:rsid w:val="0066044A"/>
    <w:rsid w:val="00660509"/>
    <w:rsid w:val="00660629"/>
    <w:rsid w:val="00662EDF"/>
    <w:rsid w:val="00664B01"/>
    <w:rsid w:val="00665B87"/>
    <w:rsid w:val="0066675A"/>
    <w:rsid w:val="00667034"/>
    <w:rsid w:val="0067072A"/>
    <w:rsid w:val="00670FD9"/>
    <w:rsid w:val="006717DD"/>
    <w:rsid w:val="00673019"/>
    <w:rsid w:val="006731E5"/>
    <w:rsid w:val="0067350C"/>
    <w:rsid w:val="00674411"/>
    <w:rsid w:val="006748BE"/>
    <w:rsid w:val="006749FE"/>
    <w:rsid w:val="00674D62"/>
    <w:rsid w:val="00675148"/>
    <w:rsid w:val="00675541"/>
    <w:rsid w:val="00676243"/>
    <w:rsid w:val="006765BE"/>
    <w:rsid w:val="006803E7"/>
    <w:rsid w:val="006813D0"/>
    <w:rsid w:val="00682790"/>
    <w:rsid w:val="00682F1B"/>
    <w:rsid w:val="00682F93"/>
    <w:rsid w:val="00683825"/>
    <w:rsid w:val="00683944"/>
    <w:rsid w:val="00683AE9"/>
    <w:rsid w:val="00683BD8"/>
    <w:rsid w:val="00684179"/>
    <w:rsid w:val="00684B54"/>
    <w:rsid w:val="00685365"/>
    <w:rsid w:val="00685ED6"/>
    <w:rsid w:val="00686404"/>
    <w:rsid w:val="00686B98"/>
    <w:rsid w:val="00686FF2"/>
    <w:rsid w:val="0068743B"/>
    <w:rsid w:val="00690620"/>
    <w:rsid w:val="00690935"/>
    <w:rsid w:val="00690AE6"/>
    <w:rsid w:val="006910B4"/>
    <w:rsid w:val="0069126A"/>
    <w:rsid w:val="00691695"/>
    <w:rsid w:val="00691B7E"/>
    <w:rsid w:val="00691C47"/>
    <w:rsid w:val="00693006"/>
    <w:rsid w:val="00694170"/>
    <w:rsid w:val="0069507A"/>
    <w:rsid w:val="006959C8"/>
    <w:rsid w:val="00697718"/>
    <w:rsid w:val="006977DF"/>
    <w:rsid w:val="006A0936"/>
    <w:rsid w:val="006A215E"/>
    <w:rsid w:val="006A26D8"/>
    <w:rsid w:val="006A29F8"/>
    <w:rsid w:val="006A4A6E"/>
    <w:rsid w:val="006A55C4"/>
    <w:rsid w:val="006A5C7B"/>
    <w:rsid w:val="006A61C7"/>
    <w:rsid w:val="006A6621"/>
    <w:rsid w:val="006A6810"/>
    <w:rsid w:val="006A6F41"/>
    <w:rsid w:val="006B1A13"/>
    <w:rsid w:val="006B4A62"/>
    <w:rsid w:val="006B4FAD"/>
    <w:rsid w:val="006B5801"/>
    <w:rsid w:val="006B66F9"/>
    <w:rsid w:val="006B6D3D"/>
    <w:rsid w:val="006B6E23"/>
    <w:rsid w:val="006C0A63"/>
    <w:rsid w:val="006C0E85"/>
    <w:rsid w:val="006C2014"/>
    <w:rsid w:val="006C2347"/>
    <w:rsid w:val="006C4447"/>
    <w:rsid w:val="006C4DEB"/>
    <w:rsid w:val="006C4E1C"/>
    <w:rsid w:val="006C530A"/>
    <w:rsid w:val="006C6B15"/>
    <w:rsid w:val="006C7547"/>
    <w:rsid w:val="006C7A77"/>
    <w:rsid w:val="006D1740"/>
    <w:rsid w:val="006D2A3E"/>
    <w:rsid w:val="006D2B68"/>
    <w:rsid w:val="006D2BE6"/>
    <w:rsid w:val="006D43A2"/>
    <w:rsid w:val="006D5B87"/>
    <w:rsid w:val="006D5EC6"/>
    <w:rsid w:val="006D6A24"/>
    <w:rsid w:val="006D6E47"/>
    <w:rsid w:val="006D728F"/>
    <w:rsid w:val="006D74E3"/>
    <w:rsid w:val="006D7DE8"/>
    <w:rsid w:val="006E08E7"/>
    <w:rsid w:val="006E14CB"/>
    <w:rsid w:val="006E2E15"/>
    <w:rsid w:val="006E3806"/>
    <w:rsid w:val="006E3DCD"/>
    <w:rsid w:val="006E40E9"/>
    <w:rsid w:val="006E4700"/>
    <w:rsid w:val="006E6E1A"/>
    <w:rsid w:val="006E7619"/>
    <w:rsid w:val="006E77FE"/>
    <w:rsid w:val="006E7A20"/>
    <w:rsid w:val="006F0E19"/>
    <w:rsid w:val="006F11C6"/>
    <w:rsid w:val="006F2EB7"/>
    <w:rsid w:val="006F42DC"/>
    <w:rsid w:val="006F5082"/>
    <w:rsid w:val="006F55F2"/>
    <w:rsid w:val="006F56C5"/>
    <w:rsid w:val="006F6842"/>
    <w:rsid w:val="00700E5B"/>
    <w:rsid w:val="007011E3"/>
    <w:rsid w:val="00701EED"/>
    <w:rsid w:val="0070231E"/>
    <w:rsid w:val="007026B3"/>
    <w:rsid w:val="00702F2F"/>
    <w:rsid w:val="00704648"/>
    <w:rsid w:val="007047A6"/>
    <w:rsid w:val="007057F8"/>
    <w:rsid w:val="00705950"/>
    <w:rsid w:val="007062B8"/>
    <w:rsid w:val="0070739B"/>
    <w:rsid w:val="007074B8"/>
    <w:rsid w:val="007102DB"/>
    <w:rsid w:val="00711240"/>
    <w:rsid w:val="007123C7"/>
    <w:rsid w:val="00712462"/>
    <w:rsid w:val="0071353A"/>
    <w:rsid w:val="00713C58"/>
    <w:rsid w:val="00713EE8"/>
    <w:rsid w:val="00714E11"/>
    <w:rsid w:val="00714E1F"/>
    <w:rsid w:val="00715F2E"/>
    <w:rsid w:val="00716A28"/>
    <w:rsid w:val="00716C20"/>
    <w:rsid w:val="00716D84"/>
    <w:rsid w:val="00717F54"/>
    <w:rsid w:val="0072054D"/>
    <w:rsid w:val="00721117"/>
    <w:rsid w:val="007230F7"/>
    <w:rsid w:val="00723E33"/>
    <w:rsid w:val="007241C9"/>
    <w:rsid w:val="00725BC8"/>
    <w:rsid w:val="00726852"/>
    <w:rsid w:val="007273B6"/>
    <w:rsid w:val="00730032"/>
    <w:rsid w:val="007302B8"/>
    <w:rsid w:val="00731255"/>
    <w:rsid w:val="0073269D"/>
    <w:rsid w:val="00732A70"/>
    <w:rsid w:val="00734148"/>
    <w:rsid w:val="00737699"/>
    <w:rsid w:val="007404D3"/>
    <w:rsid w:val="007405B4"/>
    <w:rsid w:val="00741FFF"/>
    <w:rsid w:val="00742039"/>
    <w:rsid w:val="00742DF5"/>
    <w:rsid w:val="00743EE2"/>
    <w:rsid w:val="00744504"/>
    <w:rsid w:val="00744E92"/>
    <w:rsid w:val="00745781"/>
    <w:rsid w:val="0074798B"/>
    <w:rsid w:val="00747A5B"/>
    <w:rsid w:val="00751AD9"/>
    <w:rsid w:val="00751DE2"/>
    <w:rsid w:val="00751DFF"/>
    <w:rsid w:val="0075310A"/>
    <w:rsid w:val="0075358E"/>
    <w:rsid w:val="007538CB"/>
    <w:rsid w:val="00753BEB"/>
    <w:rsid w:val="0075404B"/>
    <w:rsid w:val="00754F5F"/>
    <w:rsid w:val="00756CC0"/>
    <w:rsid w:val="00757135"/>
    <w:rsid w:val="007575B7"/>
    <w:rsid w:val="007606B0"/>
    <w:rsid w:val="00760783"/>
    <w:rsid w:val="00761982"/>
    <w:rsid w:val="00761A7B"/>
    <w:rsid w:val="00761B0A"/>
    <w:rsid w:val="00762528"/>
    <w:rsid w:val="007643FB"/>
    <w:rsid w:val="00764FBC"/>
    <w:rsid w:val="007651B1"/>
    <w:rsid w:val="007667B9"/>
    <w:rsid w:val="00766A91"/>
    <w:rsid w:val="007702C2"/>
    <w:rsid w:val="00771CD1"/>
    <w:rsid w:val="00771F68"/>
    <w:rsid w:val="00772434"/>
    <w:rsid w:val="00772AAA"/>
    <w:rsid w:val="00772F0B"/>
    <w:rsid w:val="007732F3"/>
    <w:rsid w:val="00774395"/>
    <w:rsid w:val="00774646"/>
    <w:rsid w:val="00774976"/>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4B32"/>
    <w:rsid w:val="00787382"/>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511"/>
    <w:rsid w:val="007A6B09"/>
    <w:rsid w:val="007A74B4"/>
    <w:rsid w:val="007A7998"/>
    <w:rsid w:val="007B037B"/>
    <w:rsid w:val="007B042D"/>
    <w:rsid w:val="007B1257"/>
    <w:rsid w:val="007B28C8"/>
    <w:rsid w:val="007B2E45"/>
    <w:rsid w:val="007B2EE9"/>
    <w:rsid w:val="007B30C7"/>
    <w:rsid w:val="007B3A5E"/>
    <w:rsid w:val="007B45A4"/>
    <w:rsid w:val="007B5091"/>
    <w:rsid w:val="007B561B"/>
    <w:rsid w:val="007B6315"/>
    <w:rsid w:val="007B645D"/>
    <w:rsid w:val="007B64F6"/>
    <w:rsid w:val="007B693D"/>
    <w:rsid w:val="007B7E25"/>
    <w:rsid w:val="007C1015"/>
    <w:rsid w:val="007C107E"/>
    <w:rsid w:val="007C1F07"/>
    <w:rsid w:val="007C2963"/>
    <w:rsid w:val="007C2B4E"/>
    <w:rsid w:val="007C2DF3"/>
    <w:rsid w:val="007C2EA0"/>
    <w:rsid w:val="007C4130"/>
    <w:rsid w:val="007C4624"/>
    <w:rsid w:val="007C478D"/>
    <w:rsid w:val="007C5E00"/>
    <w:rsid w:val="007C60D5"/>
    <w:rsid w:val="007C6A20"/>
    <w:rsid w:val="007C6BFB"/>
    <w:rsid w:val="007C6EC7"/>
    <w:rsid w:val="007C7336"/>
    <w:rsid w:val="007D0680"/>
    <w:rsid w:val="007D07B1"/>
    <w:rsid w:val="007D0E8A"/>
    <w:rsid w:val="007D18A6"/>
    <w:rsid w:val="007D2FF3"/>
    <w:rsid w:val="007D3E48"/>
    <w:rsid w:val="007D4005"/>
    <w:rsid w:val="007D44E2"/>
    <w:rsid w:val="007D456F"/>
    <w:rsid w:val="007D5226"/>
    <w:rsid w:val="007D685D"/>
    <w:rsid w:val="007E088D"/>
    <w:rsid w:val="007E17E1"/>
    <w:rsid w:val="007E24F5"/>
    <w:rsid w:val="007E444F"/>
    <w:rsid w:val="007E4DED"/>
    <w:rsid w:val="007E5F69"/>
    <w:rsid w:val="007E737A"/>
    <w:rsid w:val="007F02AA"/>
    <w:rsid w:val="007F02FB"/>
    <w:rsid w:val="007F09BF"/>
    <w:rsid w:val="007F0B5A"/>
    <w:rsid w:val="007F23B9"/>
    <w:rsid w:val="007F27EB"/>
    <w:rsid w:val="007F29DE"/>
    <w:rsid w:val="007F4217"/>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7712"/>
    <w:rsid w:val="00821905"/>
    <w:rsid w:val="00823B0C"/>
    <w:rsid w:val="00823B5B"/>
    <w:rsid w:val="00823BBB"/>
    <w:rsid w:val="00823FCE"/>
    <w:rsid w:val="0082493E"/>
    <w:rsid w:val="00824B67"/>
    <w:rsid w:val="0082602C"/>
    <w:rsid w:val="00827302"/>
    <w:rsid w:val="00827430"/>
    <w:rsid w:val="008276A9"/>
    <w:rsid w:val="008321FD"/>
    <w:rsid w:val="00832215"/>
    <w:rsid w:val="008324DD"/>
    <w:rsid w:val="00832687"/>
    <w:rsid w:val="00832D13"/>
    <w:rsid w:val="00833D9C"/>
    <w:rsid w:val="00834C25"/>
    <w:rsid w:val="008351E0"/>
    <w:rsid w:val="00836667"/>
    <w:rsid w:val="00836795"/>
    <w:rsid w:val="0083681C"/>
    <w:rsid w:val="00836930"/>
    <w:rsid w:val="00836D1A"/>
    <w:rsid w:val="0083726D"/>
    <w:rsid w:val="00837660"/>
    <w:rsid w:val="00840490"/>
    <w:rsid w:val="008423C0"/>
    <w:rsid w:val="008433C4"/>
    <w:rsid w:val="00843C0F"/>
    <w:rsid w:val="00845D2B"/>
    <w:rsid w:val="0084631A"/>
    <w:rsid w:val="0084646C"/>
    <w:rsid w:val="00846816"/>
    <w:rsid w:val="00846C10"/>
    <w:rsid w:val="00847098"/>
    <w:rsid w:val="00847143"/>
    <w:rsid w:val="00847ED8"/>
    <w:rsid w:val="00851C04"/>
    <w:rsid w:val="0085256E"/>
    <w:rsid w:val="00852738"/>
    <w:rsid w:val="00852EB3"/>
    <w:rsid w:val="00852F4D"/>
    <w:rsid w:val="008538C9"/>
    <w:rsid w:val="00854F65"/>
    <w:rsid w:val="00855393"/>
    <w:rsid w:val="00855551"/>
    <w:rsid w:val="00855AD7"/>
    <w:rsid w:val="00856383"/>
    <w:rsid w:val="008566A8"/>
    <w:rsid w:val="00857903"/>
    <w:rsid w:val="00857F0C"/>
    <w:rsid w:val="00860163"/>
    <w:rsid w:val="00860FF7"/>
    <w:rsid w:val="008612E7"/>
    <w:rsid w:val="00864130"/>
    <w:rsid w:val="008646B0"/>
    <w:rsid w:val="00864C13"/>
    <w:rsid w:val="00864E2C"/>
    <w:rsid w:val="0086508C"/>
    <w:rsid w:val="00865C17"/>
    <w:rsid w:val="00865EAC"/>
    <w:rsid w:val="00866735"/>
    <w:rsid w:val="0086679F"/>
    <w:rsid w:val="00866FFC"/>
    <w:rsid w:val="0087000E"/>
    <w:rsid w:val="00870407"/>
    <w:rsid w:val="0087094C"/>
    <w:rsid w:val="00870BEF"/>
    <w:rsid w:val="00871D1A"/>
    <w:rsid w:val="008727C8"/>
    <w:rsid w:val="00874A5D"/>
    <w:rsid w:val="00875718"/>
    <w:rsid w:val="008759B4"/>
    <w:rsid w:val="0087677C"/>
    <w:rsid w:val="00876F8D"/>
    <w:rsid w:val="00877BCD"/>
    <w:rsid w:val="00877E59"/>
    <w:rsid w:val="00881297"/>
    <w:rsid w:val="00881688"/>
    <w:rsid w:val="00883134"/>
    <w:rsid w:val="0088379A"/>
    <w:rsid w:val="00885035"/>
    <w:rsid w:val="0088551B"/>
    <w:rsid w:val="008857B7"/>
    <w:rsid w:val="00885B7F"/>
    <w:rsid w:val="0088680C"/>
    <w:rsid w:val="00886D21"/>
    <w:rsid w:val="00887316"/>
    <w:rsid w:val="00887AB8"/>
    <w:rsid w:val="008900A9"/>
    <w:rsid w:val="008900DD"/>
    <w:rsid w:val="00890892"/>
    <w:rsid w:val="008908DD"/>
    <w:rsid w:val="00890C64"/>
    <w:rsid w:val="008915D7"/>
    <w:rsid w:val="008916C6"/>
    <w:rsid w:val="00892BF4"/>
    <w:rsid w:val="00893908"/>
    <w:rsid w:val="00893CFE"/>
    <w:rsid w:val="0089458D"/>
    <w:rsid w:val="00894CE6"/>
    <w:rsid w:val="008967BC"/>
    <w:rsid w:val="00897DBE"/>
    <w:rsid w:val="008A0052"/>
    <w:rsid w:val="008A1517"/>
    <w:rsid w:val="008A1647"/>
    <w:rsid w:val="008A2DFF"/>
    <w:rsid w:val="008A30DF"/>
    <w:rsid w:val="008A41C2"/>
    <w:rsid w:val="008A4BF3"/>
    <w:rsid w:val="008A55E5"/>
    <w:rsid w:val="008A6529"/>
    <w:rsid w:val="008A6F35"/>
    <w:rsid w:val="008A77AB"/>
    <w:rsid w:val="008B0290"/>
    <w:rsid w:val="008B0621"/>
    <w:rsid w:val="008B17D2"/>
    <w:rsid w:val="008B22CD"/>
    <w:rsid w:val="008B3C00"/>
    <w:rsid w:val="008B4EDF"/>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083"/>
    <w:rsid w:val="008D42D2"/>
    <w:rsid w:val="008D4C79"/>
    <w:rsid w:val="008D5914"/>
    <w:rsid w:val="008D6145"/>
    <w:rsid w:val="008D789D"/>
    <w:rsid w:val="008E0BE1"/>
    <w:rsid w:val="008E0E40"/>
    <w:rsid w:val="008E0FD5"/>
    <w:rsid w:val="008E2369"/>
    <w:rsid w:val="008E3990"/>
    <w:rsid w:val="008E4030"/>
    <w:rsid w:val="008E57EA"/>
    <w:rsid w:val="008E6AA4"/>
    <w:rsid w:val="008E6E34"/>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45D1"/>
    <w:rsid w:val="0091467C"/>
    <w:rsid w:val="00915190"/>
    <w:rsid w:val="00916879"/>
    <w:rsid w:val="00916B1D"/>
    <w:rsid w:val="00916B2B"/>
    <w:rsid w:val="00916E97"/>
    <w:rsid w:val="00917A3B"/>
    <w:rsid w:val="0092194C"/>
    <w:rsid w:val="009223AE"/>
    <w:rsid w:val="00923BE2"/>
    <w:rsid w:val="00924A19"/>
    <w:rsid w:val="00924D49"/>
    <w:rsid w:val="00924F33"/>
    <w:rsid w:val="00925807"/>
    <w:rsid w:val="00926400"/>
    <w:rsid w:val="009268D9"/>
    <w:rsid w:val="0092692F"/>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480"/>
    <w:rsid w:val="00955A7E"/>
    <w:rsid w:val="00955FF4"/>
    <w:rsid w:val="00956A74"/>
    <w:rsid w:val="00956B42"/>
    <w:rsid w:val="009572B8"/>
    <w:rsid w:val="0096031D"/>
    <w:rsid w:val="009636E1"/>
    <w:rsid w:val="00964DF2"/>
    <w:rsid w:val="00964EE2"/>
    <w:rsid w:val="00965541"/>
    <w:rsid w:val="009659C6"/>
    <w:rsid w:val="00965F96"/>
    <w:rsid w:val="00966667"/>
    <w:rsid w:val="009668F1"/>
    <w:rsid w:val="009702C5"/>
    <w:rsid w:val="00973F2F"/>
    <w:rsid w:val="009741AE"/>
    <w:rsid w:val="0097483D"/>
    <w:rsid w:val="00974C09"/>
    <w:rsid w:val="0097526B"/>
    <w:rsid w:val="00975E08"/>
    <w:rsid w:val="00975F25"/>
    <w:rsid w:val="0097658E"/>
    <w:rsid w:val="0097720E"/>
    <w:rsid w:val="009773AE"/>
    <w:rsid w:val="0097773A"/>
    <w:rsid w:val="009817C4"/>
    <w:rsid w:val="00981ED1"/>
    <w:rsid w:val="00981F2E"/>
    <w:rsid w:val="009828E9"/>
    <w:rsid w:val="0098356E"/>
    <w:rsid w:val="009846FD"/>
    <w:rsid w:val="009858F7"/>
    <w:rsid w:val="009862CC"/>
    <w:rsid w:val="0098680C"/>
    <w:rsid w:val="00990182"/>
    <w:rsid w:val="009911C6"/>
    <w:rsid w:val="00991550"/>
    <w:rsid w:val="0099169C"/>
    <w:rsid w:val="009918EF"/>
    <w:rsid w:val="00991DF9"/>
    <w:rsid w:val="009921D1"/>
    <w:rsid w:val="0099389A"/>
    <w:rsid w:val="00995C04"/>
    <w:rsid w:val="00996A82"/>
    <w:rsid w:val="009971A4"/>
    <w:rsid w:val="009A034A"/>
    <w:rsid w:val="009A05FA"/>
    <w:rsid w:val="009A173E"/>
    <w:rsid w:val="009A1EBB"/>
    <w:rsid w:val="009A279D"/>
    <w:rsid w:val="009A2D20"/>
    <w:rsid w:val="009A391D"/>
    <w:rsid w:val="009A4016"/>
    <w:rsid w:val="009A42D3"/>
    <w:rsid w:val="009A51BE"/>
    <w:rsid w:val="009A5850"/>
    <w:rsid w:val="009A5DEA"/>
    <w:rsid w:val="009A6B37"/>
    <w:rsid w:val="009A6EDF"/>
    <w:rsid w:val="009A7327"/>
    <w:rsid w:val="009A7CEE"/>
    <w:rsid w:val="009B2091"/>
    <w:rsid w:val="009B249E"/>
    <w:rsid w:val="009B30E5"/>
    <w:rsid w:val="009B5B37"/>
    <w:rsid w:val="009B5BA8"/>
    <w:rsid w:val="009B5C16"/>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4A83"/>
    <w:rsid w:val="009D6556"/>
    <w:rsid w:val="009E08AE"/>
    <w:rsid w:val="009E19F4"/>
    <w:rsid w:val="009E1EE6"/>
    <w:rsid w:val="009E2790"/>
    <w:rsid w:val="009E2C3D"/>
    <w:rsid w:val="009E2E36"/>
    <w:rsid w:val="009E378F"/>
    <w:rsid w:val="009E3CEE"/>
    <w:rsid w:val="009E463C"/>
    <w:rsid w:val="009E5F09"/>
    <w:rsid w:val="009E7083"/>
    <w:rsid w:val="009E71E0"/>
    <w:rsid w:val="009F0E5B"/>
    <w:rsid w:val="009F39AC"/>
    <w:rsid w:val="009F3D60"/>
    <w:rsid w:val="009F3E3D"/>
    <w:rsid w:val="009F3EC6"/>
    <w:rsid w:val="009F428D"/>
    <w:rsid w:val="009F4CE3"/>
    <w:rsid w:val="009F4DCD"/>
    <w:rsid w:val="009F53E3"/>
    <w:rsid w:val="009F5452"/>
    <w:rsid w:val="009F5982"/>
    <w:rsid w:val="009F5EE9"/>
    <w:rsid w:val="009F6D95"/>
    <w:rsid w:val="009F6DBE"/>
    <w:rsid w:val="00A005FC"/>
    <w:rsid w:val="00A010D0"/>
    <w:rsid w:val="00A015AC"/>
    <w:rsid w:val="00A019B3"/>
    <w:rsid w:val="00A01D8F"/>
    <w:rsid w:val="00A0278C"/>
    <w:rsid w:val="00A02905"/>
    <w:rsid w:val="00A02C7C"/>
    <w:rsid w:val="00A04D2D"/>
    <w:rsid w:val="00A04D55"/>
    <w:rsid w:val="00A05A29"/>
    <w:rsid w:val="00A05FAA"/>
    <w:rsid w:val="00A06021"/>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22A"/>
    <w:rsid w:val="00A22C6A"/>
    <w:rsid w:val="00A235E0"/>
    <w:rsid w:val="00A252F2"/>
    <w:rsid w:val="00A254DF"/>
    <w:rsid w:val="00A25F7F"/>
    <w:rsid w:val="00A27071"/>
    <w:rsid w:val="00A2745F"/>
    <w:rsid w:val="00A2789E"/>
    <w:rsid w:val="00A30F38"/>
    <w:rsid w:val="00A311AE"/>
    <w:rsid w:val="00A3251E"/>
    <w:rsid w:val="00A32646"/>
    <w:rsid w:val="00A335A9"/>
    <w:rsid w:val="00A33CA3"/>
    <w:rsid w:val="00A33E7C"/>
    <w:rsid w:val="00A3464F"/>
    <w:rsid w:val="00A3503A"/>
    <w:rsid w:val="00A368FB"/>
    <w:rsid w:val="00A374DE"/>
    <w:rsid w:val="00A37D10"/>
    <w:rsid w:val="00A40F7C"/>
    <w:rsid w:val="00A41737"/>
    <w:rsid w:val="00A42A81"/>
    <w:rsid w:val="00A42D4F"/>
    <w:rsid w:val="00A42E5E"/>
    <w:rsid w:val="00A432F5"/>
    <w:rsid w:val="00A43769"/>
    <w:rsid w:val="00A44A48"/>
    <w:rsid w:val="00A44D25"/>
    <w:rsid w:val="00A45772"/>
    <w:rsid w:val="00A46111"/>
    <w:rsid w:val="00A46EC1"/>
    <w:rsid w:val="00A47490"/>
    <w:rsid w:val="00A47784"/>
    <w:rsid w:val="00A477CE"/>
    <w:rsid w:val="00A5008C"/>
    <w:rsid w:val="00A503BA"/>
    <w:rsid w:val="00A517D8"/>
    <w:rsid w:val="00A52816"/>
    <w:rsid w:val="00A5316C"/>
    <w:rsid w:val="00A535BD"/>
    <w:rsid w:val="00A547D6"/>
    <w:rsid w:val="00A55FB8"/>
    <w:rsid w:val="00A56668"/>
    <w:rsid w:val="00A576A3"/>
    <w:rsid w:val="00A576FF"/>
    <w:rsid w:val="00A57F54"/>
    <w:rsid w:val="00A6054B"/>
    <w:rsid w:val="00A65BC3"/>
    <w:rsid w:val="00A667D2"/>
    <w:rsid w:val="00A6779B"/>
    <w:rsid w:val="00A67B07"/>
    <w:rsid w:val="00A70C15"/>
    <w:rsid w:val="00A712D5"/>
    <w:rsid w:val="00A7206A"/>
    <w:rsid w:val="00A7277E"/>
    <w:rsid w:val="00A72C59"/>
    <w:rsid w:val="00A7511F"/>
    <w:rsid w:val="00A75837"/>
    <w:rsid w:val="00A75BC2"/>
    <w:rsid w:val="00A75D89"/>
    <w:rsid w:val="00A7712C"/>
    <w:rsid w:val="00A77525"/>
    <w:rsid w:val="00A7795C"/>
    <w:rsid w:val="00A77B81"/>
    <w:rsid w:val="00A8071E"/>
    <w:rsid w:val="00A8175B"/>
    <w:rsid w:val="00A8273C"/>
    <w:rsid w:val="00A828B2"/>
    <w:rsid w:val="00A82B2A"/>
    <w:rsid w:val="00A83527"/>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AF0"/>
    <w:rsid w:val="00A94DC4"/>
    <w:rsid w:val="00A9552A"/>
    <w:rsid w:val="00A9555A"/>
    <w:rsid w:val="00A955A1"/>
    <w:rsid w:val="00A963E5"/>
    <w:rsid w:val="00A969BF"/>
    <w:rsid w:val="00AA0E77"/>
    <w:rsid w:val="00AA1E7B"/>
    <w:rsid w:val="00AA2166"/>
    <w:rsid w:val="00AA255B"/>
    <w:rsid w:val="00AA4EF0"/>
    <w:rsid w:val="00AA52F0"/>
    <w:rsid w:val="00AA53E9"/>
    <w:rsid w:val="00AA61E0"/>
    <w:rsid w:val="00AA77D3"/>
    <w:rsid w:val="00AB0F9A"/>
    <w:rsid w:val="00AB21A3"/>
    <w:rsid w:val="00AB2424"/>
    <w:rsid w:val="00AB258A"/>
    <w:rsid w:val="00AB2F76"/>
    <w:rsid w:val="00AC08E5"/>
    <w:rsid w:val="00AC1755"/>
    <w:rsid w:val="00AC2117"/>
    <w:rsid w:val="00AC22B0"/>
    <w:rsid w:val="00AC2560"/>
    <w:rsid w:val="00AC28D5"/>
    <w:rsid w:val="00AC2FDC"/>
    <w:rsid w:val="00AC3042"/>
    <w:rsid w:val="00AC5140"/>
    <w:rsid w:val="00AC5BF5"/>
    <w:rsid w:val="00AC6731"/>
    <w:rsid w:val="00AC6C32"/>
    <w:rsid w:val="00AC72B6"/>
    <w:rsid w:val="00AD074D"/>
    <w:rsid w:val="00AD0BF6"/>
    <w:rsid w:val="00AD0FCC"/>
    <w:rsid w:val="00AD15D9"/>
    <w:rsid w:val="00AD230B"/>
    <w:rsid w:val="00AD281C"/>
    <w:rsid w:val="00AD2B0A"/>
    <w:rsid w:val="00AD2F6F"/>
    <w:rsid w:val="00AD4BA9"/>
    <w:rsid w:val="00AD5EB3"/>
    <w:rsid w:val="00AD6686"/>
    <w:rsid w:val="00AD6DCA"/>
    <w:rsid w:val="00AD6FE8"/>
    <w:rsid w:val="00AD7BDC"/>
    <w:rsid w:val="00AD7BF6"/>
    <w:rsid w:val="00AE04F5"/>
    <w:rsid w:val="00AE0610"/>
    <w:rsid w:val="00AE10E7"/>
    <w:rsid w:val="00AE1C13"/>
    <w:rsid w:val="00AE2AC2"/>
    <w:rsid w:val="00AE3A0A"/>
    <w:rsid w:val="00AE3A75"/>
    <w:rsid w:val="00AE3EB2"/>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6BFC"/>
    <w:rsid w:val="00AF77A8"/>
    <w:rsid w:val="00AF77EC"/>
    <w:rsid w:val="00B0006D"/>
    <w:rsid w:val="00B00311"/>
    <w:rsid w:val="00B0047F"/>
    <w:rsid w:val="00B00554"/>
    <w:rsid w:val="00B00E89"/>
    <w:rsid w:val="00B01381"/>
    <w:rsid w:val="00B0220D"/>
    <w:rsid w:val="00B02A89"/>
    <w:rsid w:val="00B0315B"/>
    <w:rsid w:val="00B03EA7"/>
    <w:rsid w:val="00B04DB5"/>
    <w:rsid w:val="00B05BDA"/>
    <w:rsid w:val="00B068D6"/>
    <w:rsid w:val="00B1232E"/>
    <w:rsid w:val="00B12F28"/>
    <w:rsid w:val="00B13CCA"/>
    <w:rsid w:val="00B14C02"/>
    <w:rsid w:val="00B14E33"/>
    <w:rsid w:val="00B1525E"/>
    <w:rsid w:val="00B171A6"/>
    <w:rsid w:val="00B17468"/>
    <w:rsid w:val="00B17C63"/>
    <w:rsid w:val="00B2082E"/>
    <w:rsid w:val="00B20852"/>
    <w:rsid w:val="00B20CA0"/>
    <w:rsid w:val="00B22497"/>
    <w:rsid w:val="00B231C1"/>
    <w:rsid w:val="00B23415"/>
    <w:rsid w:val="00B257A8"/>
    <w:rsid w:val="00B26520"/>
    <w:rsid w:val="00B26BB6"/>
    <w:rsid w:val="00B27609"/>
    <w:rsid w:val="00B27832"/>
    <w:rsid w:val="00B308D2"/>
    <w:rsid w:val="00B313D5"/>
    <w:rsid w:val="00B31916"/>
    <w:rsid w:val="00B320AB"/>
    <w:rsid w:val="00B32BE5"/>
    <w:rsid w:val="00B330B9"/>
    <w:rsid w:val="00B3420E"/>
    <w:rsid w:val="00B346DA"/>
    <w:rsid w:val="00B35AE5"/>
    <w:rsid w:val="00B36D1E"/>
    <w:rsid w:val="00B4044C"/>
    <w:rsid w:val="00B4109F"/>
    <w:rsid w:val="00B411E8"/>
    <w:rsid w:val="00B41A1F"/>
    <w:rsid w:val="00B426F8"/>
    <w:rsid w:val="00B42728"/>
    <w:rsid w:val="00B43B18"/>
    <w:rsid w:val="00B445A2"/>
    <w:rsid w:val="00B44753"/>
    <w:rsid w:val="00B44C8E"/>
    <w:rsid w:val="00B451F2"/>
    <w:rsid w:val="00B454E0"/>
    <w:rsid w:val="00B47EA2"/>
    <w:rsid w:val="00B50779"/>
    <w:rsid w:val="00B508DE"/>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075"/>
    <w:rsid w:val="00B64471"/>
    <w:rsid w:val="00B650CB"/>
    <w:rsid w:val="00B670B2"/>
    <w:rsid w:val="00B672D8"/>
    <w:rsid w:val="00B7192C"/>
    <w:rsid w:val="00B719D2"/>
    <w:rsid w:val="00B71B02"/>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87261"/>
    <w:rsid w:val="00B90639"/>
    <w:rsid w:val="00B90A7F"/>
    <w:rsid w:val="00B90E52"/>
    <w:rsid w:val="00B919A8"/>
    <w:rsid w:val="00B9216F"/>
    <w:rsid w:val="00B939A1"/>
    <w:rsid w:val="00B93F35"/>
    <w:rsid w:val="00B93F82"/>
    <w:rsid w:val="00B940F6"/>
    <w:rsid w:val="00B94542"/>
    <w:rsid w:val="00B9561C"/>
    <w:rsid w:val="00B96320"/>
    <w:rsid w:val="00B96599"/>
    <w:rsid w:val="00B96881"/>
    <w:rsid w:val="00B96921"/>
    <w:rsid w:val="00B97681"/>
    <w:rsid w:val="00B97FC8"/>
    <w:rsid w:val="00BA0127"/>
    <w:rsid w:val="00BA080C"/>
    <w:rsid w:val="00BA092F"/>
    <w:rsid w:val="00BA0B23"/>
    <w:rsid w:val="00BA17A4"/>
    <w:rsid w:val="00BA1B55"/>
    <w:rsid w:val="00BA2BC4"/>
    <w:rsid w:val="00BA4A9D"/>
    <w:rsid w:val="00BA594A"/>
    <w:rsid w:val="00BA6318"/>
    <w:rsid w:val="00BA64AA"/>
    <w:rsid w:val="00BA671E"/>
    <w:rsid w:val="00BA728E"/>
    <w:rsid w:val="00BA7A2D"/>
    <w:rsid w:val="00BB01B2"/>
    <w:rsid w:val="00BB2516"/>
    <w:rsid w:val="00BB33D7"/>
    <w:rsid w:val="00BB3696"/>
    <w:rsid w:val="00BB39FB"/>
    <w:rsid w:val="00BB4C8D"/>
    <w:rsid w:val="00BB4D4F"/>
    <w:rsid w:val="00BB5A0E"/>
    <w:rsid w:val="00BB6036"/>
    <w:rsid w:val="00BC0B03"/>
    <w:rsid w:val="00BC0EE6"/>
    <w:rsid w:val="00BC129D"/>
    <w:rsid w:val="00BC2694"/>
    <w:rsid w:val="00BC2CE8"/>
    <w:rsid w:val="00BC49E1"/>
    <w:rsid w:val="00BC5F71"/>
    <w:rsid w:val="00BC62A4"/>
    <w:rsid w:val="00BC6B6E"/>
    <w:rsid w:val="00BC6EAD"/>
    <w:rsid w:val="00BD0CD1"/>
    <w:rsid w:val="00BD138F"/>
    <w:rsid w:val="00BD191D"/>
    <w:rsid w:val="00BD22F7"/>
    <w:rsid w:val="00BD3654"/>
    <w:rsid w:val="00BD394F"/>
    <w:rsid w:val="00BD42BF"/>
    <w:rsid w:val="00BD494E"/>
    <w:rsid w:val="00BD49DD"/>
    <w:rsid w:val="00BD5631"/>
    <w:rsid w:val="00BD667B"/>
    <w:rsid w:val="00BD7AB6"/>
    <w:rsid w:val="00BE0828"/>
    <w:rsid w:val="00BE2E7F"/>
    <w:rsid w:val="00BE3011"/>
    <w:rsid w:val="00BE3163"/>
    <w:rsid w:val="00BE3816"/>
    <w:rsid w:val="00BE3CE9"/>
    <w:rsid w:val="00BE47DF"/>
    <w:rsid w:val="00BE4DF8"/>
    <w:rsid w:val="00BE513B"/>
    <w:rsid w:val="00BE68E9"/>
    <w:rsid w:val="00BE6E34"/>
    <w:rsid w:val="00BE7CD3"/>
    <w:rsid w:val="00BF1BA2"/>
    <w:rsid w:val="00BF377F"/>
    <w:rsid w:val="00BF4180"/>
    <w:rsid w:val="00BF4938"/>
    <w:rsid w:val="00BF5D8E"/>
    <w:rsid w:val="00BF629A"/>
    <w:rsid w:val="00BF75B2"/>
    <w:rsid w:val="00C03C2C"/>
    <w:rsid w:val="00C04107"/>
    <w:rsid w:val="00C045A5"/>
    <w:rsid w:val="00C07673"/>
    <w:rsid w:val="00C07DB2"/>
    <w:rsid w:val="00C11931"/>
    <w:rsid w:val="00C13FFB"/>
    <w:rsid w:val="00C14634"/>
    <w:rsid w:val="00C160F0"/>
    <w:rsid w:val="00C164D4"/>
    <w:rsid w:val="00C170A4"/>
    <w:rsid w:val="00C170F0"/>
    <w:rsid w:val="00C175B2"/>
    <w:rsid w:val="00C223FF"/>
    <w:rsid w:val="00C2251F"/>
    <w:rsid w:val="00C22A63"/>
    <w:rsid w:val="00C2414C"/>
    <w:rsid w:val="00C24499"/>
    <w:rsid w:val="00C2546A"/>
    <w:rsid w:val="00C258BD"/>
    <w:rsid w:val="00C25D00"/>
    <w:rsid w:val="00C26251"/>
    <w:rsid w:val="00C26C69"/>
    <w:rsid w:val="00C2705A"/>
    <w:rsid w:val="00C271D3"/>
    <w:rsid w:val="00C272A5"/>
    <w:rsid w:val="00C2760F"/>
    <w:rsid w:val="00C31CE8"/>
    <w:rsid w:val="00C3207A"/>
    <w:rsid w:val="00C320BE"/>
    <w:rsid w:val="00C32952"/>
    <w:rsid w:val="00C334E0"/>
    <w:rsid w:val="00C3397E"/>
    <w:rsid w:val="00C34735"/>
    <w:rsid w:val="00C37647"/>
    <w:rsid w:val="00C37F07"/>
    <w:rsid w:val="00C40128"/>
    <w:rsid w:val="00C42193"/>
    <w:rsid w:val="00C42988"/>
    <w:rsid w:val="00C43841"/>
    <w:rsid w:val="00C438EB"/>
    <w:rsid w:val="00C4491F"/>
    <w:rsid w:val="00C450DE"/>
    <w:rsid w:val="00C45417"/>
    <w:rsid w:val="00C45AD5"/>
    <w:rsid w:val="00C4621D"/>
    <w:rsid w:val="00C473E9"/>
    <w:rsid w:val="00C47E74"/>
    <w:rsid w:val="00C5091A"/>
    <w:rsid w:val="00C50EC6"/>
    <w:rsid w:val="00C5176E"/>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5A8F"/>
    <w:rsid w:val="00C704F4"/>
    <w:rsid w:val="00C708F4"/>
    <w:rsid w:val="00C712E7"/>
    <w:rsid w:val="00C71C26"/>
    <w:rsid w:val="00C71F89"/>
    <w:rsid w:val="00C735E0"/>
    <w:rsid w:val="00C7375D"/>
    <w:rsid w:val="00C73945"/>
    <w:rsid w:val="00C74071"/>
    <w:rsid w:val="00C7418B"/>
    <w:rsid w:val="00C74B52"/>
    <w:rsid w:val="00C74E28"/>
    <w:rsid w:val="00C74E6D"/>
    <w:rsid w:val="00C75272"/>
    <w:rsid w:val="00C75F84"/>
    <w:rsid w:val="00C76E2B"/>
    <w:rsid w:val="00C80A7F"/>
    <w:rsid w:val="00C80F69"/>
    <w:rsid w:val="00C815FB"/>
    <w:rsid w:val="00C82110"/>
    <w:rsid w:val="00C82A17"/>
    <w:rsid w:val="00C8302C"/>
    <w:rsid w:val="00C836BE"/>
    <w:rsid w:val="00C84736"/>
    <w:rsid w:val="00C85807"/>
    <w:rsid w:val="00C85DBA"/>
    <w:rsid w:val="00C863A5"/>
    <w:rsid w:val="00C87948"/>
    <w:rsid w:val="00C87BD9"/>
    <w:rsid w:val="00C87E96"/>
    <w:rsid w:val="00C9140C"/>
    <w:rsid w:val="00C92D31"/>
    <w:rsid w:val="00C93187"/>
    <w:rsid w:val="00C93CF9"/>
    <w:rsid w:val="00C9444E"/>
    <w:rsid w:val="00C94E23"/>
    <w:rsid w:val="00C953A8"/>
    <w:rsid w:val="00C959E3"/>
    <w:rsid w:val="00C95D4D"/>
    <w:rsid w:val="00C965E7"/>
    <w:rsid w:val="00C96F4B"/>
    <w:rsid w:val="00C970F2"/>
    <w:rsid w:val="00CA0FC7"/>
    <w:rsid w:val="00CA125F"/>
    <w:rsid w:val="00CA2942"/>
    <w:rsid w:val="00CA3B65"/>
    <w:rsid w:val="00CA3E6F"/>
    <w:rsid w:val="00CA4113"/>
    <w:rsid w:val="00CA47A3"/>
    <w:rsid w:val="00CA47BF"/>
    <w:rsid w:val="00CA56B8"/>
    <w:rsid w:val="00CA5CE8"/>
    <w:rsid w:val="00CA5E2D"/>
    <w:rsid w:val="00CA6818"/>
    <w:rsid w:val="00CA6C75"/>
    <w:rsid w:val="00CA6EC9"/>
    <w:rsid w:val="00CA7958"/>
    <w:rsid w:val="00CB0072"/>
    <w:rsid w:val="00CB0A23"/>
    <w:rsid w:val="00CB3CEA"/>
    <w:rsid w:val="00CB4220"/>
    <w:rsid w:val="00CB494F"/>
    <w:rsid w:val="00CB4ABF"/>
    <w:rsid w:val="00CB507B"/>
    <w:rsid w:val="00CB583B"/>
    <w:rsid w:val="00CB59E9"/>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39BA"/>
    <w:rsid w:val="00CC491A"/>
    <w:rsid w:val="00CC4A3F"/>
    <w:rsid w:val="00CC4E92"/>
    <w:rsid w:val="00CC64B2"/>
    <w:rsid w:val="00CC6581"/>
    <w:rsid w:val="00CD0012"/>
    <w:rsid w:val="00CD0B5B"/>
    <w:rsid w:val="00CD10B7"/>
    <w:rsid w:val="00CD16B8"/>
    <w:rsid w:val="00CD1CF7"/>
    <w:rsid w:val="00CD2292"/>
    <w:rsid w:val="00CD26AD"/>
    <w:rsid w:val="00CD2A9C"/>
    <w:rsid w:val="00CD3BEF"/>
    <w:rsid w:val="00CD3C43"/>
    <w:rsid w:val="00CD4E52"/>
    <w:rsid w:val="00CD563B"/>
    <w:rsid w:val="00CD5CFF"/>
    <w:rsid w:val="00CD6A82"/>
    <w:rsid w:val="00CD7D8E"/>
    <w:rsid w:val="00CE0D8D"/>
    <w:rsid w:val="00CE213A"/>
    <w:rsid w:val="00CE25AA"/>
    <w:rsid w:val="00CE2ABA"/>
    <w:rsid w:val="00CE3742"/>
    <w:rsid w:val="00CE3B5E"/>
    <w:rsid w:val="00CE53DD"/>
    <w:rsid w:val="00CE5F97"/>
    <w:rsid w:val="00CE6CAD"/>
    <w:rsid w:val="00CE6F8A"/>
    <w:rsid w:val="00CE77A5"/>
    <w:rsid w:val="00CE7C64"/>
    <w:rsid w:val="00CF26D8"/>
    <w:rsid w:val="00CF4B29"/>
    <w:rsid w:val="00CF577B"/>
    <w:rsid w:val="00CF5B9C"/>
    <w:rsid w:val="00CF6176"/>
    <w:rsid w:val="00CF6EB9"/>
    <w:rsid w:val="00CF6FAD"/>
    <w:rsid w:val="00CF7401"/>
    <w:rsid w:val="00CF74EE"/>
    <w:rsid w:val="00CF7D05"/>
    <w:rsid w:val="00D00138"/>
    <w:rsid w:val="00D01014"/>
    <w:rsid w:val="00D01CBE"/>
    <w:rsid w:val="00D023A0"/>
    <w:rsid w:val="00D03047"/>
    <w:rsid w:val="00D04755"/>
    <w:rsid w:val="00D04984"/>
    <w:rsid w:val="00D04BC7"/>
    <w:rsid w:val="00D04E28"/>
    <w:rsid w:val="00D0553A"/>
    <w:rsid w:val="00D068F0"/>
    <w:rsid w:val="00D108BE"/>
    <w:rsid w:val="00D12462"/>
    <w:rsid w:val="00D1339F"/>
    <w:rsid w:val="00D13545"/>
    <w:rsid w:val="00D137CE"/>
    <w:rsid w:val="00D137EE"/>
    <w:rsid w:val="00D13DCF"/>
    <w:rsid w:val="00D15035"/>
    <w:rsid w:val="00D178E9"/>
    <w:rsid w:val="00D2000A"/>
    <w:rsid w:val="00D2020A"/>
    <w:rsid w:val="00D20B5C"/>
    <w:rsid w:val="00D21DAF"/>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47C"/>
    <w:rsid w:val="00D44635"/>
    <w:rsid w:val="00D45584"/>
    <w:rsid w:val="00D462F7"/>
    <w:rsid w:val="00D46727"/>
    <w:rsid w:val="00D4715C"/>
    <w:rsid w:val="00D4760B"/>
    <w:rsid w:val="00D47DC4"/>
    <w:rsid w:val="00D47DC5"/>
    <w:rsid w:val="00D50990"/>
    <w:rsid w:val="00D5101E"/>
    <w:rsid w:val="00D51D7F"/>
    <w:rsid w:val="00D52A1C"/>
    <w:rsid w:val="00D52B84"/>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1CC9"/>
    <w:rsid w:val="00D61F94"/>
    <w:rsid w:val="00D621D6"/>
    <w:rsid w:val="00D622D1"/>
    <w:rsid w:val="00D6260C"/>
    <w:rsid w:val="00D627FA"/>
    <w:rsid w:val="00D63542"/>
    <w:rsid w:val="00D63CEF"/>
    <w:rsid w:val="00D63EBE"/>
    <w:rsid w:val="00D6457B"/>
    <w:rsid w:val="00D65BD0"/>
    <w:rsid w:val="00D6628A"/>
    <w:rsid w:val="00D6693B"/>
    <w:rsid w:val="00D66C9C"/>
    <w:rsid w:val="00D702E6"/>
    <w:rsid w:val="00D705D1"/>
    <w:rsid w:val="00D705D4"/>
    <w:rsid w:val="00D70A42"/>
    <w:rsid w:val="00D71B8A"/>
    <w:rsid w:val="00D7279A"/>
    <w:rsid w:val="00D74E44"/>
    <w:rsid w:val="00D75013"/>
    <w:rsid w:val="00D75C93"/>
    <w:rsid w:val="00D75E6D"/>
    <w:rsid w:val="00D763D5"/>
    <w:rsid w:val="00D76481"/>
    <w:rsid w:val="00D76A8C"/>
    <w:rsid w:val="00D771E3"/>
    <w:rsid w:val="00D77DCE"/>
    <w:rsid w:val="00D80017"/>
    <w:rsid w:val="00D808D1"/>
    <w:rsid w:val="00D80E45"/>
    <w:rsid w:val="00D81E6E"/>
    <w:rsid w:val="00D82395"/>
    <w:rsid w:val="00D82F79"/>
    <w:rsid w:val="00D83B90"/>
    <w:rsid w:val="00D851BD"/>
    <w:rsid w:val="00D871A7"/>
    <w:rsid w:val="00D8746B"/>
    <w:rsid w:val="00D87780"/>
    <w:rsid w:val="00D9000C"/>
    <w:rsid w:val="00D900CC"/>
    <w:rsid w:val="00D9038B"/>
    <w:rsid w:val="00D924AE"/>
    <w:rsid w:val="00D93277"/>
    <w:rsid w:val="00D9399B"/>
    <w:rsid w:val="00D940D6"/>
    <w:rsid w:val="00D94714"/>
    <w:rsid w:val="00D9587A"/>
    <w:rsid w:val="00D966EE"/>
    <w:rsid w:val="00D97904"/>
    <w:rsid w:val="00DA0014"/>
    <w:rsid w:val="00DA0453"/>
    <w:rsid w:val="00DA1B0B"/>
    <w:rsid w:val="00DA3767"/>
    <w:rsid w:val="00DA3B36"/>
    <w:rsid w:val="00DA3F1F"/>
    <w:rsid w:val="00DA435D"/>
    <w:rsid w:val="00DA452F"/>
    <w:rsid w:val="00DA4DE8"/>
    <w:rsid w:val="00DA4F29"/>
    <w:rsid w:val="00DA5489"/>
    <w:rsid w:val="00DA6995"/>
    <w:rsid w:val="00DA6DE1"/>
    <w:rsid w:val="00DA78C4"/>
    <w:rsid w:val="00DB2B48"/>
    <w:rsid w:val="00DB4DF0"/>
    <w:rsid w:val="00DB6A8C"/>
    <w:rsid w:val="00DB6F8E"/>
    <w:rsid w:val="00DB75B7"/>
    <w:rsid w:val="00DB76D0"/>
    <w:rsid w:val="00DB7B54"/>
    <w:rsid w:val="00DC0D46"/>
    <w:rsid w:val="00DC2107"/>
    <w:rsid w:val="00DC2431"/>
    <w:rsid w:val="00DC3200"/>
    <w:rsid w:val="00DC331C"/>
    <w:rsid w:val="00DC41D2"/>
    <w:rsid w:val="00DC442A"/>
    <w:rsid w:val="00DC6211"/>
    <w:rsid w:val="00DC647F"/>
    <w:rsid w:val="00DC6EB8"/>
    <w:rsid w:val="00DC7316"/>
    <w:rsid w:val="00DC76A5"/>
    <w:rsid w:val="00DD1000"/>
    <w:rsid w:val="00DD1B0B"/>
    <w:rsid w:val="00DD1BDD"/>
    <w:rsid w:val="00DD3230"/>
    <w:rsid w:val="00DD3332"/>
    <w:rsid w:val="00DD40FE"/>
    <w:rsid w:val="00DD4563"/>
    <w:rsid w:val="00DD457B"/>
    <w:rsid w:val="00DD4702"/>
    <w:rsid w:val="00DD5016"/>
    <w:rsid w:val="00DD5700"/>
    <w:rsid w:val="00DD7E5C"/>
    <w:rsid w:val="00DE0792"/>
    <w:rsid w:val="00DE0D92"/>
    <w:rsid w:val="00DE294C"/>
    <w:rsid w:val="00DE2EEF"/>
    <w:rsid w:val="00DE5A56"/>
    <w:rsid w:val="00DE5CF1"/>
    <w:rsid w:val="00DE640F"/>
    <w:rsid w:val="00DE75DC"/>
    <w:rsid w:val="00DE7F7E"/>
    <w:rsid w:val="00DF07A4"/>
    <w:rsid w:val="00DF07C0"/>
    <w:rsid w:val="00DF167B"/>
    <w:rsid w:val="00DF1B96"/>
    <w:rsid w:val="00DF2861"/>
    <w:rsid w:val="00DF3FB9"/>
    <w:rsid w:val="00DF4FA3"/>
    <w:rsid w:val="00DF7DA9"/>
    <w:rsid w:val="00E01528"/>
    <w:rsid w:val="00E0278F"/>
    <w:rsid w:val="00E02A5B"/>
    <w:rsid w:val="00E037B4"/>
    <w:rsid w:val="00E03BE7"/>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6426"/>
    <w:rsid w:val="00E16764"/>
    <w:rsid w:val="00E170EA"/>
    <w:rsid w:val="00E17425"/>
    <w:rsid w:val="00E23CAA"/>
    <w:rsid w:val="00E24081"/>
    <w:rsid w:val="00E24391"/>
    <w:rsid w:val="00E2451C"/>
    <w:rsid w:val="00E24959"/>
    <w:rsid w:val="00E25028"/>
    <w:rsid w:val="00E2522E"/>
    <w:rsid w:val="00E275E0"/>
    <w:rsid w:val="00E302F0"/>
    <w:rsid w:val="00E30763"/>
    <w:rsid w:val="00E320B1"/>
    <w:rsid w:val="00E32787"/>
    <w:rsid w:val="00E34209"/>
    <w:rsid w:val="00E354E9"/>
    <w:rsid w:val="00E35AEB"/>
    <w:rsid w:val="00E35DE5"/>
    <w:rsid w:val="00E3695A"/>
    <w:rsid w:val="00E36DB3"/>
    <w:rsid w:val="00E37A12"/>
    <w:rsid w:val="00E40FFA"/>
    <w:rsid w:val="00E41099"/>
    <w:rsid w:val="00E416E9"/>
    <w:rsid w:val="00E4190F"/>
    <w:rsid w:val="00E41AE5"/>
    <w:rsid w:val="00E41B09"/>
    <w:rsid w:val="00E41CB1"/>
    <w:rsid w:val="00E41CCA"/>
    <w:rsid w:val="00E43978"/>
    <w:rsid w:val="00E43DE2"/>
    <w:rsid w:val="00E448AF"/>
    <w:rsid w:val="00E45082"/>
    <w:rsid w:val="00E45C15"/>
    <w:rsid w:val="00E464A0"/>
    <w:rsid w:val="00E464D8"/>
    <w:rsid w:val="00E46B2D"/>
    <w:rsid w:val="00E46FCA"/>
    <w:rsid w:val="00E5014A"/>
    <w:rsid w:val="00E51771"/>
    <w:rsid w:val="00E520F1"/>
    <w:rsid w:val="00E52C2C"/>
    <w:rsid w:val="00E5377E"/>
    <w:rsid w:val="00E54BA4"/>
    <w:rsid w:val="00E54D4A"/>
    <w:rsid w:val="00E5515E"/>
    <w:rsid w:val="00E555A3"/>
    <w:rsid w:val="00E555F0"/>
    <w:rsid w:val="00E5596B"/>
    <w:rsid w:val="00E560FF"/>
    <w:rsid w:val="00E568A9"/>
    <w:rsid w:val="00E57F54"/>
    <w:rsid w:val="00E60BFA"/>
    <w:rsid w:val="00E6183C"/>
    <w:rsid w:val="00E6225C"/>
    <w:rsid w:val="00E62439"/>
    <w:rsid w:val="00E63BF0"/>
    <w:rsid w:val="00E66265"/>
    <w:rsid w:val="00E665A5"/>
    <w:rsid w:val="00E70897"/>
    <w:rsid w:val="00E70BD9"/>
    <w:rsid w:val="00E7230B"/>
    <w:rsid w:val="00E741ED"/>
    <w:rsid w:val="00E74A28"/>
    <w:rsid w:val="00E755F5"/>
    <w:rsid w:val="00E75AB4"/>
    <w:rsid w:val="00E7605C"/>
    <w:rsid w:val="00E7656A"/>
    <w:rsid w:val="00E768B7"/>
    <w:rsid w:val="00E7749A"/>
    <w:rsid w:val="00E77C03"/>
    <w:rsid w:val="00E8069E"/>
    <w:rsid w:val="00E80A44"/>
    <w:rsid w:val="00E80DD0"/>
    <w:rsid w:val="00E8372D"/>
    <w:rsid w:val="00E8396A"/>
    <w:rsid w:val="00E842E4"/>
    <w:rsid w:val="00E85076"/>
    <w:rsid w:val="00E854A6"/>
    <w:rsid w:val="00E85A53"/>
    <w:rsid w:val="00E85D44"/>
    <w:rsid w:val="00E8650C"/>
    <w:rsid w:val="00E865FC"/>
    <w:rsid w:val="00E8766F"/>
    <w:rsid w:val="00E9038B"/>
    <w:rsid w:val="00E90FDB"/>
    <w:rsid w:val="00E914DD"/>
    <w:rsid w:val="00E9217D"/>
    <w:rsid w:val="00E92D42"/>
    <w:rsid w:val="00E94090"/>
    <w:rsid w:val="00E94A91"/>
    <w:rsid w:val="00E94FB9"/>
    <w:rsid w:val="00E960A8"/>
    <w:rsid w:val="00E960AA"/>
    <w:rsid w:val="00E9684D"/>
    <w:rsid w:val="00E96F45"/>
    <w:rsid w:val="00E97229"/>
    <w:rsid w:val="00E973FB"/>
    <w:rsid w:val="00EA0ADE"/>
    <w:rsid w:val="00EA0FEB"/>
    <w:rsid w:val="00EA127A"/>
    <w:rsid w:val="00EA1AC0"/>
    <w:rsid w:val="00EA2122"/>
    <w:rsid w:val="00EA259C"/>
    <w:rsid w:val="00EA26D4"/>
    <w:rsid w:val="00EA2986"/>
    <w:rsid w:val="00EA2A0D"/>
    <w:rsid w:val="00EA37BF"/>
    <w:rsid w:val="00EA3BF2"/>
    <w:rsid w:val="00EA42B8"/>
    <w:rsid w:val="00EA4F54"/>
    <w:rsid w:val="00EA5964"/>
    <w:rsid w:val="00EA61A7"/>
    <w:rsid w:val="00EA66EB"/>
    <w:rsid w:val="00EB1C4B"/>
    <w:rsid w:val="00EB262B"/>
    <w:rsid w:val="00EB2B6C"/>
    <w:rsid w:val="00EB43FE"/>
    <w:rsid w:val="00EB4794"/>
    <w:rsid w:val="00EB6C4A"/>
    <w:rsid w:val="00EB6DAB"/>
    <w:rsid w:val="00EB703F"/>
    <w:rsid w:val="00EB776C"/>
    <w:rsid w:val="00EB7BE8"/>
    <w:rsid w:val="00EC1409"/>
    <w:rsid w:val="00EC141A"/>
    <w:rsid w:val="00EC18A4"/>
    <w:rsid w:val="00EC2018"/>
    <w:rsid w:val="00EC20D7"/>
    <w:rsid w:val="00EC2496"/>
    <w:rsid w:val="00EC2500"/>
    <w:rsid w:val="00EC31B7"/>
    <w:rsid w:val="00EC4105"/>
    <w:rsid w:val="00EC4782"/>
    <w:rsid w:val="00EC56FB"/>
    <w:rsid w:val="00ED070A"/>
    <w:rsid w:val="00ED0D16"/>
    <w:rsid w:val="00ED10CD"/>
    <w:rsid w:val="00ED118E"/>
    <w:rsid w:val="00ED1349"/>
    <w:rsid w:val="00ED1A8A"/>
    <w:rsid w:val="00ED2426"/>
    <w:rsid w:val="00ED3319"/>
    <w:rsid w:val="00ED4376"/>
    <w:rsid w:val="00ED45F4"/>
    <w:rsid w:val="00ED4F26"/>
    <w:rsid w:val="00ED50B3"/>
    <w:rsid w:val="00ED63F4"/>
    <w:rsid w:val="00ED66D7"/>
    <w:rsid w:val="00ED7F3E"/>
    <w:rsid w:val="00EE0309"/>
    <w:rsid w:val="00EE22E7"/>
    <w:rsid w:val="00EE2C42"/>
    <w:rsid w:val="00EE32F7"/>
    <w:rsid w:val="00EE3466"/>
    <w:rsid w:val="00EE3524"/>
    <w:rsid w:val="00EE57B9"/>
    <w:rsid w:val="00EE5CA3"/>
    <w:rsid w:val="00EE6303"/>
    <w:rsid w:val="00EE7395"/>
    <w:rsid w:val="00EE7533"/>
    <w:rsid w:val="00EE7C83"/>
    <w:rsid w:val="00EE7F67"/>
    <w:rsid w:val="00EF020A"/>
    <w:rsid w:val="00EF316E"/>
    <w:rsid w:val="00EF428B"/>
    <w:rsid w:val="00EF53A5"/>
    <w:rsid w:val="00EF5E2D"/>
    <w:rsid w:val="00EF6922"/>
    <w:rsid w:val="00EF7414"/>
    <w:rsid w:val="00EF75E9"/>
    <w:rsid w:val="00EF7864"/>
    <w:rsid w:val="00EF7F89"/>
    <w:rsid w:val="00F004B0"/>
    <w:rsid w:val="00F00D9E"/>
    <w:rsid w:val="00F027A7"/>
    <w:rsid w:val="00F03FAA"/>
    <w:rsid w:val="00F0482C"/>
    <w:rsid w:val="00F04F70"/>
    <w:rsid w:val="00F06625"/>
    <w:rsid w:val="00F06FF4"/>
    <w:rsid w:val="00F1005B"/>
    <w:rsid w:val="00F109EC"/>
    <w:rsid w:val="00F10C6D"/>
    <w:rsid w:val="00F10E2B"/>
    <w:rsid w:val="00F10EB1"/>
    <w:rsid w:val="00F12019"/>
    <w:rsid w:val="00F126B8"/>
    <w:rsid w:val="00F128BC"/>
    <w:rsid w:val="00F13149"/>
    <w:rsid w:val="00F13988"/>
    <w:rsid w:val="00F13CF9"/>
    <w:rsid w:val="00F13F9D"/>
    <w:rsid w:val="00F161CB"/>
    <w:rsid w:val="00F16902"/>
    <w:rsid w:val="00F17056"/>
    <w:rsid w:val="00F17908"/>
    <w:rsid w:val="00F21A76"/>
    <w:rsid w:val="00F238FE"/>
    <w:rsid w:val="00F24291"/>
    <w:rsid w:val="00F244F6"/>
    <w:rsid w:val="00F25BF0"/>
    <w:rsid w:val="00F27695"/>
    <w:rsid w:val="00F27C69"/>
    <w:rsid w:val="00F30840"/>
    <w:rsid w:val="00F30C6D"/>
    <w:rsid w:val="00F30C9E"/>
    <w:rsid w:val="00F30F6B"/>
    <w:rsid w:val="00F31BAF"/>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2335"/>
    <w:rsid w:val="00F4305A"/>
    <w:rsid w:val="00F43220"/>
    <w:rsid w:val="00F4347A"/>
    <w:rsid w:val="00F436DA"/>
    <w:rsid w:val="00F44048"/>
    <w:rsid w:val="00F44B57"/>
    <w:rsid w:val="00F44F1C"/>
    <w:rsid w:val="00F4517A"/>
    <w:rsid w:val="00F451A7"/>
    <w:rsid w:val="00F4531D"/>
    <w:rsid w:val="00F45ECC"/>
    <w:rsid w:val="00F47947"/>
    <w:rsid w:val="00F51BEF"/>
    <w:rsid w:val="00F534DF"/>
    <w:rsid w:val="00F54560"/>
    <w:rsid w:val="00F55AFA"/>
    <w:rsid w:val="00F55CB1"/>
    <w:rsid w:val="00F57935"/>
    <w:rsid w:val="00F62D1E"/>
    <w:rsid w:val="00F6348A"/>
    <w:rsid w:val="00F6358B"/>
    <w:rsid w:val="00F63DA4"/>
    <w:rsid w:val="00F65211"/>
    <w:rsid w:val="00F652DD"/>
    <w:rsid w:val="00F66098"/>
    <w:rsid w:val="00F66D3D"/>
    <w:rsid w:val="00F679F8"/>
    <w:rsid w:val="00F67EBE"/>
    <w:rsid w:val="00F700C4"/>
    <w:rsid w:val="00F70FD1"/>
    <w:rsid w:val="00F71294"/>
    <w:rsid w:val="00F717CC"/>
    <w:rsid w:val="00F720EC"/>
    <w:rsid w:val="00F72611"/>
    <w:rsid w:val="00F72D6B"/>
    <w:rsid w:val="00F733F1"/>
    <w:rsid w:val="00F73B0B"/>
    <w:rsid w:val="00F7494A"/>
    <w:rsid w:val="00F74A18"/>
    <w:rsid w:val="00F752D6"/>
    <w:rsid w:val="00F75587"/>
    <w:rsid w:val="00F76A6F"/>
    <w:rsid w:val="00F76EFC"/>
    <w:rsid w:val="00F80DB6"/>
    <w:rsid w:val="00F82169"/>
    <w:rsid w:val="00F86526"/>
    <w:rsid w:val="00F8716A"/>
    <w:rsid w:val="00F87D2F"/>
    <w:rsid w:val="00F90571"/>
    <w:rsid w:val="00F90D8F"/>
    <w:rsid w:val="00F91BA1"/>
    <w:rsid w:val="00F91E72"/>
    <w:rsid w:val="00F92866"/>
    <w:rsid w:val="00F930DC"/>
    <w:rsid w:val="00F940DC"/>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26A8"/>
    <w:rsid w:val="00FB3B5C"/>
    <w:rsid w:val="00FB3C97"/>
    <w:rsid w:val="00FB3E48"/>
    <w:rsid w:val="00FB42D4"/>
    <w:rsid w:val="00FB4602"/>
    <w:rsid w:val="00FB4802"/>
    <w:rsid w:val="00FB50B3"/>
    <w:rsid w:val="00FB7CEC"/>
    <w:rsid w:val="00FB7DD6"/>
    <w:rsid w:val="00FC0141"/>
    <w:rsid w:val="00FC15A3"/>
    <w:rsid w:val="00FC24B8"/>
    <w:rsid w:val="00FC27A0"/>
    <w:rsid w:val="00FC295D"/>
    <w:rsid w:val="00FC2BBF"/>
    <w:rsid w:val="00FC3612"/>
    <w:rsid w:val="00FC4101"/>
    <w:rsid w:val="00FC4623"/>
    <w:rsid w:val="00FC4DF7"/>
    <w:rsid w:val="00FC5444"/>
    <w:rsid w:val="00FC5AE5"/>
    <w:rsid w:val="00FD0DE2"/>
    <w:rsid w:val="00FD32A6"/>
    <w:rsid w:val="00FD3522"/>
    <w:rsid w:val="00FD356D"/>
    <w:rsid w:val="00FD36C2"/>
    <w:rsid w:val="00FD379C"/>
    <w:rsid w:val="00FD43E4"/>
    <w:rsid w:val="00FD4B34"/>
    <w:rsid w:val="00FD5B2F"/>
    <w:rsid w:val="00FD5C2A"/>
    <w:rsid w:val="00FD64F7"/>
    <w:rsid w:val="00FD757C"/>
    <w:rsid w:val="00FD78E3"/>
    <w:rsid w:val="00FE15C0"/>
    <w:rsid w:val="00FE18B7"/>
    <w:rsid w:val="00FE3229"/>
    <w:rsid w:val="00FE39E4"/>
    <w:rsid w:val="00FE4FBF"/>
    <w:rsid w:val="00FE5BBD"/>
    <w:rsid w:val="00FE61A8"/>
    <w:rsid w:val="00FE69BA"/>
    <w:rsid w:val="00FE6DA7"/>
    <w:rsid w:val="00FE7501"/>
    <w:rsid w:val="00FE7B8D"/>
    <w:rsid w:val="00FF09E8"/>
    <w:rsid w:val="00FF2FF0"/>
    <w:rsid w:val="00FF4077"/>
    <w:rsid w:val="00FF540D"/>
    <w:rsid w:val="00FF55D7"/>
    <w:rsid w:val="00FF56EE"/>
    <w:rsid w:val="00FF635F"/>
    <w:rsid w:val="00FF64B6"/>
    <w:rsid w:val="00FF6749"/>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2F586673"/>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861">
      <w:bodyDiv w:val="1"/>
      <w:marLeft w:val="0"/>
      <w:marRight w:val="0"/>
      <w:marTop w:val="0"/>
      <w:marBottom w:val="0"/>
      <w:divBdr>
        <w:top w:val="none" w:sz="0" w:space="0" w:color="auto"/>
        <w:left w:val="none" w:sz="0" w:space="0" w:color="auto"/>
        <w:bottom w:val="none" w:sz="0" w:space="0" w:color="auto"/>
        <w:right w:val="none" w:sz="0" w:space="0" w:color="auto"/>
      </w:divBdr>
    </w:div>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20660717">
      <w:bodyDiv w:val="1"/>
      <w:marLeft w:val="0"/>
      <w:marRight w:val="0"/>
      <w:marTop w:val="0"/>
      <w:marBottom w:val="0"/>
      <w:divBdr>
        <w:top w:val="none" w:sz="0" w:space="0" w:color="auto"/>
        <w:left w:val="none" w:sz="0" w:space="0" w:color="auto"/>
        <w:bottom w:val="none" w:sz="0" w:space="0" w:color="auto"/>
        <w:right w:val="none" w:sz="0" w:space="0" w:color="auto"/>
      </w:divBdr>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0866580">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40422842">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486880">
      <w:bodyDiv w:val="1"/>
      <w:marLeft w:val="0"/>
      <w:marRight w:val="0"/>
      <w:marTop w:val="0"/>
      <w:marBottom w:val="0"/>
      <w:divBdr>
        <w:top w:val="none" w:sz="0" w:space="0" w:color="auto"/>
        <w:left w:val="none" w:sz="0" w:space="0" w:color="auto"/>
        <w:bottom w:val="none" w:sz="0" w:space="0" w:color="auto"/>
        <w:right w:val="none" w:sz="0" w:space="0" w:color="auto"/>
      </w:divBdr>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511676181">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326448134">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183568463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697238484">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 w:id="25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1907303854">
                                                          <w:marLeft w:val="0"/>
                                                          <w:marRight w:val="0"/>
                                                          <w:marTop w:val="0"/>
                                                          <w:marBottom w:val="0"/>
                                                          <w:divBdr>
                                                            <w:top w:val="none" w:sz="0" w:space="0" w:color="auto"/>
                                                            <w:left w:val="none" w:sz="0" w:space="0" w:color="auto"/>
                                                            <w:bottom w:val="none" w:sz="0" w:space="0" w:color="auto"/>
                                                            <w:right w:val="none" w:sz="0" w:space="0" w:color="auto"/>
                                                          </w:divBdr>
                                                        </w:div>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1037975907">
                                                                          <w:marLeft w:val="0"/>
                                                                          <w:marRight w:val="0"/>
                                                                          <w:marTop w:val="0"/>
                                                                          <w:marBottom w:val="0"/>
                                                                          <w:divBdr>
                                                                            <w:top w:val="none" w:sz="0" w:space="0" w:color="auto"/>
                                                                            <w:left w:val="none" w:sz="0" w:space="0" w:color="auto"/>
                                                                            <w:bottom w:val="none" w:sz="0" w:space="0" w:color="auto"/>
                                                                            <w:right w:val="none" w:sz="0" w:space="0" w:color="auto"/>
                                                                          </w:divBdr>
                                                                        </w:div>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717705914">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 w:id="402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sChild>
                                </w:div>
                                <w:div w:id="376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27">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12859287">
      <w:bodyDiv w:val="1"/>
      <w:marLeft w:val="0"/>
      <w:marRight w:val="0"/>
      <w:marTop w:val="0"/>
      <w:marBottom w:val="0"/>
      <w:divBdr>
        <w:top w:val="none" w:sz="0" w:space="0" w:color="auto"/>
        <w:left w:val="none" w:sz="0" w:space="0" w:color="auto"/>
        <w:bottom w:val="none" w:sz="0" w:space="0" w:color="auto"/>
        <w:right w:val="none" w:sz="0" w:space="0" w:color="auto"/>
      </w:divBdr>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67890482">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1615360468">
                                                          <w:marLeft w:val="0"/>
                                                          <w:marRight w:val="0"/>
                                                          <w:marTop w:val="0"/>
                                                          <w:marBottom w:val="0"/>
                                                          <w:divBdr>
                                                            <w:top w:val="none" w:sz="0" w:space="0" w:color="auto"/>
                                                            <w:left w:val="none" w:sz="0" w:space="0" w:color="auto"/>
                                                            <w:bottom w:val="none" w:sz="0" w:space="0" w:color="auto"/>
                                                            <w:right w:val="none" w:sz="0" w:space="0" w:color="auto"/>
                                                          </w:divBdr>
                                                        </w:div>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 w:id="958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1186863350">
                                                          <w:marLeft w:val="0"/>
                                                          <w:marRight w:val="0"/>
                                                          <w:marTop w:val="0"/>
                                                          <w:marBottom w:val="0"/>
                                                          <w:divBdr>
                                                            <w:top w:val="none" w:sz="0" w:space="0" w:color="auto"/>
                                                            <w:left w:val="none" w:sz="0" w:space="0" w:color="auto"/>
                                                            <w:bottom w:val="none" w:sz="0" w:space="0" w:color="auto"/>
                                                            <w:right w:val="none" w:sz="0" w:space="0" w:color="auto"/>
                                                          </w:divBdr>
                                                        </w:div>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 w:id="419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883">
          <w:marLeft w:val="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54728379">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1756390">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124226708">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1612932144">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 w:id="11031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 w:id="9539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90">
                                      <w:marLeft w:val="0"/>
                                      <w:marRight w:val="0"/>
                                      <w:marTop w:val="0"/>
                                      <w:marBottom w:val="0"/>
                                      <w:divBdr>
                                        <w:top w:val="none" w:sz="0" w:space="0" w:color="auto"/>
                                        <w:left w:val="none" w:sz="0" w:space="0" w:color="auto"/>
                                        <w:bottom w:val="none" w:sz="0" w:space="0" w:color="auto"/>
                                        <w:right w:val="none" w:sz="0" w:space="0" w:color="auto"/>
                                      </w:divBdr>
                                    </w:div>
                                    <w:div w:id="759178399">
                                      <w:marLeft w:val="0"/>
                                      <w:marRight w:val="0"/>
                                      <w:marTop w:val="0"/>
                                      <w:marBottom w:val="0"/>
                                      <w:divBdr>
                                        <w:top w:val="none" w:sz="0" w:space="0" w:color="auto"/>
                                        <w:left w:val="none" w:sz="0" w:space="0" w:color="auto"/>
                                        <w:bottom w:val="none" w:sz="0" w:space="0" w:color="auto"/>
                                        <w:right w:val="none" w:sz="0" w:space="0" w:color="auto"/>
                                      </w:divBdr>
                                    </w:div>
                                  </w:divsChild>
                                </w:div>
                                <w:div w:id="1148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1777091807">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757560049">
                          <w:marLeft w:val="0"/>
                          <w:marRight w:val="0"/>
                          <w:marTop w:val="0"/>
                          <w:marBottom w:val="0"/>
                          <w:divBdr>
                            <w:top w:val="none" w:sz="0" w:space="0" w:color="auto"/>
                            <w:left w:val="none" w:sz="0" w:space="0" w:color="auto"/>
                            <w:bottom w:val="none" w:sz="0" w:space="0" w:color="auto"/>
                            <w:right w:val="none" w:sz="0" w:space="0" w:color="auto"/>
                          </w:divBdr>
                        </w:div>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4439">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49999808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7442243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82010890">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1996490902">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27949478">
      <w:bodyDiv w:val="1"/>
      <w:marLeft w:val="0"/>
      <w:marRight w:val="0"/>
      <w:marTop w:val="0"/>
      <w:marBottom w:val="0"/>
      <w:divBdr>
        <w:top w:val="none" w:sz="0" w:space="0" w:color="auto"/>
        <w:left w:val="none" w:sz="0" w:space="0" w:color="auto"/>
        <w:bottom w:val="none" w:sz="0" w:space="0" w:color="auto"/>
        <w:right w:val="none" w:sz="0" w:space="0" w:color="auto"/>
      </w:divBdr>
      <w:divsChild>
        <w:div w:id="1571771919">
          <w:marLeft w:val="446"/>
          <w:marRight w:val="0"/>
          <w:marTop w:val="0"/>
          <w:marBottom w:val="0"/>
          <w:divBdr>
            <w:top w:val="none" w:sz="0" w:space="0" w:color="auto"/>
            <w:left w:val="none" w:sz="0" w:space="0" w:color="auto"/>
            <w:bottom w:val="none" w:sz="0" w:space="0" w:color="auto"/>
            <w:right w:val="none" w:sz="0" w:space="0" w:color="auto"/>
          </w:divBdr>
        </w:div>
        <w:div w:id="1164785688">
          <w:marLeft w:val="446"/>
          <w:marRight w:val="0"/>
          <w:marTop w:val="0"/>
          <w:marBottom w:val="0"/>
          <w:divBdr>
            <w:top w:val="none" w:sz="0" w:space="0" w:color="auto"/>
            <w:left w:val="none" w:sz="0" w:space="0" w:color="auto"/>
            <w:bottom w:val="none" w:sz="0" w:space="0" w:color="auto"/>
            <w:right w:val="none" w:sz="0" w:space="0" w:color="auto"/>
          </w:divBdr>
        </w:div>
        <w:div w:id="1799252789">
          <w:marLeft w:val="446"/>
          <w:marRight w:val="0"/>
          <w:marTop w:val="0"/>
          <w:marBottom w:val="0"/>
          <w:divBdr>
            <w:top w:val="none" w:sz="0" w:space="0" w:color="auto"/>
            <w:left w:val="none" w:sz="0" w:space="0" w:color="auto"/>
            <w:bottom w:val="none" w:sz="0" w:space="0" w:color="auto"/>
            <w:right w:val="none" w:sz="0" w:space="0" w:color="auto"/>
          </w:divBdr>
        </w:div>
      </w:divsChild>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__1.vsdx"/><Relationship Id="rId42" Type="http://schemas.openxmlformats.org/officeDocument/2006/relationships/image" Target="media/image22.png"/><Relationship Id="rId47" Type="http://schemas.openxmlformats.org/officeDocument/2006/relationships/package" Target="embeddings/Microsoft_Visio___6.vsdx"/><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1.emf"/><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29.emf"/><Relationship Id="rId58" Type="http://schemas.openxmlformats.org/officeDocument/2006/relationships/image" Target="media/image32.emf"/><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5.emf"/><Relationship Id="rId59" Type="http://schemas.openxmlformats.org/officeDocument/2006/relationships/package" Target="embeddings/Microsoft_Visio___11.vsdx"/><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package" Target="embeddings/Microsoft_Visio___9.vsdx"/><Relationship Id="rId62" Type="http://schemas.openxmlformats.org/officeDocument/2006/relationships/image" Target="media/image35.png"/><Relationship Id="rId70" Type="http://schemas.openxmlformats.org/officeDocument/2006/relationships/chart" Target="charts/chart1.xm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package" Target="embeddings/Microsoft_Visio___2.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package" Target="embeddings/Microsoft_Visio___7.vsdx"/><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package" Target="embeddings/Microsoft_Visio___5.vsdx"/><Relationship Id="rId52" Type="http://schemas.openxmlformats.org/officeDocument/2006/relationships/package" Target="embeddings/Microsoft_Visio___8.vsdx"/><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chart" Target="charts/chart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Visio___.vsdx"/><Relationship Id="rId39" Type="http://schemas.openxmlformats.org/officeDocument/2006/relationships/package" Target="embeddings/Microsoft_Visio___4.vsdx"/><Relationship Id="rId34" Type="http://schemas.openxmlformats.org/officeDocument/2006/relationships/image" Target="media/image15.png"/><Relationship Id="rId50" Type="http://schemas.openxmlformats.org/officeDocument/2006/relationships/image" Target="media/image27.emf"/><Relationship Id="rId55" Type="http://schemas.openxmlformats.org/officeDocument/2006/relationships/image" Target="media/image30.emf"/><Relationship Id="rId76"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0740;&#31350;&#29983;&#27605;&#19994;&#35774;&#35745;\&#27605;&#35774;&#35770;&#25991;\&#32467;&#26524;&#20998;&#2651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sz="1000">
                <a:solidFill>
                  <a:sysClr val="windowText" lastClr="000000"/>
                </a:solidFill>
                <a:latin typeface="宋体" panose="02010600030101010101" pitchFamily="2" charset="-122"/>
                <a:ea typeface="宋体" panose="02010600030101010101" pitchFamily="2" charset="-122"/>
              </a:rPr>
              <a:t>不同覆盖策略测试用例生成个数</a:t>
            </a:r>
            <a:endParaRPr lang="zh-CN" sz="1000">
              <a:solidFill>
                <a:sysClr val="windowText" lastClr="000000"/>
              </a:solidFill>
              <a:latin typeface="宋体" panose="02010600030101010101" pitchFamily="2" charset="-122"/>
              <a:ea typeface="宋体" panose="02010600030101010101" pitchFamily="2" charset="-122"/>
            </a:endParaRPr>
          </a:p>
        </c:rich>
      </c:tx>
      <c:layout>
        <c:manualLayout>
          <c:xMode val="edge"/>
          <c:yMode val="edge"/>
          <c:x val="0.29294647766404602"/>
          <c:y val="3.2407407407407406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Sheet1!$A$2</c:f>
              <c:strCache>
                <c:ptCount val="1"/>
                <c:pt idx="0">
                  <c:v>positive</c:v>
                </c:pt>
              </c:strCache>
            </c:strRef>
          </c:tx>
          <c:spPr>
            <a:solidFill>
              <a:schemeClr val="bg1">
                <a:lumMod val="75000"/>
              </a:schemeClr>
            </a:solidFill>
            <a:ln>
              <a:solidFill>
                <a:schemeClr val="bg1">
                  <a:lumMod val="7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Sheet1!$B$2:$G$2</c:f>
              <c:numCache>
                <c:formatCode>General</c:formatCode>
                <c:ptCount val="6"/>
                <c:pt idx="0">
                  <c:v>36</c:v>
                </c:pt>
                <c:pt idx="1">
                  <c:v>1</c:v>
                </c:pt>
                <c:pt idx="2">
                  <c:v>45</c:v>
                </c:pt>
                <c:pt idx="3">
                  <c:v>3</c:v>
                </c:pt>
                <c:pt idx="4">
                  <c:v>45</c:v>
                </c:pt>
                <c:pt idx="5">
                  <c:v>3</c:v>
                </c:pt>
              </c:numCache>
            </c:numRef>
          </c:val>
          <c:extLst>
            <c:ext xmlns:c16="http://schemas.microsoft.com/office/drawing/2014/chart" uri="{C3380CC4-5D6E-409C-BE32-E72D297353CC}">
              <c16:uniqueId val="{00000000-24AE-4C11-BB5A-C64BE2619519}"/>
            </c:ext>
          </c:extLst>
        </c:ser>
        <c:ser>
          <c:idx val="1"/>
          <c:order val="1"/>
          <c:tx>
            <c:strRef>
              <c:f>Sheet1!$A$3</c:f>
              <c:strCache>
                <c:ptCount val="1"/>
                <c:pt idx="0">
                  <c:v>negative</c:v>
                </c:pt>
              </c:strCache>
            </c:strRef>
          </c:tx>
          <c:spPr>
            <a:solidFill>
              <a:schemeClr val="tx1">
                <a:lumMod val="50000"/>
                <a:lumOff val="50000"/>
              </a:schemeClr>
            </a:solidFill>
            <a:ln>
              <a:solidFill>
                <a:schemeClr val="tx1">
                  <a:lumMod val="50000"/>
                  <a:lumOff val="5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Sheet1!$B$3:$G$3</c:f>
              <c:numCache>
                <c:formatCode>General</c:formatCode>
                <c:ptCount val="6"/>
                <c:pt idx="0">
                  <c:v>73</c:v>
                </c:pt>
                <c:pt idx="1">
                  <c:v>3</c:v>
                </c:pt>
                <c:pt idx="2">
                  <c:v>73</c:v>
                </c:pt>
                <c:pt idx="3">
                  <c:v>3</c:v>
                </c:pt>
                <c:pt idx="4">
                  <c:v>73</c:v>
                </c:pt>
                <c:pt idx="5">
                  <c:v>3</c:v>
                </c:pt>
              </c:numCache>
            </c:numRef>
          </c:val>
          <c:extLst>
            <c:ext xmlns:c16="http://schemas.microsoft.com/office/drawing/2014/chart" uri="{C3380CC4-5D6E-409C-BE32-E72D297353CC}">
              <c16:uniqueId val="{00000001-24AE-4C11-BB5A-C64BE2619519}"/>
            </c:ext>
          </c:extLst>
        </c:ser>
        <c:dLbls>
          <c:dLblPos val="outEnd"/>
          <c:showLegendKey val="0"/>
          <c:showVal val="1"/>
          <c:showCatName val="0"/>
          <c:showSerName val="0"/>
          <c:showPercent val="0"/>
          <c:showBubbleSize val="0"/>
        </c:dLbls>
        <c:gapWidth val="219"/>
        <c:overlap val="-27"/>
        <c:axId val="422735744"/>
        <c:axId val="422733248"/>
      </c:barChart>
      <c:catAx>
        <c:axId val="42273574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r>
                  <a:rPr lang="zh-CN" altLang="en-US">
                    <a:latin typeface="宋体" panose="02010600030101010101" pitchFamily="2" charset="-122"/>
                    <a:ea typeface="宋体" panose="02010600030101010101" pitchFamily="2" charset="-122"/>
                  </a:rPr>
                  <a:t>覆盖策略</a:t>
                </a:r>
              </a:p>
            </c:rich>
          </c:tx>
          <c:layout>
            <c:manualLayout>
              <c:xMode val="edge"/>
              <c:yMode val="edge"/>
              <c:x val="0.44788056437064949"/>
              <c:y val="0.8941418780985710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3248"/>
        <c:crosses val="autoZero"/>
        <c:auto val="1"/>
        <c:lblAlgn val="ctr"/>
        <c:lblOffset val="100"/>
        <c:noMultiLvlLbl val="0"/>
      </c:catAx>
      <c:valAx>
        <c:axId val="42273324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latin typeface="宋体" panose="02010600030101010101" pitchFamily="2" charset="-122"/>
                    <a:ea typeface="宋体" panose="02010600030101010101" pitchFamily="2" charset="-122"/>
                  </a:rPr>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5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sz="1050"/>
              <a:t>不同覆盖准则测试用例生成个数</a:t>
            </a:r>
          </a:p>
        </c:rich>
      </c:tx>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Sheet3!$A$2</c:f>
              <c:strCache>
                <c:ptCount val="1"/>
                <c:pt idx="0">
                  <c:v>positive</c:v>
                </c:pt>
              </c:strCache>
            </c:strRef>
          </c:tx>
          <c:spPr>
            <a:solidFill>
              <a:schemeClr val="tx1">
                <a:lumMod val="50000"/>
                <a:lumOff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Sheet3!$B$1:$G$1</c:f>
              <c:strCache>
                <c:ptCount val="6"/>
                <c:pt idx="0">
                  <c:v>ReqN-S</c:v>
                </c:pt>
                <c:pt idx="1">
                  <c:v>ReqN-NS</c:v>
                </c:pt>
                <c:pt idx="2">
                  <c:v>ResN-S</c:v>
                </c:pt>
                <c:pt idx="3">
                  <c:v>ResN-NS</c:v>
                </c:pt>
                <c:pt idx="4">
                  <c:v>E-S</c:v>
                </c:pt>
                <c:pt idx="5">
                  <c:v>E-NS</c:v>
                </c:pt>
              </c:strCache>
            </c:strRef>
          </c:cat>
          <c:val>
            <c:numRef>
              <c:f>Sheet3!$B$2:$G$2</c:f>
              <c:numCache>
                <c:formatCode>General</c:formatCode>
                <c:ptCount val="6"/>
                <c:pt idx="0">
                  <c:v>21</c:v>
                </c:pt>
                <c:pt idx="1">
                  <c:v>3</c:v>
                </c:pt>
                <c:pt idx="2">
                  <c:v>41</c:v>
                </c:pt>
                <c:pt idx="3">
                  <c:v>6</c:v>
                </c:pt>
                <c:pt idx="4">
                  <c:v>209</c:v>
                </c:pt>
                <c:pt idx="5">
                  <c:v>6</c:v>
                </c:pt>
              </c:numCache>
            </c:numRef>
          </c:val>
          <c:extLst>
            <c:ext xmlns:c16="http://schemas.microsoft.com/office/drawing/2014/chart" uri="{C3380CC4-5D6E-409C-BE32-E72D297353CC}">
              <c16:uniqueId val="{00000000-853C-4A38-B16D-CBC844AA0FE4}"/>
            </c:ext>
          </c:extLst>
        </c:ser>
        <c:dLbls>
          <c:dLblPos val="outEnd"/>
          <c:showLegendKey val="0"/>
          <c:showVal val="1"/>
          <c:showCatName val="0"/>
          <c:showSerName val="0"/>
          <c:showPercent val="0"/>
          <c:showBubbleSize val="0"/>
        </c:dLbls>
        <c:gapWidth val="219"/>
        <c:overlap val="-27"/>
        <c:axId val="300897808"/>
        <c:axId val="300897392"/>
      </c:barChart>
      <c:catAx>
        <c:axId val="30089780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覆盖策略</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392"/>
        <c:crosses val="autoZero"/>
        <c:auto val="1"/>
        <c:lblAlgn val="ctr"/>
        <c:lblOffset val="100"/>
        <c:noMultiLvlLbl val="0"/>
      </c:catAx>
      <c:valAx>
        <c:axId val="30089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F24B0F-96BF-435F-B68F-131DD45F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Template>
  <TotalTime>62429</TotalTime>
  <Pages>1</Pages>
  <Words>13589</Words>
  <Characters>77459</Characters>
  <Application>Microsoft Office Word</Application>
  <DocSecurity>0</DocSecurity>
  <Lines>645</Lines>
  <Paragraphs>181</Paragraphs>
  <ScaleCrop>false</ScaleCrop>
  <Company>北京科技大学</Company>
  <LinksUpToDate>false</LinksUpToDate>
  <CharactersWithSpaces>90867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1146</cp:revision>
  <cp:lastPrinted>2017-11-14T08:09:00Z</cp:lastPrinted>
  <dcterms:created xsi:type="dcterms:W3CDTF">2016-12-20T03:22:00Z</dcterms:created>
  <dcterms:modified xsi:type="dcterms:W3CDTF">2017-11-15T07:09:00Z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