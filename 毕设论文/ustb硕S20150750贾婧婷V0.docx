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3851" w:rsidRPr="004E7C03" w:rsidRDefault="0069507A">
      <w:pPr>
        <w:pStyle w:val="afff8"/>
        <w:rPr>
          <w:sz w:val="72"/>
          <w:szCs w:val="72"/>
        </w:rPr>
      </w:pPr>
      <w:bookmarkStart w:id="0" w:name="_Toc533927376"/>
      <w:r w:rsidRPr="004E7C03">
        <w:rPr>
          <w:rFonts w:hint="eastAsia"/>
          <w:noProof/>
        </w:rPr>
        <mc:AlternateContent>
          <mc:Choice Requires="wps">
            <w:drawing>
              <wp:anchor distT="0" distB="0" distL="114300" distR="114300" simplePos="0" relativeHeight="251656704" behindDoc="0" locked="0" layoutInCell="0" allowOverlap="1" wp14:anchorId="35F88E12" wp14:editId="1B6F0CBA">
                <wp:simplePos x="0" y="0"/>
                <wp:positionH relativeFrom="column">
                  <wp:posOffset>685800</wp:posOffset>
                </wp:positionH>
                <wp:positionV relativeFrom="paragraph">
                  <wp:posOffset>0</wp:posOffset>
                </wp:positionV>
                <wp:extent cx="557530" cy="5175250"/>
                <wp:effectExtent l="0" t="0" r="4445" b="0"/>
                <wp:wrapTopAndBottom/>
                <wp:docPr id="6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175250"/>
                        </a:xfrm>
                        <a:prstGeom prst="rect">
                          <a:avLst/>
                        </a:prstGeom>
                        <a:noFill/>
                        <a:ln>
                          <a:noFill/>
                        </a:ln>
                      </wps:spPr>
                      <wps:txbx>
                        <w:txbxContent>
                          <w:p w:rsidR="00F87D2F" w:rsidRDefault="00F87D2F">
                            <w:pPr>
                              <w:pStyle w:val="afff8"/>
                              <w:rPr>
                                <w:rStyle w:val="z"/>
                              </w:rPr>
                            </w:pPr>
                            <w:r>
                              <w:rPr>
                                <w:rStyle w:val="z0"/>
                                <w:rFonts w:ascii="宋体" w:hAnsi="宋体" w:cs="宋体"/>
                                <w:sz w:val="32"/>
                                <w:szCs w:val="32"/>
                              </w:rPr>
                              <w:t>BPEL</w:t>
                            </w:r>
                            <w:r>
                              <w:rPr>
                                <w:rStyle w:val="z0"/>
                                <w:rFonts w:ascii="宋体" w:hAnsi="宋体" w:cs="宋体" w:hint="eastAsia"/>
                                <w:sz w:val="32"/>
                                <w:szCs w:val="32"/>
                              </w:rPr>
                              <w:t>程序的变异测试优化技术与集成化支持工具研究</w:t>
                            </w:r>
                          </w:p>
                          <w:p w:rsidR="00F87D2F" w:rsidRDefault="00F87D2F">
                            <w:pPr>
                              <w:spacing w:line="0" w:lineRule="atLeast"/>
                              <w:rPr>
                                <w:rStyle w:val="z"/>
                              </w:rPr>
                            </w:pPr>
                          </w:p>
                        </w:txbxContent>
                      </wps:txbx>
                      <wps:bodyPr rot="0" vert="eaVert" wrap="square" lIns="91440" tIns="45720" rIns="91440" bIns="45720" anchor="t" anchorCtr="0" upright="1">
                        <a:noAutofit/>
                      </wps:bodyPr>
                    </wps:wsp>
                  </a:graphicData>
                </a:graphic>
              </wp:anchor>
            </w:drawing>
          </mc:Choice>
          <mc:Fallback>
            <w:pict>
              <v:shapetype w14:anchorId="35F88E12" id="_x0000_t202" coordsize="21600,21600" o:spt="202" path="m,l,21600r21600,l21600,xe">
                <v:stroke joinstyle="miter"/>
                <v:path gradientshapeok="t" o:connecttype="rect"/>
              </v:shapetype>
              <v:shape id="Text Box 63" o:spid="_x0000_s1026" type="#_x0000_t202" style="position:absolute;left:0;text-align:left;margin-left:54pt;margin-top:0;width:43.9pt;height:407.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" o:allowincell="f" filled="f" stroked="f">
                <v:textbox style="layout-flow:vertical-ideographic">
                  <w:txbxContent>
                    <w:p w:rsidR="00F87D2F" w:rsidRDefault="00F87D2F">
                      <w:pPr>
                        <w:pStyle w:val="afff8"/>
                        <w:rPr>
                          <w:rStyle w:val="z"/>
                        </w:rPr>
                      </w:pPr>
                      <w:r>
                        <w:rPr>
                          <w:rStyle w:val="z0"/>
                          <w:rFonts w:ascii="宋体" w:hAnsi="宋体" w:cs="宋体"/>
                          <w:sz w:val="32"/>
                          <w:szCs w:val="32"/>
                        </w:rPr>
                        <w:t>BPEL</w:t>
                      </w:r>
                      <w:r>
                        <w:rPr>
                          <w:rStyle w:val="z0"/>
                          <w:rFonts w:ascii="宋体" w:hAnsi="宋体" w:cs="宋体" w:hint="eastAsia"/>
                          <w:sz w:val="32"/>
                          <w:szCs w:val="32"/>
                        </w:rPr>
                        <w:t>程序的变异测试优化技术与集成化支持工具研究</w:t>
                      </w:r>
                    </w:p>
                    <w:p w:rsidR="00F87D2F" w:rsidRDefault="00F87D2F">
                      <w:pPr>
                        <w:spacing w:line="0" w:lineRule="atLeast"/>
                        <w:rPr>
                          <w:rStyle w:val="z"/>
                        </w:rPr>
                      </w:pPr>
                    </w:p>
                  </w:txbxContent>
                </v:textbox>
                <w10:wrap type="topAndBottom"/>
              </v:shape>
            </w:pict>
          </mc:Fallback>
        </mc:AlternateContent>
      </w:r>
      <w:r w:rsidRPr="004E7C03">
        <w:rPr>
          <w:rFonts w:hint="eastAsia"/>
          <w:noProof/>
        </w:rPr>
        <mc:AlternateContent>
          <mc:Choice Requires="wps">
            <w:drawing>
              <wp:anchor distT="0" distB="0" distL="114300" distR="114300" simplePos="0" relativeHeight="251658752" behindDoc="0" locked="0" layoutInCell="0" allowOverlap="1" wp14:anchorId="0E47FA4A" wp14:editId="7A599DA1">
                <wp:simplePos x="0" y="0"/>
                <wp:positionH relativeFrom="column">
                  <wp:posOffset>800100</wp:posOffset>
                </wp:positionH>
                <wp:positionV relativeFrom="paragraph">
                  <wp:posOffset>5213985</wp:posOffset>
                </wp:positionV>
                <wp:extent cx="443230" cy="1720850"/>
                <wp:effectExtent l="0" t="3810" r="4445" b="0"/>
                <wp:wrapTopAndBottom/>
                <wp:docPr id="6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720850"/>
                        </a:xfrm>
                        <a:prstGeom prst="rect">
                          <a:avLst/>
                        </a:prstGeom>
                        <a:noFill/>
                        <a:ln>
                          <a:noFill/>
                        </a:ln>
                      </wps:spPr>
                      <wps:txbx>
                        <w:txbxContent>
                          <w:p w:rsidR="00F87D2F" w:rsidRDefault="00F87D2F">
                            <w:pPr>
                              <w:rPr>
                                <w:rStyle w:val="z"/>
                              </w:rPr>
                            </w:pPr>
                            <w:r>
                              <w:rPr>
                                <w:rStyle w:val="z"/>
                                <w:rFonts w:hint="eastAsia"/>
                              </w:rPr>
                              <w:t>贾婧婷</w:t>
                            </w:r>
                          </w:p>
                        </w:txbxContent>
                      </wps:txbx>
                      <wps:bodyPr rot="0" vert="eaVert" wrap="square" lIns="91440" tIns="45720" rIns="91440" bIns="45720" anchor="t" anchorCtr="0" upright="1">
                        <a:noAutofit/>
                      </wps:bodyPr>
                    </wps:wsp>
                  </a:graphicData>
                </a:graphic>
              </wp:anchor>
            </w:drawing>
          </mc:Choice>
          <mc:Fallback>
            <w:pict>
              <v:shape w14:anchorId="0E47FA4A" id="Text Box 64" o:spid="_x0000_s1027" type="#_x0000_t202" style="position:absolute;left:0;text-align:left;margin-left:63pt;margin-top:410.55pt;width:34.9pt;height:135.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" o:allowincell="f" filled="f" stroked="f">
                <v:textbox style="layout-flow:vertical-ideographic">
                  <w:txbxContent>
                    <w:p w:rsidR="00F87D2F" w:rsidRDefault="00F87D2F">
                      <w:pPr>
                        <w:rPr>
                          <w:rStyle w:val="z"/>
                        </w:rPr>
                      </w:pPr>
                      <w:r>
                        <w:rPr>
                          <w:rStyle w:val="z"/>
                          <w:rFonts w:hint="eastAsia"/>
                        </w:rPr>
                        <w:t>贾婧婷</w:t>
                      </w:r>
                    </w:p>
                  </w:txbxContent>
                </v:textbox>
                <w10:wrap type="topAndBottom"/>
              </v:shape>
            </w:pict>
          </mc:Fallback>
        </mc:AlternateContent>
      </w:r>
      <w:r w:rsidRPr="004E7C03">
        <w:rPr>
          <w:rFonts w:hint="eastAsia"/>
          <w:noProof/>
        </w:rPr>
        <mc:AlternateContent>
          <mc:Choice Requires="wps">
            <w:drawing>
              <wp:anchor distT="0" distB="0" distL="114300" distR="114300" simplePos="0" relativeHeight="251659776" behindDoc="0" locked="0" layoutInCell="0" allowOverlap="1" wp14:anchorId="5B0124E5" wp14:editId="55F14553">
                <wp:simplePos x="0" y="0"/>
                <wp:positionH relativeFrom="column">
                  <wp:posOffset>821055</wp:posOffset>
                </wp:positionH>
                <wp:positionV relativeFrom="page">
                  <wp:posOffset>8006715</wp:posOffset>
                </wp:positionV>
                <wp:extent cx="422275" cy="1753235"/>
                <wp:effectExtent l="1905" t="0" r="4445" b="3175"/>
                <wp:wrapNone/>
                <wp:docPr id="6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wps:spPr>
                      <wps:txbx>
                        <w:txbxContent>
                          <w:p w:rsidR="00F87D2F" w:rsidRDefault="00F87D2F">
                            <w:pPr>
                              <w:ind w:firstLine="510"/>
                              <w:rPr>
                                <w:rStyle w:val="z"/>
                              </w:rPr>
                            </w:pPr>
                            <w:r>
                              <w:rPr>
                                <w:rStyle w:val="z"/>
                                <w:rFonts w:hint="eastAsia"/>
                              </w:rPr>
                              <w:t>北京科技大学</w:t>
                            </w:r>
                          </w:p>
                        </w:txbxContent>
                      </wps:txbx>
                      <wps:bodyPr rot="0" vert="eaVert" wrap="square" lIns="91440" tIns="45720" rIns="91440" bIns="45720" anchor="t" anchorCtr="0" upright="1">
                        <a:noAutofit/>
                      </wps:bodyPr>
                    </wps:wsp>
                  </a:graphicData>
                </a:graphic>
              </wp:anchor>
            </w:drawing>
          </mc:Choice>
          <mc:Fallback>
            <w:pict>
              <v:shape w14:anchorId="5B0124E5" id="Text Box 65" o:spid="_x0000_s1028" type="#_x0000_t202" style="position:absolute;left:0;text-align:left;margin-left:64.65pt;margin-top:630.45pt;width:33.25pt;height:138.05pt;z-index:25165977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" o:allowincell="f" filled="f" stroked="f">
                <v:textbox style="layout-flow:vertical-ideographic">
                  <w:txbxContent>
                    <w:p w:rsidR="00F87D2F" w:rsidRDefault="00F87D2F">
                      <w:pPr>
                        <w:ind w:firstLine="510"/>
                        <w:rPr>
                          <w:rStyle w:val="z"/>
                        </w:rPr>
                      </w:pPr>
                      <w:r>
                        <w:rPr>
                          <w:rStyle w:val="z"/>
                          <w:rFonts w:hint="eastAsia"/>
                        </w:rPr>
                        <w:t>北京科技大学</w:t>
                      </w:r>
                    </w:p>
                  </w:txbxContent>
                </v:textbox>
                <w10:wrap anchory="page"/>
              </v:shape>
            </w:pict>
          </mc:Fallback>
        </mc:AlternateContent>
      </w:r>
    </w:p>
    <w:p w:rsidR="005A3851" w:rsidRPr="004E7C03" w:rsidRDefault="005A3851">
      <w:pPr>
        <w:pStyle w:val="u5"/>
        <w:spacing w:before="24" w:after="24"/>
        <w:ind w:firstLine="480"/>
        <w:sectPr w:rsidR="005A3851" w:rsidRPr="004E7C03">
          <w:headerReference w:type="even" r:id="rId9"/>
          <w:headerReference w:type="default" r:id="rId10"/>
          <w:footerReference w:type="even" r:id="rId11"/>
          <w:pgSz w:w="11906" w:h="16838"/>
          <w:pgMar w:top="1701" w:right="1701" w:bottom="1134" w:left="1701" w:header="851" w:footer="992" w:gutter="567"/>
          <w:pgNumType w:fmt="upperRoman"/>
          <w:cols w:space="425"/>
          <w:docGrid w:linePitch="312"/>
        </w:sectPr>
      </w:pPr>
    </w:p>
    <w:p w:rsidR="005A3851" w:rsidRPr="004E7C03" w:rsidRDefault="0069507A">
      <w:pPr>
        <w:pStyle w:val="afff8"/>
      </w:pPr>
      <w:r w:rsidRPr="004E7C03">
        <w:rPr>
          <w:rFonts w:hint="eastAsia"/>
          <w:noProof/>
        </w:rPr>
        <w:lastRenderedPageBreak/>
        <mc:AlternateContent>
          <mc:Choice Requires="wps">
            <w:drawing>
              <wp:anchor distT="0" distB="0" distL="114300" distR="114300" simplePos="0" relativeHeight="251661824" behindDoc="0" locked="0" layoutInCell="1" allowOverlap="1" wp14:anchorId="23FD5CB7" wp14:editId="49DAB0F8">
                <wp:simplePos x="0" y="0"/>
                <wp:positionH relativeFrom="column">
                  <wp:posOffset>4493260</wp:posOffset>
                </wp:positionH>
                <wp:positionV relativeFrom="paragraph">
                  <wp:posOffset>-792480</wp:posOffset>
                </wp:positionV>
                <wp:extent cx="1857375" cy="283845"/>
                <wp:effectExtent l="0" t="0" r="0" b="1905"/>
                <wp:wrapNone/>
                <wp:docPr id="6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283845"/>
                        </a:xfrm>
                        <a:prstGeom prst="rect">
                          <a:avLst/>
                        </a:prstGeom>
                        <a:noFill/>
                        <a:ln>
                          <a:noFill/>
                        </a:ln>
                      </wps:spPr>
                      <wps:txbx>
                        <w:txbxContent>
                          <w:p w:rsidR="00F87D2F" w:rsidRDefault="00F87D2F">
                            <w:pP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r>
                              <w:rPr>
                                <w:rStyle w:val="z7"/>
                                <w:rFonts w:hint="eastAsia"/>
                              </w:rPr>
                              <w:t xml:space="preserve"> </w:t>
                            </w:r>
                          </w:p>
                        </w:txbxContent>
                      </wps:txbx>
                      <wps:bodyPr rot="0" vert="horz" wrap="square" lIns="91440" tIns="45720" rIns="91440" bIns="45720" anchor="t" anchorCtr="0" upright="1">
                        <a:noAutofit/>
                      </wps:bodyPr>
                    </wps:wsp>
                  </a:graphicData>
                </a:graphic>
              </wp:anchor>
            </w:drawing>
          </mc:Choice>
          <mc:Fallback>
            <w:pict>
              <v:shape w14:anchorId="23FD5CB7" id="Text Box 124" o:spid="_x0000_s1029" type="#_x0000_t202" style="position:absolute;left:0;text-align:left;margin-left:353.8pt;margin-top:-62.4pt;width:146.25pt;height:22.3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" filled="f" stroked="f">
                <v:textbox>
                  <w:txbxContent>
                    <w:p w:rsidR="00F87D2F" w:rsidRDefault="00F87D2F">
                      <w:pP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r>
                        <w:rPr>
                          <w:rStyle w:val="z7"/>
                          <w:rFonts w:hint="eastAsia"/>
                        </w:rPr>
                        <w:t xml:space="preserve"> </w:t>
                      </w:r>
                    </w:p>
                  </w:txbxContent>
                </v:textbox>
              </v:shape>
            </w:pict>
          </mc:Fallback>
        </mc:AlternateContent>
      </w:r>
    </w:p>
    <w:p w:rsidR="005A3851" w:rsidRPr="004E7C03" w:rsidRDefault="0069507A">
      <w:pPr>
        <w:pStyle w:val="afff8"/>
      </w:pPr>
      <w:r w:rsidRPr="004E7C03">
        <w:rPr>
          <w:rFonts w:hint="eastAsia"/>
          <w:noProof/>
        </w:rPr>
        <mc:AlternateContent>
          <mc:Choice Requires="wps">
            <w:drawing>
              <wp:anchor distT="0" distB="0" distL="114300" distR="114300" simplePos="0" relativeHeight="251660800" behindDoc="0" locked="0" layoutInCell="1" allowOverlap="1" wp14:anchorId="65C407C9" wp14:editId="2C6BA73A">
                <wp:simplePos x="0" y="0"/>
                <wp:positionH relativeFrom="column">
                  <wp:posOffset>3200400</wp:posOffset>
                </wp:positionH>
                <wp:positionV relativeFrom="paragraph">
                  <wp:posOffset>-913130</wp:posOffset>
                </wp:positionV>
                <wp:extent cx="2245995" cy="283845"/>
                <wp:effectExtent l="0" t="1270" r="1905" b="635"/>
                <wp:wrapNone/>
                <wp:docPr id="6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283845"/>
                        </a:xfrm>
                        <a:prstGeom prst="rect">
                          <a:avLst/>
                        </a:prstGeom>
                        <a:noFill/>
                        <a:ln>
                          <a:noFill/>
                        </a:ln>
                      </wps:spPr>
                      <wps:txbx>
                        <w:txbxContent>
                          <w:p w:rsidR="00F87D2F" w:rsidRDefault="00F87D2F">
                            <w:pPr>
                              <w:rPr>
                                <w:rStyle w:val="z7"/>
                                <w:b/>
                              </w:rPr>
                            </w:pPr>
                            <w:r>
                              <w:rPr>
                                <w:rFonts w:hint="eastAsia"/>
                                <w:b/>
                                <w:sz w:val="24"/>
                              </w:rPr>
                              <w:t>密　　　　级：</w:t>
                            </w:r>
                            <w:r>
                              <w:rPr>
                                <w:rFonts w:hint="eastAsia"/>
                                <w:b/>
                                <w:sz w:val="24"/>
                              </w:rPr>
                              <w:t>_____________</w:t>
                            </w:r>
                          </w:p>
                        </w:txbxContent>
                      </wps:txbx>
                      <wps:bodyPr rot="0" vert="horz" wrap="square" lIns="91440" tIns="45720" rIns="91440" bIns="45720" anchor="t" anchorCtr="0" upright="1">
                        <a:noAutofit/>
                      </wps:bodyPr>
                    </wps:wsp>
                  </a:graphicData>
                </a:graphic>
              </wp:anchor>
            </w:drawing>
          </mc:Choice>
          <mc:Fallback>
            <w:pict>
              <v:shape w14:anchorId="65C407C9" id="Text Box 123" o:spid="_x0000_s1030" type="#_x0000_t202" style="position:absolute;left:0;text-align:left;margin-left:252pt;margin-top:-71.9pt;width:176.85pt;height:22.3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" filled="f" stroked="f">
                <v:textbox>
                  <w:txbxContent>
                    <w:p w:rsidR="00F87D2F" w:rsidRDefault="00F87D2F">
                      <w:pPr>
                        <w:rPr>
                          <w:rStyle w:val="z7"/>
                          <w:b/>
                        </w:rPr>
                      </w:pPr>
                      <w:r>
                        <w:rPr>
                          <w:rFonts w:hint="eastAsia"/>
                          <w:b/>
                          <w:sz w:val="24"/>
                        </w:rPr>
                        <w:t>密　　　　级：</w:t>
                      </w:r>
                      <w:r>
                        <w:rPr>
                          <w:rFonts w:hint="eastAsia"/>
                          <w:b/>
                          <w:sz w:val="24"/>
                        </w:rPr>
                        <w:t>_____________</w:t>
                      </w:r>
                    </w:p>
                  </w:txbxContent>
                </v:textbox>
              </v:shape>
            </w:pict>
          </mc:Fallback>
        </mc:AlternateContent>
      </w: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rPr>
          <w:sz w:val="24"/>
        </w:rPr>
      </w:pPr>
    </w:p>
    <w:p w:rsidR="005A3851" w:rsidRPr="004E7C03" w:rsidRDefault="0069507A">
      <w:pPr>
        <w:pStyle w:val="afff8"/>
        <w:jc w:val="center"/>
        <w:rPr>
          <w:rStyle w:val="z0"/>
        </w:rPr>
      </w:pPr>
      <w:r w:rsidRPr="004E7C03">
        <w:rPr>
          <w:rFonts w:hint="eastAsia"/>
          <w:sz w:val="30"/>
          <w:szCs w:val="30"/>
        </w:rPr>
        <w:t>论文题目：</w:t>
      </w:r>
      <w:r w:rsidR="004629BC" w:rsidRPr="004629BC">
        <w:rPr>
          <w:rStyle w:val="z0"/>
          <w:rFonts w:hint="eastAsia"/>
        </w:rPr>
        <w:t>行为模型驱动的服务组合程序</w:t>
      </w:r>
    </w:p>
    <w:p w:rsidR="005A3851" w:rsidRPr="004E7C03" w:rsidRDefault="0069507A">
      <w:pPr>
        <w:pStyle w:val="afff8"/>
        <w:jc w:val="center"/>
      </w:pPr>
      <w:r w:rsidRPr="004E7C03">
        <w:rPr>
          <w:rStyle w:val="z0"/>
          <w:rFonts w:hint="eastAsia"/>
        </w:rPr>
        <w:t xml:space="preserve">      </w:t>
      </w:r>
      <w:r w:rsidR="004629BC">
        <w:rPr>
          <w:rStyle w:val="z0"/>
        </w:rPr>
        <w:t xml:space="preserve">  </w:t>
      </w:r>
      <w:r w:rsidR="004629BC" w:rsidRPr="004629BC">
        <w:rPr>
          <w:rStyle w:val="z0"/>
          <w:rFonts w:hint="eastAsia"/>
        </w:rPr>
        <w:t>测试用例生成技术研究</w:t>
      </w:r>
    </w:p>
    <w:p w:rsidR="005A3851" w:rsidRPr="004E7C03" w:rsidRDefault="005A3851">
      <w:pPr>
        <w:pStyle w:val="afff8"/>
        <w:rPr>
          <w:sz w:val="36"/>
          <w:szCs w:val="36"/>
        </w:rPr>
      </w:pPr>
    </w:p>
    <w:p w:rsidR="005A3851" w:rsidRPr="004E7C03" w:rsidRDefault="005A3851">
      <w:pPr>
        <w:pStyle w:val="afff8"/>
        <w:jc w:val="right"/>
      </w:pPr>
    </w:p>
    <w:p w:rsidR="005A3851" w:rsidRPr="004E7C03" w:rsidRDefault="005A3851">
      <w:pPr>
        <w:pStyle w:val="afff8"/>
        <w:rPr>
          <w:sz w:val="44"/>
          <w:szCs w:val="44"/>
        </w:rPr>
      </w:pPr>
    </w:p>
    <w:p w:rsidR="005A3851" w:rsidRPr="004E7C03" w:rsidRDefault="005A3851">
      <w:pPr>
        <w:pStyle w:val="afff8"/>
        <w:rPr>
          <w:sz w:val="24"/>
        </w:rPr>
      </w:pPr>
    </w:p>
    <w:p w:rsidR="005A3851" w:rsidRPr="004E7C03" w:rsidRDefault="0069507A">
      <w:pPr>
        <w:pStyle w:val="afff8"/>
        <w:rPr>
          <w:sz w:val="24"/>
        </w:rPr>
      </w:pPr>
      <w:r w:rsidRPr="004E7C03">
        <w:rPr>
          <w:noProof/>
          <w:sz w:val="24"/>
        </w:rPr>
        <mc:AlternateContent>
          <mc:Choice Requires="wps">
            <w:drawing>
              <wp:anchor distT="0" distB="0" distL="114300" distR="114300" simplePos="0" relativeHeight="251646464" behindDoc="0" locked="0" layoutInCell="1" allowOverlap="1" wp14:anchorId="38FB238D" wp14:editId="158FBD01">
                <wp:simplePos x="0" y="0"/>
                <wp:positionH relativeFrom="column">
                  <wp:posOffset>1675130</wp:posOffset>
                </wp:positionH>
                <wp:positionV relativeFrom="paragraph">
                  <wp:posOffset>111125</wp:posOffset>
                </wp:positionV>
                <wp:extent cx="3101340" cy="374015"/>
                <wp:effectExtent l="0" t="0" r="0" b="635"/>
                <wp:wrapNone/>
                <wp:docPr id="5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wps:spPr>
                      <wps:txbx>
                        <w:txbxContent>
                          <w:p w:rsidR="00F87D2F" w:rsidRDefault="00F87D2F">
                            <w:pPr>
                              <w:pStyle w:val="a8"/>
                              <w:ind w:firstLine="0"/>
                              <w:rPr>
                                <w:rStyle w:val="z1"/>
                              </w:rPr>
                            </w:pPr>
                            <w:r>
                              <w:rPr>
                                <w:rStyle w:val="z1"/>
                              </w:rPr>
                              <w:t>S</w:t>
                            </w:r>
                            <w:r>
                              <w:rPr>
                                <w:rStyle w:val="z1"/>
                                <w:rFonts w:hint="eastAsia"/>
                              </w:rPr>
                              <w:t>201</w:t>
                            </w:r>
                            <w:r>
                              <w:rPr>
                                <w:rStyle w:val="z1"/>
                              </w:rPr>
                              <w:t>50750</w:t>
                            </w:r>
                          </w:p>
                        </w:txbxContent>
                      </wps:txbx>
                      <wps:bodyPr rot="0" vert="horz" wrap="square" lIns="91440" tIns="45720" rIns="91440" bIns="45720" anchor="t" anchorCtr="0" upright="1">
                        <a:noAutofit/>
                      </wps:bodyPr>
                    </wps:wsp>
                  </a:graphicData>
                </a:graphic>
              </wp:anchor>
            </w:drawing>
          </mc:Choice>
          <mc:Fallback>
            <w:pict>
              <v:shape w14:anchorId="38FB238D" id="Text Box 34" o:spid="_x0000_s1031" type="#_x0000_t202" style="position:absolute;left:0;text-align:left;margin-left:131.9pt;margin-top:8.75pt;width:244.2pt;height:29.4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" filled="f" stroked="f">
                <v:textbox>
                  <w:txbxContent>
                    <w:p w:rsidR="00F87D2F" w:rsidRDefault="00F87D2F">
                      <w:pPr>
                        <w:pStyle w:val="a8"/>
                        <w:ind w:firstLine="0"/>
                        <w:rPr>
                          <w:rStyle w:val="z1"/>
                        </w:rPr>
                      </w:pPr>
                      <w:r>
                        <w:rPr>
                          <w:rStyle w:val="z1"/>
                        </w:rPr>
                        <w:t>S</w:t>
                      </w:r>
                      <w:r>
                        <w:rPr>
                          <w:rStyle w:val="z1"/>
                          <w:rFonts w:hint="eastAsia"/>
                        </w:rPr>
                        <w:t>201</w:t>
                      </w:r>
                      <w:r>
                        <w:rPr>
                          <w:rStyle w:val="z1"/>
                        </w:rPr>
                        <w:t>50750</w:t>
                      </w:r>
                    </w:p>
                  </w:txbxContent>
                </v:textbox>
              </v:shape>
            </w:pict>
          </mc:Fallback>
        </mc:AlternateContent>
      </w:r>
    </w:p>
    <w:p w:rsidR="005A3851" w:rsidRPr="004E7C03" w:rsidRDefault="0069507A">
      <w:pPr>
        <w:pStyle w:val="afff8"/>
        <w:tabs>
          <w:tab w:val="left" w:pos="1260"/>
        </w:tabs>
        <w:spacing w:afterLines="100" w:after="240"/>
        <w:rPr>
          <w:sz w:val="30"/>
          <w:szCs w:val="30"/>
        </w:rPr>
      </w:pPr>
      <w:r w:rsidRPr="004E7C03">
        <w:rPr>
          <w:noProof/>
          <w:sz w:val="30"/>
          <w:szCs w:val="30"/>
        </w:rPr>
        <mc:AlternateContent>
          <mc:Choice Requires="wps">
            <w:drawing>
              <wp:anchor distT="0" distB="0" distL="114300" distR="114300" simplePos="0" relativeHeight="251644416" behindDoc="0" locked="0" layoutInCell="1" allowOverlap="1" wp14:anchorId="46528E9A" wp14:editId="68358F79">
                <wp:simplePos x="0" y="0"/>
                <wp:positionH relativeFrom="column">
                  <wp:posOffset>1674495</wp:posOffset>
                </wp:positionH>
                <wp:positionV relativeFrom="paragraph">
                  <wp:posOffset>313690</wp:posOffset>
                </wp:positionV>
                <wp:extent cx="3101340" cy="403225"/>
                <wp:effectExtent l="0" t="0" r="0" b="0"/>
                <wp:wrapNone/>
                <wp:docPr id="5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wps:spPr>
                      <wps:txbx>
                        <w:txbxContent>
                          <w:p w:rsidR="00F87D2F" w:rsidRDefault="00F87D2F">
                            <w:pPr>
                              <w:jc w:val="center"/>
                              <w:rPr>
                                <w:rStyle w:val="z1"/>
                              </w:rPr>
                            </w:pPr>
                            <w:r>
                              <w:rPr>
                                <w:rStyle w:val="z1"/>
                                <w:rFonts w:hint="eastAsia"/>
                              </w:rPr>
                              <w:t>贾婧婷</w:t>
                            </w:r>
                          </w:p>
                        </w:txbxContent>
                      </wps:txbx>
                      <wps:bodyPr rot="0" vert="horz" wrap="square" lIns="91440" tIns="45720" rIns="91440" bIns="45720" anchor="t" anchorCtr="0" upright="1">
                        <a:noAutofit/>
                      </wps:bodyPr>
                    </wps:wsp>
                  </a:graphicData>
                </a:graphic>
              </wp:anchor>
            </w:drawing>
          </mc:Choice>
          <mc:Fallback>
            <w:pict>
              <v:shape w14:anchorId="46528E9A" id="Text Box 26" o:spid="_x0000_s1032" type="#_x0000_t202" style="position:absolute;left:0;text-align:left;margin-left:131.85pt;margin-top:24.7pt;width:244.2pt;height:31.7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" filled="f" stroked="f">
                <v:textbox>
                  <w:txbxContent>
                    <w:p w:rsidR="00F87D2F" w:rsidRDefault="00F87D2F">
                      <w:pPr>
                        <w:jc w:val="center"/>
                        <w:rPr>
                          <w:rStyle w:val="z1"/>
                        </w:rPr>
                      </w:pPr>
                      <w:r>
                        <w:rPr>
                          <w:rStyle w:val="z1"/>
                          <w:rFonts w:hint="eastAsia"/>
                        </w:rPr>
                        <w:t>贾婧婷</w:t>
                      </w:r>
                    </w:p>
                  </w:txbxContent>
                </v:textbox>
              </v:shape>
            </w:pict>
          </mc:Fallback>
        </mc:AlternateContent>
      </w:r>
      <w:r w:rsidRPr="004E7C03">
        <w:rPr>
          <w:rFonts w:hint="eastAsia"/>
          <w:sz w:val="24"/>
        </w:rPr>
        <w:tab/>
      </w:r>
      <w:r w:rsidRPr="004E7C03">
        <w:rPr>
          <w:rFonts w:hint="eastAsia"/>
          <w:sz w:val="30"/>
          <w:szCs w:val="30"/>
        </w:rPr>
        <w:t xml:space="preserve">学　</w:t>
      </w:r>
      <w:r w:rsidRPr="004E7C03">
        <w:rPr>
          <w:rFonts w:hint="eastAsia"/>
          <w:sz w:val="30"/>
          <w:szCs w:val="30"/>
        </w:rPr>
        <w:t xml:space="preserve">   </w:t>
      </w:r>
      <w:r w:rsidRPr="004E7C03">
        <w:rPr>
          <w:rFonts w:hint="eastAsia"/>
          <w:sz w:val="30"/>
          <w:szCs w:val="30"/>
        </w:rPr>
        <w:t xml:space="preserve">　号：</w:t>
      </w:r>
      <w:r w:rsidRPr="004E7C03">
        <w:rPr>
          <w:rFonts w:hint="eastAsia"/>
          <w:sz w:val="30"/>
          <w:szCs w:val="30"/>
        </w:rPr>
        <w:t>_________________________</w:t>
      </w:r>
    </w:p>
    <w:p w:rsidR="005A3851" w:rsidRPr="004E7C03" w:rsidRDefault="0069507A">
      <w:pPr>
        <w:pStyle w:val="afff8"/>
        <w:tabs>
          <w:tab w:val="left" w:pos="1260"/>
        </w:tabs>
        <w:spacing w:afterLines="100" w:after="240"/>
        <w:rPr>
          <w:sz w:val="30"/>
          <w:szCs w:val="30"/>
        </w:rPr>
      </w:pPr>
      <w:r w:rsidRPr="004E7C03">
        <w:rPr>
          <w:noProof/>
          <w:sz w:val="30"/>
          <w:szCs w:val="30"/>
        </w:rPr>
        <mc:AlternateContent>
          <mc:Choice Requires="wps">
            <w:drawing>
              <wp:anchor distT="0" distB="0" distL="114300" distR="114300" simplePos="0" relativeHeight="251645440" behindDoc="0" locked="0" layoutInCell="1" allowOverlap="1" wp14:anchorId="69CDF384" wp14:editId="1D03F1A3">
                <wp:simplePos x="0" y="0"/>
                <wp:positionH relativeFrom="column">
                  <wp:posOffset>1868805</wp:posOffset>
                </wp:positionH>
                <wp:positionV relativeFrom="paragraph">
                  <wp:posOffset>320675</wp:posOffset>
                </wp:positionV>
                <wp:extent cx="2714625" cy="418465"/>
                <wp:effectExtent l="1905" t="0" r="0" b="3810"/>
                <wp:wrapNone/>
                <wp:docPr id="5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wps:spPr>
                      <wps:txbx>
                        <w:txbxContent>
                          <w:p w:rsidR="00F87D2F" w:rsidRDefault="00F87D2F">
                            <w:pPr>
                              <w:jc w:val="center"/>
                              <w:rPr>
                                <w:rStyle w:val="z1"/>
                              </w:rPr>
                            </w:pPr>
                            <w:r>
                              <w:rPr>
                                <w:rStyle w:val="z1"/>
                                <w:rFonts w:hint="eastAsia"/>
                              </w:rPr>
                              <w:t>软件工程</w:t>
                            </w:r>
                          </w:p>
                        </w:txbxContent>
                      </wps:txbx>
                      <wps:bodyPr rot="0" vert="horz" wrap="square" lIns="91440" tIns="45720" rIns="91440" bIns="45720" anchor="t" anchorCtr="0" upright="1">
                        <a:noAutofit/>
                      </wps:bodyPr>
                    </wps:wsp>
                  </a:graphicData>
                </a:graphic>
              </wp:anchor>
            </w:drawing>
          </mc:Choice>
          <mc:Fallback>
            <w:pict>
              <v:shape w14:anchorId="69CDF384" id="Text Box 33" o:spid="_x0000_s1033" type="#_x0000_t202" style="position:absolute;left:0;text-align:left;margin-left:147.15pt;margin-top:25.25pt;width:213.75pt;height:32.95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" filled="f" stroked="f">
                <v:textbox>
                  <w:txbxContent>
                    <w:p w:rsidR="00F87D2F" w:rsidRDefault="00F87D2F">
                      <w:pPr>
                        <w:jc w:val="center"/>
                        <w:rPr>
                          <w:rStyle w:val="z1"/>
                        </w:rPr>
                      </w:pPr>
                      <w:r>
                        <w:rPr>
                          <w:rStyle w:val="z1"/>
                          <w:rFonts w:hint="eastAsia"/>
                        </w:rPr>
                        <w:t>软件工程</w:t>
                      </w:r>
                    </w:p>
                  </w:txbxContent>
                </v:textbox>
              </v:shape>
            </w:pict>
          </mc:Fallback>
        </mc:AlternateContent>
      </w:r>
      <w:r w:rsidRPr="004E7C03">
        <w:rPr>
          <w:rFonts w:hint="eastAsia"/>
          <w:sz w:val="30"/>
          <w:szCs w:val="30"/>
        </w:rPr>
        <w:tab/>
      </w:r>
      <w:r w:rsidRPr="004E7C03">
        <w:rPr>
          <w:rFonts w:hint="eastAsia"/>
          <w:sz w:val="30"/>
          <w:szCs w:val="30"/>
        </w:rPr>
        <w:t xml:space="preserve">作　</w:t>
      </w:r>
      <w:r w:rsidRPr="004E7C03">
        <w:rPr>
          <w:rFonts w:hint="eastAsia"/>
          <w:sz w:val="30"/>
          <w:szCs w:val="30"/>
        </w:rPr>
        <w:t xml:space="preserve">   </w:t>
      </w:r>
      <w:r w:rsidRPr="004E7C03">
        <w:rPr>
          <w:rFonts w:hint="eastAsia"/>
          <w:sz w:val="30"/>
          <w:szCs w:val="30"/>
        </w:rPr>
        <w:t xml:space="preserve">　者：</w:t>
      </w:r>
      <w:r w:rsidRPr="004E7C03">
        <w:rPr>
          <w:rFonts w:hint="eastAsia"/>
          <w:sz w:val="30"/>
          <w:szCs w:val="30"/>
        </w:rPr>
        <w:t>_________________________</w:t>
      </w:r>
    </w:p>
    <w:p w:rsidR="005A3851" w:rsidRPr="004E7C03" w:rsidRDefault="0069507A">
      <w:pPr>
        <w:pStyle w:val="afff8"/>
        <w:tabs>
          <w:tab w:val="left" w:pos="1260"/>
        </w:tabs>
        <w:spacing w:afterLines="100" w:after="240"/>
        <w:rPr>
          <w:sz w:val="30"/>
          <w:szCs w:val="30"/>
        </w:rPr>
      </w:pPr>
      <w:r w:rsidRPr="004E7C03">
        <w:rPr>
          <w:rFonts w:hint="eastAsia"/>
          <w:sz w:val="30"/>
          <w:szCs w:val="30"/>
        </w:rPr>
        <w:tab/>
      </w:r>
      <w:r w:rsidRPr="004E7C03">
        <w:rPr>
          <w:rFonts w:hint="eastAsia"/>
          <w:sz w:val="30"/>
          <w:szCs w:val="30"/>
        </w:rPr>
        <w:t>专</w:t>
      </w:r>
      <w:r w:rsidRPr="004E7C03">
        <w:rPr>
          <w:rFonts w:hint="eastAsia"/>
          <w:sz w:val="30"/>
          <w:szCs w:val="30"/>
        </w:rPr>
        <w:t xml:space="preserve"> </w:t>
      </w:r>
      <w:r w:rsidRPr="004E7C03">
        <w:rPr>
          <w:rFonts w:hint="eastAsia"/>
          <w:sz w:val="30"/>
          <w:szCs w:val="30"/>
        </w:rPr>
        <w:t>业</w:t>
      </w:r>
      <w:r w:rsidRPr="004E7C03">
        <w:rPr>
          <w:rFonts w:hint="eastAsia"/>
          <w:sz w:val="30"/>
          <w:szCs w:val="30"/>
        </w:rPr>
        <w:t xml:space="preserve"> </w:t>
      </w:r>
      <w:r w:rsidRPr="004E7C03">
        <w:rPr>
          <w:rFonts w:hint="eastAsia"/>
          <w:sz w:val="30"/>
          <w:szCs w:val="30"/>
        </w:rPr>
        <w:t>名</w:t>
      </w:r>
      <w:r w:rsidRPr="004E7C03">
        <w:rPr>
          <w:rFonts w:hint="eastAsia"/>
          <w:sz w:val="30"/>
          <w:szCs w:val="30"/>
        </w:rPr>
        <w:t xml:space="preserve"> </w:t>
      </w:r>
      <w:r w:rsidRPr="004E7C03">
        <w:rPr>
          <w:rFonts w:hint="eastAsia"/>
          <w:sz w:val="30"/>
          <w:szCs w:val="30"/>
        </w:rPr>
        <w:t>称：</w:t>
      </w:r>
      <w:r w:rsidRPr="004E7C03">
        <w:rPr>
          <w:rFonts w:hint="eastAsia"/>
          <w:sz w:val="30"/>
          <w:szCs w:val="30"/>
        </w:rPr>
        <w:t>_________________________</w:t>
      </w:r>
    </w:p>
    <w:p w:rsidR="005A3851" w:rsidRPr="004E7C03" w:rsidRDefault="0069507A">
      <w:pPr>
        <w:pStyle w:val="afff8"/>
        <w:jc w:val="center"/>
        <w:rPr>
          <w:rStyle w:val="z1"/>
        </w:rPr>
      </w:pPr>
      <w:r w:rsidRPr="004E7C03">
        <w:rPr>
          <w:rStyle w:val="z1"/>
          <w:rFonts w:hint="eastAsia"/>
        </w:rPr>
        <w:t>201</w:t>
      </w:r>
      <w:r w:rsidR="004629BC">
        <w:rPr>
          <w:rStyle w:val="z1"/>
        </w:rPr>
        <w:t>7</w:t>
      </w:r>
      <w:r w:rsidRPr="004E7C03">
        <w:rPr>
          <w:rStyle w:val="z1"/>
          <w:rFonts w:hint="eastAsia"/>
        </w:rPr>
        <w:t>年</w:t>
      </w:r>
      <w:r w:rsidR="004629BC">
        <w:rPr>
          <w:rStyle w:val="z1"/>
        </w:rPr>
        <w:t>09</w:t>
      </w:r>
      <w:r w:rsidRPr="004E7C03">
        <w:rPr>
          <w:rStyle w:val="z1"/>
          <w:rFonts w:hint="eastAsia"/>
        </w:rPr>
        <w:t>月</w:t>
      </w:r>
      <w:r w:rsidRPr="004E7C03">
        <w:rPr>
          <w:rStyle w:val="z1"/>
          <w:rFonts w:hint="eastAsia"/>
        </w:rPr>
        <w:t>2</w:t>
      </w:r>
      <w:r w:rsidR="004629BC">
        <w:rPr>
          <w:rStyle w:val="z1"/>
        </w:rPr>
        <w:t>9</w:t>
      </w:r>
      <w:r w:rsidRPr="004E7C03">
        <w:rPr>
          <w:rStyle w:val="z1"/>
          <w:rFonts w:hint="eastAsia"/>
        </w:rPr>
        <w:t>日</w:t>
      </w:r>
    </w:p>
    <w:p w:rsidR="005A3851" w:rsidRPr="004E7C03" w:rsidRDefault="005A3851">
      <w:pPr>
        <w:pStyle w:val="u5"/>
        <w:spacing w:before="24" w:after="24"/>
        <w:ind w:firstLine="560"/>
        <w:rPr>
          <w:sz w:val="28"/>
        </w:rPr>
        <w:sectPr w:rsidR="005A3851" w:rsidRPr="004E7C03">
          <w:type w:val="oddPage"/>
          <w:pgSz w:w="11906" w:h="16838"/>
          <w:pgMar w:top="1701" w:right="1701" w:bottom="1134" w:left="1701" w:header="851" w:footer="992" w:gutter="567"/>
          <w:pgNumType w:fmt="upperRoman"/>
          <w:cols w:space="425"/>
          <w:docGrid w:linePitch="312"/>
        </w:sectPr>
      </w:pPr>
    </w:p>
    <w:p w:rsidR="005A3851" w:rsidRPr="004E7C03" w:rsidRDefault="005A3851">
      <w:pPr>
        <w:pStyle w:val="afff8"/>
        <w:tabs>
          <w:tab w:val="left" w:pos="1260"/>
        </w:tabs>
        <w:spacing w:beforeLines="50" w:before="120" w:afterLines="50" w:after="120" w:line="312" w:lineRule="auto"/>
        <w:rPr>
          <w:sz w:val="28"/>
        </w:rPr>
      </w:pPr>
    </w:p>
    <w:p w:rsidR="005A3851" w:rsidRPr="004E7C03" w:rsidRDefault="001E7B1F">
      <w:pPr>
        <w:pStyle w:val="afff8"/>
        <w:tabs>
          <w:tab w:val="left" w:pos="1260"/>
        </w:tabs>
        <w:spacing w:beforeLines="50" w:before="120" w:afterLines="50" w:after="120" w:line="312" w:lineRule="auto"/>
        <w:jc w:val="center"/>
        <w:rPr>
          <w:rStyle w:val="z2"/>
        </w:rPr>
      </w:pPr>
      <w:r w:rsidRPr="001E7B1F">
        <w:rPr>
          <w:rStyle w:val="z2"/>
          <w:rFonts w:hint="eastAsia"/>
        </w:rPr>
        <w:t>行为模型驱动的服务组合程序</w:t>
      </w:r>
    </w:p>
    <w:p w:rsidR="005A3851" w:rsidRPr="004E7C03" w:rsidRDefault="001E7B1F">
      <w:pPr>
        <w:pStyle w:val="afff8"/>
        <w:tabs>
          <w:tab w:val="left" w:pos="1260"/>
        </w:tabs>
        <w:spacing w:beforeLines="50" w:before="120" w:afterLines="50" w:after="120" w:line="312" w:lineRule="auto"/>
        <w:jc w:val="center"/>
        <w:rPr>
          <w:rStyle w:val="z2"/>
        </w:rPr>
      </w:pPr>
      <w:r w:rsidRPr="001E7B1F">
        <w:rPr>
          <w:rStyle w:val="z2"/>
          <w:rFonts w:hint="eastAsia"/>
        </w:rPr>
        <w:t>测试用例生成技术研究</w:t>
      </w:r>
    </w:p>
    <w:p w:rsidR="005A3851" w:rsidRPr="004E7C03" w:rsidRDefault="005A3851">
      <w:pPr>
        <w:pStyle w:val="afff8"/>
        <w:tabs>
          <w:tab w:val="left" w:pos="1260"/>
        </w:tabs>
        <w:spacing w:beforeLines="50" w:before="120" w:afterLines="50" w:after="120" w:line="312" w:lineRule="auto"/>
        <w:jc w:val="center"/>
        <w:rPr>
          <w:b/>
          <w:sz w:val="36"/>
        </w:rPr>
      </w:pPr>
    </w:p>
    <w:p w:rsidR="005A3851" w:rsidRPr="004E7C03" w:rsidRDefault="0069507A">
      <w:pPr>
        <w:pStyle w:val="afff8"/>
        <w:tabs>
          <w:tab w:val="left" w:pos="1260"/>
        </w:tabs>
        <w:spacing w:beforeLines="50" w:before="120" w:afterLines="50" w:after="120" w:line="312" w:lineRule="auto"/>
        <w:jc w:val="center"/>
        <w:rPr>
          <w:rStyle w:val="z2"/>
        </w:rPr>
      </w:pPr>
      <w:r w:rsidRPr="001E7B1F">
        <w:rPr>
          <w:rStyle w:val="z2"/>
          <w:highlight w:val="yellow"/>
        </w:rPr>
        <w:t>Research on Optimization Techniques of Mutation Testing for BPEL Programs and Their Supporting Tool</w:t>
      </w:r>
    </w:p>
    <w:p w:rsidR="005A3851" w:rsidRPr="004E7C03" w:rsidRDefault="005A3851">
      <w:pPr>
        <w:pStyle w:val="afff8"/>
        <w:tabs>
          <w:tab w:val="left" w:pos="1260"/>
        </w:tabs>
        <w:spacing w:beforeLines="50" w:before="120" w:afterLines="50" w:after="120" w:line="312" w:lineRule="auto"/>
        <w:jc w:val="center"/>
        <w:rPr>
          <w:b/>
          <w:sz w:val="36"/>
        </w:rPr>
      </w:pPr>
    </w:p>
    <w:p w:rsidR="005A3851" w:rsidRPr="004E7C03" w:rsidRDefault="005A3851">
      <w:pPr>
        <w:pStyle w:val="afff8"/>
        <w:tabs>
          <w:tab w:val="left" w:pos="1260"/>
        </w:tabs>
        <w:spacing w:beforeLines="50" w:before="120" w:afterLines="50" w:after="120" w:line="312" w:lineRule="auto"/>
        <w:jc w:val="center"/>
        <w:rPr>
          <w:b/>
          <w:sz w:val="36"/>
        </w:rPr>
      </w:pPr>
    </w:p>
    <w:p w:rsidR="005A3851" w:rsidRPr="004E7C03" w:rsidRDefault="005A3851">
      <w:pPr>
        <w:pStyle w:val="afff8"/>
        <w:tabs>
          <w:tab w:val="left" w:pos="1260"/>
        </w:tabs>
        <w:spacing w:beforeLines="50" w:before="120" w:afterLines="50" w:after="120" w:line="312" w:lineRule="auto"/>
        <w:jc w:val="center"/>
        <w:rPr>
          <w:b/>
          <w:sz w:val="36"/>
        </w:rPr>
      </w:pP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研究生姓名：</w:t>
      </w:r>
      <w:r w:rsidR="001E7B1F">
        <w:rPr>
          <w:rStyle w:val="z3"/>
          <w:rFonts w:hint="eastAsia"/>
        </w:rPr>
        <w:t>贾婧婷</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指导教师姓名：孙昌爱</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北京科技大学计算机与通信工程学院</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北京</w:t>
      </w:r>
      <w:r w:rsidRPr="004E7C03">
        <w:rPr>
          <w:rStyle w:val="z3"/>
          <w:rFonts w:hint="eastAsia"/>
        </w:rPr>
        <w:t>100083</w:t>
      </w:r>
      <w:r w:rsidRPr="004E7C03">
        <w:rPr>
          <w:rStyle w:val="z3"/>
          <w:rFonts w:hint="eastAsia"/>
        </w:rPr>
        <w:t>，中国</w:t>
      </w:r>
    </w:p>
    <w:p w:rsidR="005A3851" w:rsidRPr="004E7C03" w:rsidRDefault="005A3851">
      <w:pPr>
        <w:pStyle w:val="afff8"/>
        <w:tabs>
          <w:tab w:val="left" w:pos="1260"/>
        </w:tabs>
        <w:spacing w:beforeLines="50" w:before="120" w:afterLines="50" w:after="120" w:line="312" w:lineRule="auto"/>
        <w:jc w:val="center"/>
        <w:rPr>
          <w:sz w:val="24"/>
        </w:rPr>
      </w:pPr>
    </w:p>
    <w:p w:rsidR="005A3851" w:rsidRPr="004E7C03" w:rsidRDefault="005A3851">
      <w:pPr>
        <w:pStyle w:val="afff8"/>
        <w:tabs>
          <w:tab w:val="left" w:pos="1260"/>
        </w:tabs>
        <w:spacing w:beforeLines="50" w:before="120" w:afterLines="50" w:after="120" w:line="312" w:lineRule="auto"/>
        <w:jc w:val="center"/>
        <w:rPr>
          <w:sz w:val="24"/>
        </w:rPr>
      </w:pP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Master Degree Candidate</w:t>
      </w:r>
      <w:r w:rsidRPr="004E7C03">
        <w:rPr>
          <w:rStyle w:val="z3"/>
          <w:rFonts w:hint="eastAsia"/>
        </w:rPr>
        <w:t>：</w:t>
      </w:r>
      <w:r w:rsidRPr="004E7C03">
        <w:rPr>
          <w:rStyle w:val="z3"/>
        </w:rPr>
        <w:t xml:space="preserve"> </w:t>
      </w:r>
      <w:r w:rsidR="001E7B1F">
        <w:rPr>
          <w:rStyle w:val="z3"/>
        </w:rPr>
        <w:t>Jia</w:t>
      </w:r>
      <w:r w:rsidRPr="004E7C03">
        <w:rPr>
          <w:rStyle w:val="z3"/>
          <w:rFonts w:hint="eastAsia"/>
        </w:rPr>
        <w:t xml:space="preserve"> </w:t>
      </w:r>
      <w:r w:rsidR="001E7B1F">
        <w:rPr>
          <w:rStyle w:val="z3"/>
        </w:rPr>
        <w:t>Jingting</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Supervisor</w:t>
      </w:r>
      <w:r w:rsidRPr="004E7C03">
        <w:rPr>
          <w:rStyle w:val="z3"/>
          <w:rFonts w:hint="eastAsia"/>
        </w:rPr>
        <w:t>：</w:t>
      </w:r>
      <w:r w:rsidRPr="004E7C03">
        <w:rPr>
          <w:rStyle w:val="z3"/>
        </w:rPr>
        <w:t xml:space="preserve"> </w:t>
      </w:r>
      <w:r w:rsidRPr="004E7C03">
        <w:rPr>
          <w:rStyle w:val="z3"/>
          <w:rFonts w:hint="eastAsia"/>
        </w:rPr>
        <w:t>Sun Changai</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 xml:space="preserve">School of </w:t>
      </w:r>
      <w:r w:rsidRPr="004E7C03">
        <w:rPr>
          <w:rStyle w:val="z3"/>
        </w:rPr>
        <w:t>Computer and Communication Engineering</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University of Science and Technology Beijing</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30 Xueyuan Road</w:t>
      </w:r>
      <w:r w:rsidRPr="004E7C03">
        <w:rPr>
          <w:rStyle w:val="z3"/>
          <w:rFonts w:hint="eastAsia"/>
        </w:rPr>
        <w:t>，</w:t>
      </w:r>
      <w:r w:rsidRPr="004E7C03">
        <w:rPr>
          <w:rStyle w:val="z3"/>
          <w:rFonts w:hint="eastAsia"/>
        </w:rPr>
        <w:t>Haidian District</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Beijing 100083</w:t>
      </w:r>
      <w:r w:rsidRPr="004E7C03">
        <w:rPr>
          <w:rStyle w:val="z3"/>
          <w:rFonts w:hint="eastAsia"/>
        </w:rPr>
        <w:t>，</w:t>
      </w:r>
      <w:r w:rsidRPr="004E7C03">
        <w:rPr>
          <w:rStyle w:val="z3"/>
          <w:rFonts w:hint="eastAsia"/>
        </w:rPr>
        <w:t>P.R.CHINA</w:t>
      </w:r>
    </w:p>
    <w:p w:rsidR="005A3851" w:rsidRPr="004E7C03" w:rsidRDefault="005A3851">
      <w:pPr>
        <w:pStyle w:val="afff8"/>
        <w:tabs>
          <w:tab w:val="left" w:pos="1260"/>
        </w:tabs>
        <w:spacing w:beforeLines="50" w:before="120" w:afterLines="50" w:after="120" w:line="312" w:lineRule="auto"/>
        <w:jc w:val="center"/>
      </w:pPr>
    </w:p>
    <w:p w:rsidR="005A3851" w:rsidRPr="004E7C03" w:rsidRDefault="005A3851">
      <w:pPr>
        <w:pStyle w:val="afff8"/>
        <w:tabs>
          <w:tab w:val="left" w:pos="1260"/>
        </w:tabs>
        <w:spacing w:beforeLines="50" w:before="120" w:afterLines="50" w:after="120" w:line="312" w:lineRule="auto"/>
        <w:jc w:val="center"/>
        <w:rPr>
          <w:sz w:val="24"/>
        </w:rPr>
        <w:sectPr w:rsidR="005A3851" w:rsidRPr="004E7C03">
          <w:type w:val="oddPage"/>
          <w:pgSz w:w="11906" w:h="16838"/>
          <w:pgMar w:top="1701" w:right="1701" w:bottom="1134" w:left="1701" w:header="851" w:footer="992" w:gutter="567"/>
          <w:pgNumType w:fmt="upperRoman"/>
          <w:cols w:space="425"/>
          <w:docGrid w:linePitch="312"/>
        </w:sectPr>
      </w:pPr>
    </w:p>
    <w:p w:rsidR="005A3851" w:rsidRPr="004E7C03" w:rsidRDefault="0069507A">
      <w:pPr>
        <w:pStyle w:val="a8"/>
        <w:tabs>
          <w:tab w:val="left" w:pos="4560"/>
        </w:tabs>
        <w:spacing w:line="360" w:lineRule="auto"/>
        <w:jc w:val="both"/>
        <w:rPr>
          <w:sz w:val="24"/>
        </w:rPr>
      </w:pPr>
      <w:r w:rsidRPr="004E7C03">
        <w:rPr>
          <w:noProof/>
          <w:sz w:val="24"/>
        </w:rPr>
        <w:lastRenderedPageBreak/>
        <mc:AlternateContent>
          <mc:Choice Requires="wps">
            <w:drawing>
              <wp:anchor distT="0" distB="0" distL="114300" distR="114300" simplePos="0" relativeHeight="251652608" behindDoc="0" locked="0" layoutInCell="1" allowOverlap="1" wp14:anchorId="3B59B628" wp14:editId="7BAE025B">
                <wp:simplePos x="0" y="0"/>
                <wp:positionH relativeFrom="column">
                  <wp:posOffset>3747770</wp:posOffset>
                </wp:positionH>
                <wp:positionV relativeFrom="paragraph">
                  <wp:posOffset>-83185</wp:posOffset>
                </wp:positionV>
                <wp:extent cx="924560" cy="301625"/>
                <wp:effectExtent l="0" t="0" r="0" b="3175"/>
                <wp:wrapNone/>
                <wp:docPr id="4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675" cy="301625"/>
                        </a:xfrm>
                        <a:prstGeom prst="rect">
                          <a:avLst/>
                        </a:prstGeom>
                        <a:noFill/>
                        <a:ln>
                          <a:noFill/>
                        </a:ln>
                      </wps:spPr>
                      <wps:txbx>
                        <w:txbxContent>
                          <w:p w:rsidR="00F87D2F" w:rsidRDefault="00F87D2F">
                            <w:pPr>
                              <w:jc w:val="cente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p w:rsidR="00F87D2F" w:rsidRDefault="00F87D2F">
                            <w:pPr>
                              <w:jc w:val="center"/>
                              <w:rPr>
                                <w:rStyle w:val="z7"/>
                              </w:rPr>
                            </w:pPr>
                          </w:p>
                        </w:txbxContent>
                      </wps:txbx>
                      <wps:bodyPr rot="0" vert="horz" wrap="square" lIns="91440" tIns="45720" rIns="91440" bIns="45720" anchor="t" anchorCtr="0" upright="1">
                        <a:noAutofit/>
                      </wps:bodyPr>
                    </wps:wsp>
                  </a:graphicData>
                </a:graphic>
              </wp:anchor>
            </w:drawing>
          </mc:Choice>
          <mc:Fallback>
            <w:pict>
              <v:shape w14:anchorId="3B59B628" id="Text Box 53" o:spid="_x0000_s1034" type="#_x0000_t202" style="position:absolute;left:0;text-align:left;margin-left:295.1pt;margin-top:-6.55pt;width:72.8pt;height:23.7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" filled="f" stroked="f">
                <v:textbox>
                  <w:txbxContent>
                    <w:p w:rsidR="00F87D2F" w:rsidRDefault="00F87D2F">
                      <w:pPr>
                        <w:jc w:val="cente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p w:rsidR="00F87D2F" w:rsidRDefault="00F87D2F">
                      <w:pPr>
                        <w:jc w:val="center"/>
                        <w:rPr>
                          <w:rStyle w:val="z7"/>
                        </w:rPr>
                      </w:pPr>
                    </w:p>
                  </w:txbxContent>
                </v:textbox>
              </v:shape>
            </w:pict>
          </mc:Fallback>
        </mc:AlternateContent>
      </w:r>
      <w:r w:rsidRPr="004E7C03">
        <w:rPr>
          <w:noProof/>
          <w:sz w:val="24"/>
        </w:rPr>
        <mc:AlternateContent>
          <mc:Choice Requires="wps">
            <w:drawing>
              <wp:anchor distT="0" distB="0" distL="114300" distR="114300" simplePos="0" relativeHeight="251655680" behindDoc="0" locked="0" layoutInCell="1" allowOverlap="1" wp14:anchorId="5D9D577D" wp14:editId="78324EF7">
                <wp:simplePos x="0" y="0"/>
                <wp:positionH relativeFrom="column">
                  <wp:posOffset>799465</wp:posOffset>
                </wp:positionH>
                <wp:positionV relativeFrom="paragraph">
                  <wp:posOffset>368300</wp:posOffset>
                </wp:positionV>
                <wp:extent cx="1089025" cy="325755"/>
                <wp:effectExtent l="0" t="0" r="0" b="0"/>
                <wp:wrapNone/>
                <wp:docPr id="47"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325755"/>
                        </a:xfrm>
                        <a:prstGeom prst="rect">
                          <a:avLst/>
                        </a:prstGeom>
                        <a:noFill/>
                        <a:ln>
                          <a:noFill/>
                        </a:ln>
                      </wps:spPr>
                      <wps:txbx>
                        <w:txbxContent>
                          <w:p w:rsidR="00F87D2F" w:rsidRDefault="00F87D2F">
                            <w:pPr>
                              <w:jc w:val="center"/>
                              <w:rPr>
                                <w:rStyle w:val="z7"/>
                              </w:rPr>
                            </w:pPr>
                            <w:r>
                              <w:rPr>
                                <w:rStyle w:val="z7"/>
                                <w:rFonts w:hint="eastAsia"/>
                              </w:rPr>
                              <w:t>004.41</w:t>
                            </w:r>
                          </w:p>
                        </w:txbxContent>
                      </wps:txbx>
                      <wps:bodyPr rot="0" vert="horz" wrap="square" lIns="91440" tIns="45720" rIns="91440" bIns="45720" anchor="t" anchorCtr="0" upright="1">
                        <a:noAutofit/>
                      </wps:bodyPr>
                    </wps:wsp>
                  </a:graphicData>
                </a:graphic>
              </wp:anchor>
            </w:drawing>
          </mc:Choice>
          <mc:Fallback>
            <w:pict>
              <v:shape w14:anchorId="5D9D577D" id="Text Box 62" o:spid="_x0000_s1035" type="#_x0000_t202" style="position:absolute;left:0;text-align:left;margin-left:62.95pt;margin-top:29pt;width:85.75pt;height:25.6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" filled="f" stroked="f">
                <v:textbox>
                  <w:txbxContent>
                    <w:p w:rsidR="00F87D2F" w:rsidRDefault="00F87D2F">
                      <w:pPr>
                        <w:jc w:val="center"/>
                        <w:rPr>
                          <w:rStyle w:val="z7"/>
                        </w:rPr>
                      </w:pPr>
                      <w:r>
                        <w:rPr>
                          <w:rStyle w:val="z7"/>
                          <w:rFonts w:hint="eastAsia"/>
                        </w:rPr>
                        <w:t>004.41</w:t>
                      </w:r>
                    </w:p>
                  </w:txbxContent>
                </v:textbox>
              </v:shape>
            </w:pict>
          </mc:Fallback>
        </mc:AlternateContent>
      </w:r>
      <w:r w:rsidRPr="004E7C03">
        <w:rPr>
          <w:noProof/>
          <w:sz w:val="24"/>
        </w:rPr>
        <mc:AlternateContent>
          <mc:Choice Requires="wps">
            <w:drawing>
              <wp:anchor distT="0" distB="0" distL="114300" distR="114300" simplePos="0" relativeHeight="251654656" behindDoc="0" locked="0" layoutInCell="1" allowOverlap="1" wp14:anchorId="3D0C63E6" wp14:editId="1F61464C">
                <wp:simplePos x="0" y="0"/>
                <wp:positionH relativeFrom="column">
                  <wp:posOffset>799465</wp:posOffset>
                </wp:positionH>
                <wp:positionV relativeFrom="paragraph">
                  <wp:posOffset>-104140</wp:posOffset>
                </wp:positionV>
                <wp:extent cx="1089025" cy="325755"/>
                <wp:effectExtent l="0" t="0" r="0" b="0"/>
                <wp:wrapNone/>
                <wp:docPr id="4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325755"/>
                        </a:xfrm>
                        <a:prstGeom prst="rect">
                          <a:avLst/>
                        </a:prstGeom>
                        <a:noFill/>
                        <a:ln>
                          <a:noFill/>
                        </a:ln>
                      </wps:spPr>
                      <wps:txbx>
                        <w:txbxContent>
                          <w:p w:rsidR="00F87D2F" w:rsidRDefault="00F87D2F">
                            <w:pPr>
                              <w:jc w:val="center"/>
                              <w:rPr>
                                <w:rStyle w:val="z7"/>
                              </w:rPr>
                            </w:pPr>
                            <w:r>
                              <w:rPr>
                                <w:rStyle w:val="z7"/>
                                <w:rFonts w:hint="eastAsia"/>
                              </w:rPr>
                              <w:t>TP311</w:t>
                            </w:r>
                          </w:p>
                        </w:txbxContent>
                      </wps:txbx>
                      <wps:bodyPr rot="0" vert="horz" wrap="square" lIns="91440" tIns="45720" rIns="91440" bIns="45720" anchor="t" anchorCtr="0" upright="1">
                        <a:noAutofit/>
                      </wps:bodyPr>
                    </wps:wsp>
                  </a:graphicData>
                </a:graphic>
              </wp:anchor>
            </w:drawing>
          </mc:Choice>
          <mc:Fallback>
            <w:pict>
              <v:shape w14:anchorId="3D0C63E6" id="Text Box 56" o:spid="_x0000_s1036" type="#_x0000_t202" style="position:absolute;left:0;text-align:left;margin-left:62.95pt;margin-top:-8.2pt;width:85.75pt;height:25.6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" filled="f" stroked="f">
                <v:textbox>
                  <w:txbxContent>
                    <w:p w:rsidR="00F87D2F" w:rsidRDefault="00F87D2F">
                      <w:pPr>
                        <w:jc w:val="center"/>
                        <w:rPr>
                          <w:rStyle w:val="z7"/>
                        </w:rPr>
                      </w:pPr>
                      <w:r>
                        <w:rPr>
                          <w:rStyle w:val="z7"/>
                          <w:rFonts w:hint="eastAsia"/>
                        </w:rPr>
                        <w:t>TP311</w:t>
                      </w:r>
                    </w:p>
                  </w:txbxContent>
                </v:textbox>
              </v:shape>
            </w:pict>
          </mc:Fallback>
        </mc:AlternateContent>
      </w:r>
      <w:r w:rsidRPr="004E7C03">
        <w:rPr>
          <w:noProof/>
          <w:sz w:val="24"/>
        </w:rPr>
        <mc:AlternateContent>
          <mc:Choice Requires="wps">
            <w:drawing>
              <wp:anchor distT="0" distB="0" distL="114300" distR="114300" simplePos="0" relativeHeight="251653632" behindDoc="0" locked="0" layoutInCell="1" allowOverlap="1" wp14:anchorId="71D29FFB" wp14:editId="3850603D">
                <wp:simplePos x="0" y="0"/>
                <wp:positionH relativeFrom="column">
                  <wp:posOffset>3479800</wp:posOffset>
                </wp:positionH>
                <wp:positionV relativeFrom="paragraph">
                  <wp:posOffset>359410</wp:posOffset>
                </wp:positionV>
                <wp:extent cx="1265555" cy="344170"/>
                <wp:effectExtent l="3175" t="0" r="0" b="1270"/>
                <wp:wrapNone/>
                <wp:docPr id="45"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wps:spPr>
                      <wps:txbx>
                        <w:txbxContent>
                          <w:p w:rsidR="00F87D2F" w:rsidRDefault="00F87D2F">
                            <w:pPr>
                              <w:jc w:val="center"/>
                              <w:rPr>
                                <w:rStyle w:val="z7"/>
                              </w:rPr>
                            </w:pPr>
                            <w:r>
                              <w:rPr>
                                <w:rStyle w:val="z7"/>
                                <w:rFonts w:hint="eastAsia"/>
                              </w:rPr>
                              <w:t>１０００８</w:t>
                            </w:r>
                          </w:p>
                        </w:txbxContent>
                      </wps:txbx>
                      <wps:bodyPr rot="0" vert="horz" wrap="square" lIns="91440" tIns="45720" rIns="91440" bIns="45720" anchor="t" anchorCtr="0" upright="1">
                        <a:noAutofit/>
                      </wps:bodyPr>
                    </wps:wsp>
                  </a:graphicData>
                </a:graphic>
              </wp:anchor>
            </w:drawing>
          </mc:Choice>
          <mc:Fallback>
            <w:pict>
              <v:shape w14:anchorId="71D29FFB" id="Text Box 54" o:spid="_x0000_s1037" type="#_x0000_t202" style="position:absolute;left:0;text-align:left;margin-left:274pt;margin-top:28.3pt;width:99.65pt;height:27.1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" filled="f" stroked="f">
                <v:textbox>
                  <w:txbxContent>
                    <w:p w:rsidR="00F87D2F" w:rsidRDefault="00F87D2F">
                      <w:pPr>
                        <w:jc w:val="center"/>
                        <w:rPr>
                          <w:rStyle w:val="z7"/>
                        </w:rPr>
                      </w:pPr>
                      <w:r>
                        <w:rPr>
                          <w:rStyle w:val="z7"/>
                          <w:rFonts w:hint="eastAsia"/>
                        </w:rPr>
                        <w:t>１０００８</w:t>
                      </w:r>
                    </w:p>
                  </w:txbxContent>
                </v:textbox>
              </v:shape>
            </w:pict>
          </mc:Fallback>
        </mc:AlternateContent>
      </w:r>
      <w:r w:rsidRPr="004E7C03">
        <w:rPr>
          <w:rFonts w:hint="eastAsia"/>
          <w:sz w:val="24"/>
        </w:rPr>
        <w:t>分类号：</w:t>
      </w:r>
      <w:r w:rsidRPr="004E7C03">
        <w:rPr>
          <w:rFonts w:hint="eastAsia"/>
          <w:sz w:val="24"/>
        </w:rPr>
        <w:t>____________</w:t>
      </w:r>
      <w:r w:rsidRPr="004E7C03">
        <w:rPr>
          <w:rFonts w:hint="eastAsia"/>
          <w:sz w:val="24"/>
        </w:rPr>
        <w:tab/>
      </w:r>
      <w:r w:rsidRPr="004E7C03">
        <w:rPr>
          <w:rFonts w:hint="eastAsia"/>
          <w:sz w:val="24"/>
        </w:rPr>
        <w:t>密　　级：</w:t>
      </w:r>
      <w:r w:rsidRPr="004E7C03">
        <w:rPr>
          <w:rFonts w:hint="eastAsia"/>
          <w:sz w:val="24"/>
        </w:rPr>
        <w:t>______________</w:t>
      </w:r>
    </w:p>
    <w:p w:rsidR="005A3851" w:rsidRPr="004E7C03" w:rsidRDefault="0069507A">
      <w:pPr>
        <w:pStyle w:val="a8"/>
        <w:tabs>
          <w:tab w:val="left" w:pos="4560"/>
        </w:tabs>
        <w:spacing w:line="360" w:lineRule="auto"/>
        <w:jc w:val="both"/>
        <w:rPr>
          <w:sz w:val="24"/>
        </w:rPr>
      </w:pPr>
      <w:r w:rsidRPr="004E7C03">
        <w:rPr>
          <w:rFonts w:hint="eastAsia"/>
          <w:sz w:val="24"/>
        </w:rPr>
        <w:t>ＵＤＣ：</w:t>
      </w:r>
      <w:r w:rsidRPr="004E7C03">
        <w:rPr>
          <w:rFonts w:hint="eastAsia"/>
          <w:sz w:val="24"/>
        </w:rPr>
        <w:t>____________</w:t>
      </w:r>
      <w:r w:rsidRPr="004E7C03">
        <w:rPr>
          <w:rFonts w:hint="eastAsia"/>
          <w:sz w:val="24"/>
        </w:rPr>
        <w:tab/>
      </w:r>
      <w:r w:rsidRPr="004E7C03">
        <w:rPr>
          <w:rFonts w:hint="eastAsia"/>
          <w:sz w:val="24"/>
        </w:rPr>
        <w:t>单位代码：</w:t>
      </w:r>
      <w:r w:rsidRPr="004E7C03">
        <w:rPr>
          <w:rFonts w:hint="eastAsia"/>
          <w:sz w:val="24"/>
        </w:rPr>
        <w:t>______________</w:t>
      </w:r>
    </w:p>
    <w:p w:rsidR="005A3851" w:rsidRPr="004E7C03" w:rsidRDefault="005A3851">
      <w:pPr>
        <w:rPr>
          <w:b/>
          <w:spacing w:val="-5"/>
          <w:kern w:val="0"/>
          <w:sz w:val="36"/>
          <w:szCs w:val="20"/>
        </w:rPr>
      </w:pPr>
    </w:p>
    <w:p w:rsidR="005A3851" w:rsidRPr="004E7C03" w:rsidRDefault="005A3851">
      <w:pPr>
        <w:rPr>
          <w:b/>
          <w:spacing w:val="-5"/>
          <w:kern w:val="0"/>
          <w:sz w:val="36"/>
          <w:szCs w:val="20"/>
        </w:rPr>
      </w:pPr>
    </w:p>
    <w:p w:rsidR="005A3851" w:rsidRPr="004E7C03" w:rsidRDefault="0069507A">
      <w:pPr>
        <w:jc w:val="center"/>
      </w:pPr>
      <w:r w:rsidRPr="004E7C03">
        <w:rPr>
          <w:rFonts w:hint="eastAsia"/>
          <w:b/>
          <w:spacing w:val="-5"/>
          <w:kern w:val="0"/>
          <w:sz w:val="36"/>
          <w:szCs w:val="20"/>
        </w:rPr>
        <w:t>北京科技大学硕士学位论文</w:t>
      </w:r>
    </w:p>
    <w:p w:rsidR="005A3851" w:rsidRPr="004E7C03" w:rsidRDefault="005A3851">
      <w:pPr>
        <w:pStyle w:val="a8"/>
        <w:ind w:firstLine="0"/>
        <w:rPr>
          <w:b/>
          <w:sz w:val="36"/>
        </w:rPr>
      </w:pPr>
    </w:p>
    <w:p w:rsidR="005A3851" w:rsidRPr="004E7C03" w:rsidRDefault="0069507A">
      <w:pPr>
        <w:pStyle w:val="a8"/>
        <w:ind w:firstLine="0"/>
        <w:rPr>
          <w:b/>
          <w:sz w:val="36"/>
        </w:rPr>
      </w:pPr>
      <w:r w:rsidRPr="004E7C03">
        <w:rPr>
          <w:b/>
          <w:noProof/>
          <w:sz w:val="36"/>
        </w:rPr>
        <mc:AlternateContent>
          <mc:Choice Requires="wps">
            <w:drawing>
              <wp:anchor distT="0" distB="0" distL="114300" distR="114300" simplePos="0" relativeHeight="251650560" behindDoc="0" locked="0" layoutInCell="0" allowOverlap="1" wp14:anchorId="7E88C7F7" wp14:editId="606C5DB1">
                <wp:simplePos x="0" y="0"/>
                <wp:positionH relativeFrom="column">
                  <wp:posOffset>1138555</wp:posOffset>
                </wp:positionH>
                <wp:positionV relativeFrom="paragraph">
                  <wp:posOffset>264160</wp:posOffset>
                </wp:positionV>
                <wp:extent cx="3985260" cy="376555"/>
                <wp:effectExtent l="0" t="0" r="0" b="4445"/>
                <wp:wrapNone/>
                <wp:docPr id="4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5453" cy="376555"/>
                        </a:xfrm>
                        <a:prstGeom prst="rect">
                          <a:avLst/>
                        </a:prstGeom>
                        <a:noFill/>
                        <a:ln>
                          <a:noFill/>
                        </a:ln>
                      </wps:spPr>
                      <wps:txbx>
                        <w:txbxContent>
                          <w:p w:rsidR="00F87D2F" w:rsidRDefault="00F87D2F">
                            <w:pPr>
                              <w:jc w:val="center"/>
                              <w:rPr>
                                <w:rStyle w:val="z4"/>
                                <w:sz w:val="24"/>
                              </w:rPr>
                            </w:pPr>
                            <w:r w:rsidRPr="001E7B1F">
                              <w:rPr>
                                <w:rStyle w:val="z4"/>
                                <w:rFonts w:hint="eastAsia"/>
                                <w:sz w:val="24"/>
                              </w:rPr>
                              <w:t>行为模型驱动的服务组合程序测试用例生成技术研究</w:t>
                            </w:r>
                          </w:p>
                        </w:txbxContent>
                      </wps:txbx>
                      <wps:bodyPr rot="0" vert="horz" wrap="square" lIns="91440" tIns="45720" rIns="91440" bIns="45720" anchor="t" anchorCtr="0" upright="1">
                        <a:noAutofit/>
                      </wps:bodyPr>
                    </wps:wsp>
                  </a:graphicData>
                </a:graphic>
              </wp:anchor>
            </w:drawing>
          </mc:Choice>
          <mc:Fallback>
            <w:pict>
              <v:shape w14:anchorId="7E88C7F7" id="Text Box 43" o:spid="_x0000_s1038" type="#_x0000_t202" style="position:absolute;left:0;text-align:left;margin-left:89.65pt;margin-top:20.8pt;width:313.8pt;height:29.6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" o:allowincell="f" filled="f" stroked="f">
                <v:textbox>
                  <w:txbxContent>
                    <w:p w:rsidR="00F87D2F" w:rsidRDefault="00F87D2F">
                      <w:pPr>
                        <w:jc w:val="center"/>
                        <w:rPr>
                          <w:rStyle w:val="z4"/>
                          <w:sz w:val="24"/>
                        </w:rPr>
                      </w:pPr>
                      <w:r w:rsidRPr="001E7B1F">
                        <w:rPr>
                          <w:rStyle w:val="z4"/>
                          <w:rFonts w:hint="eastAsia"/>
                          <w:sz w:val="24"/>
                        </w:rPr>
                        <w:t>行为模型驱动的服务组合程序测试用例生成技术研究</w:t>
                      </w:r>
                    </w:p>
                  </w:txbxContent>
                </v:textbox>
              </v:shape>
            </w:pict>
          </mc:Fallback>
        </mc:AlternateContent>
      </w:r>
    </w:p>
    <w:p w:rsidR="005A3851" w:rsidRPr="004E7C03" w:rsidRDefault="0069507A">
      <w:pPr>
        <w:pStyle w:val="a8"/>
        <w:ind w:left="665" w:firstLine="0"/>
        <w:jc w:val="both"/>
        <w:rPr>
          <w:b/>
          <w:sz w:val="28"/>
        </w:rPr>
      </w:pPr>
      <w:r w:rsidRPr="004E7C03">
        <w:rPr>
          <w:rFonts w:hint="eastAsia"/>
          <w:b/>
          <w:sz w:val="28"/>
        </w:rPr>
        <w:t>论文题目：</w:t>
      </w:r>
      <w:r w:rsidRPr="004E7C03">
        <w:rPr>
          <w:rFonts w:hint="eastAsia"/>
          <w:sz w:val="28"/>
          <w:u w:val="single"/>
        </w:rPr>
        <w:t xml:space="preserve">                                                </w:t>
      </w:r>
    </w:p>
    <w:p w:rsidR="005A3851" w:rsidRPr="004E7C03" w:rsidRDefault="0069507A">
      <w:pPr>
        <w:pStyle w:val="a8"/>
        <w:ind w:left="665" w:firstLine="0"/>
        <w:jc w:val="both"/>
        <w:rPr>
          <w:sz w:val="28"/>
          <w:u w:val="single"/>
        </w:rPr>
      </w:pPr>
      <w:r w:rsidRPr="004E7C03">
        <w:rPr>
          <w:rFonts w:hint="eastAsia"/>
          <w:sz w:val="28"/>
        </w:rPr>
        <w:t xml:space="preserve">　　　　　</w:t>
      </w:r>
    </w:p>
    <w:p w:rsidR="005A3851" w:rsidRPr="004E7C03" w:rsidRDefault="0069507A">
      <w:pPr>
        <w:jc w:val="center"/>
        <w:rPr>
          <w:sz w:val="36"/>
        </w:rPr>
      </w:pPr>
      <w:r w:rsidRPr="004E7C03">
        <w:rPr>
          <w:noProof/>
        </w:rPr>
        <mc:AlternateContent>
          <mc:Choice Requires="wps">
            <w:drawing>
              <wp:anchor distT="0" distB="0" distL="114300" distR="114300" simplePos="0" relativeHeight="251651584" behindDoc="0" locked="0" layoutInCell="1" allowOverlap="1" wp14:anchorId="38533F05" wp14:editId="6CA575FC">
                <wp:simplePos x="0" y="0"/>
                <wp:positionH relativeFrom="column">
                  <wp:posOffset>1589405</wp:posOffset>
                </wp:positionH>
                <wp:positionV relativeFrom="paragraph">
                  <wp:posOffset>146050</wp:posOffset>
                </wp:positionV>
                <wp:extent cx="2352675" cy="398780"/>
                <wp:effectExtent l="0" t="3175" r="1270" b="0"/>
                <wp:wrapNone/>
                <wp:docPr id="4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398780"/>
                        </a:xfrm>
                        <a:prstGeom prst="rect">
                          <a:avLst/>
                        </a:prstGeom>
                        <a:noFill/>
                        <a:ln>
                          <a:noFill/>
                        </a:ln>
                      </wps:spPr>
                      <wps:txbx>
                        <w:txbxContent>
                          <w:p w:rsidR="00F87D2F" w:rsidRDefault="00F87D2F">
                            <w:pPr>
                              <w:jc w:val="center"/>
                              <w:rPr>
                                <w:rStyle w:val="z5"/>
                              </w:rPr>
                            </w:pPr>
                            <w:r>
                              <w:rPr>
                                <w:rStyle w:val="z5"/>
                                <w:rFonts w:hint="eastAsia"/>
                              </w:rPr>
                              <w:t>贾婧婷</w:t>
                            </w:r>
                          </w:p>
                        </w:txbxContent>
                      </wps:txbx>
                      <wps:bodyPr rot="0" vert="horz" wrap="square" lIns="91440" tIns="45720" rIns="91440" bIns="45720" anchor="t" anchorCtr="0" upright="1">
                        <a:noAutofit/>
                      </wps:bodyPr>
                    </wps:wsp>
                  </a:graphicData>
                </a:graphic>
              </wp:anchor>
            </w:drawing>
          </mc:Choice>
          <mc:Fallback>
            <w:pict>
              <v:shape w14:anchorId="38533F05" id="Text Box 44" o:spid="_x0000_s1039" type="#_x0000_t202" style="position:absolute;left:0;text-align:left;margin-left:125.15pt;margin-top:11.5pt;width:185.25pt;height:31.4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" filled="f" stroked="f">
                <v:textbox>
                  <w:txbxContent>
                    <w:p w:rsidR="00F87D2F" w:rsidRDefault="00F87D2F">
                      <w:pPr>
                        <w:jc w:val="center"/>
                        <w:rPr>
                          <w:rStyle w:val="z5"/>
                        </w:rPr>
                      </w:pPr>
                      <w:r>
                        <w:rPr>
                          <w:rStyle w:val="z5"/>
                          <w:rFonts w:hint="eastAsia"/>
                        </w:rPr>
                        <w:t>贾婧婷</w:t>
                      </w:r>
                    </w:p>
                  </w:txbxContent>
                </v:textbox>
              </v:shape>
            </w:pict>
          </mc:Fallback>
        </mc:AlternateContent>
      </w:r>
    </w:p>
    <w:p w:rsidR="005A3851" w:rsidRPr="004E7C03" w:rsidRDefault="0069507A">
      <w:pPr>
        <w:jc w:val="center"/>
        <w:rPr>
          <w:b/>
          <w:spacing w:val="-5"/>
          <w:kern w:val="0"/>
          <w:sz w:val="28"/>
          <w:szCs w:val="20"/>
        </w:rPr>
      </w:pPr>
      <w:r w:rsidRPr="004E7C03">
        <w:rPr>
          <w:rFonts w:hint="eastAsia"/>
          <w:b/>
          <w:spacing w:val="-5"/>
          <w:kern w:val="0"/>
          <w:sz w:val="28"/>
          <w:szCs w:val="20"/>
        </w:rPr>
        <w:t>作者：</w:t>
      </w:r>
      <w:r w:rsidRPr="004E7C03">
        <w:rPr>
          <w:rFonts w:hint="eastAsia"/>
          <w:b/>
          <w:spacing w:val="-5"/>
          <w:kern w:val="0"/>
          <w:sz w:val="28"/>
          <w:szCs w:val="20"/>
        </w:rPr>
        <w:t>_________________________</w:t>
      </w:r>
    </w:p>
    <w:p w:rsidR="005A3851" w:rsidRPr="004E7C03" w:rsidRDefault="005A3851">
      <w:pPr>
        <w:pStyle w:val="a8"/>
        <w:ind w:firstLine="0"/>
        <w:rPr>
          <w:b/>
          <w:sz w:val="36"/>
        </w:rPr>
      </w:pPr>
    </w:p>
    <w:p w:rsidR="005A3851" w:rsidRPr="004E7C03" w:rsidRDefault="005A3851">
      <w:pPr>
        <w:pStyle w:val="a8"/>
        <w:ind w:firstLine="0"/>
        <w:rPr>
          <w:b/>
          <w:sz w:val="36"/>
        </w:rPr>
      </w:pPr>
    </w:p>
    <w:p w:rsidR="005A3851" w:rsidRPr="004E7C03" w:rsidRDefault="005A3851">
      <w:pPr>
        <w:pStyle w:val="a8"/>
        <w:ind w:firstLine="0"/>
        <w:rPr>
          <w:b/>
          <w:sz w:val="36"/>
        </w:rPr>
      </w:pPr>
    </w:p>
    <w:p w:rsidR="005A3851" w:rsidRPr="004E7C03" w:rsidRDefault="005A3851">
      <w:pPr>
        <w:pStyle w:val="a8"/>
        <w:ind w:firstLine="0"/>
        <w:rPr>
          <w:b/>
          <w:sz w:val="36"/>
        </w:rPr>
      </w:pPr>
    </w:p>
    <w:p w:rsidR="005A3851" w:rsidRPr="004E7C03" w:rsidRDefault="005A3851">
      <w:pPr>
        <w:pStyle w:val="u9"/>
      </w:pPr>
    </w:p>
    <w:p w:rsidR="005A3851" w:rsidRPr="004E7C03" w:rsidRDefault="005A3851">
      <w:pPr>
        <w:pStyle w:val="a8"/>
        <w:ind w:firstLine="0"/>
        <w:rPr>
          <w:b/>
          <w:sz w:val="36"/>
        </w:rPr>
      </w:pPr>
    </w:p>
    <w:p w:rsidR="005A3851" w:rsidRPr="004E7C03" w:rsidRDefault="0069507A">
      <w:pPr>
        <w:pStyle w:val="a8"/>
        <w:ind w:firstLine="0"/>
        <w:rPr>
          <w:b/>
          <w:sz w:val="36"/>
        </w:rPr>
      </w:pPr>
      <w:r w:rsidRPr="004E7C03">
        <w:rPr>
          <w:b/>
          <w:noProof/>
          <w:sz w:val="28"/>
        </w:rPr>
        <mc:AlternateContent>
          <mc:Choice Requires="wps">
            <w:drawing>
              <wp:anchor distT="0" distB="0" distL="114300" distR="114300" simplePos="0" relativeHeight="251648512" behindDoc="0" locked="0" layoutInCell="1" allowOverlap="1" wp14:anchorId="22AC3637" wp14:editId="43A8A496">
                <wp:simplePos x="0" y="0"/>
                <wp:positionH relativeFrom="column">
                  <wp:posOffset>3327400</wp:posOffset>
                </wp:positionH>
                <wp:positionV relativeFrom="paragraph">
                  <wp:posOffset>325120</wp:posOffset>
                </wp:positionV>
                <wp:extent cx="1500505" cy="344170"/>
                <wp:effectExtent l="3175" t="1270" r="1270" b="0"/>
                <wp:wrapNone/>
                <wp:docPr id="3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0505" cy="344170"/>
                        </a:xfrm>
                        <a:prstGeom prst="rect">
                          <a:avLst/>
                        </a:prstGeom>
                        <a:noFill/>
                        <a:ln>
                          <a:noFill/>
                        </a:ln>
                      </wps:spPr>
                      <wps:txbx>
                        <w:txbxContent>
                          <w:p w:rsidR="00F87D2F" w:rsidRDefault="00F87D2F">
                            <w:pPr>
                              <w:jc w:val="center"/>
                              <w:rPr>
                                <w:rStyle w:val="z7"/>
                              </w:rPr>
                            </w:pPr>
                            <w:r>
                              <w:rPr>
                                <w:rStyle w:val="z7"/>
                                <w:rFonts w:hint="eastAsia"/>
                              </w:rPr>
                              <w:t>北京科技大学</w:t>
                            </w:r>
                          </w:p>
                        </w:txbxContent>
                      </wps:txbx>
                      <wps:bodyPr rot="0" vert="horz" wrap="square" lIns="91440" tIns="45720" rIns="91440" bIns="45720" anchor="t" anchorCtr="0" upright="1">
                        <a:noAutofit/>
                      </wps:bodyPr>
                    </wps:wsp>
                  </a:graphicData>
                </a:graphic>
              </wp:anchor>
            </w:drawing>
          </mc:Choice>
          <mc:Fallback>
            <w:pict>
              <v:shape w14:anchorId="22AC3637" id="Text Box 39" o:spid="_x0000_s1040" type="#_x0000_t202" style="position:absolute;left:0;text-align:left;margin-left:262pt;margin-top:25.6pt;width:118.15pt;height:27.1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" filled="f" stroked="f">
                <v:textbox>
                  <w:txbxContent>
                    <w:p w:rsidR="00F87D2F" w:rsidRDefault="00F87D2F">
                      <w:pPr>
                        <w:jc w:val="center"/>
                        <w:rPr>
                          <w:rStyle w:val="z7"/>
                        </w:rPr>
                      </w:pPr>
                      <w:r>
                        <w:rPr>
                          <w:rStyle w:val="z7"/>
                          <w:rFonts w:hint="eastAsia"/>
                        </w:rPr>
                        <w:t>北京科技大学</w:t>
                      </w:r>
                    </w:p>
                  </w:txbxContent>
                </v:textbox>
              </v:shape>
            </w:pict>
          </mc:Fallback>
        </mc:AlternateContent>
      </w:r>
      <w:r w:rsidRPr="004E7C03">
        <w:rPr>
          <w:b/>
          <w:noProof/>
          <w:sz w:val="36"/>
        </w:rPr>
        <mc:AlternateContent>
          <mc:Choice Requires="wps">
            <w:drawing>
              <wp:anchor distT="0" distB="0" distL="114300" distR="114300" simplePos="0" relativeHeight="251647488" behindDoc="0" locked="0" layoutInCell="1" allowOverlap="1" wp14:anchorId="37BEE8B5" wp14:editId="31F235E8">
                <wp:simplePos x="0" y="0"/>
                <wp:positionH relativeFrom="column">
                  <wp:posOffset>1045845</wp:posOffset>
                </wp:positionH>
                <wp:positionV relativeFrom="paragraph">
                  <wp:posOffset>321310</wp:posOffset>
                </wp:positionV>
                <wp:extent cx="1821180" cy="344170"/>
                <wp:effectExtent l="0" t="0" r="0" b="1270"/>
                <wp:wrapNone/>
                <wp:docPr id="3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1180" cy="344170"/>
                        </a:xfrm>
                        <a:prstGeom prst="rect">
                          <a:avLst/>
                        </a:prstGeom>
                        <a:noFill/>
                        <a:ln>
                          <a:noFill/>
                        </a:ln>
                      </wps:spPr>
                      <wps:txbx>
                        <w:txbxContent>
                          <w:p w:rsidR="00F87D2F" w:rsidRDefault="00F87D2F">
                            <w:pPr>
                              <w:jc w:val="center"/>
                              <w:rPr>
                                <w:rStyle w:val="z7"/>
                              </w:rPr>
                            </w:pPr>
                            <w:r>
                              <w:rPr>
                                <w:rStyle w:val="z7"/>
                                <w:rFonts w:hint="eastAsia"/>
                              </w:rPr>
                              <w:t>孙昌爱</w:t>
                            </w:r>
                            <w:r>
                              <w:rPr>
                                <w:rStyle w:val="z7"/>
                                <w:rFonts w:hint="eastAsia"/>
                              </w:rPr>
                              <w:t xml:space="preserve">      </w:t>
                            </w:r>
                            <w:r>
                              <w:rPr>
                                <w:rStyle w:val="z7"/>
                                <w:rFonts w:hint="eastAsia"/>
                              </w:rPr>
                              <w:t>教授</w:t>
                            </w:r>
                          </w:p>
                        </w:txbxContent>
                      </wps:txbx>
                      <wps:bodyPr rot="0" vert="horz" wrap="square" lIns="91440" tIns="45720" rIns="91440" bIns="45720" anchor="t" anchorCtr="0" upright="1">
                        <a:noAutofit/>
                      </wps:bodyPr>
                    </wps:wsp>
                  </a:graphicData>
                </a:graphic>
              </wp:anchor>
            </w:drawing>
          </mc:Choice>
          <mc:Fallback>
            <w:pict>
              <v:shape w14:anchorId="37BEE8B5" id="Text Box 38" o:spid="_x0000_s1041" type="#_x0000_t202" style="position:absolute;left:0;text-align:left;margin-left:82.35pt;margin-top:25.3pt;width:143.4pt;height:27.1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" filled="f" stroked="f">
                <v:textbox>
                  <w:txbxContent>
                    <w:p w:rsidR="00F87D2F" w:rsidRDefault="00F87D2F">
                      <w:pPr>
                        <w:jc w:val="center"/>
                        <w:rPr>
                          <w:rStyle w:val="z7"/>
                        </w:rPr>
                      </w:pPr>
                      <w:r>
                        <w:rPr>
                          <w:rStyle w:val="z7"/>
                          <w:rFonts w:hint="eastAsia"/>
                        </w:rPr>
                        <w:t>孙昌爱</w:t>
                      </w:r>
                      <w:r>
                        <w:rPr>
                          <w:rStyle w:val="z7"/>
                          <w:rFonts w:hint="eastAsia"/>
                        </w:rPr>
                        <w:t xml:space="preserve">      </w:t>
                      </w:r>
                      <w:r>
                        <w:rPr>
                          <w:rStyle w:val="z7"/>
                          <w:rFonts w:hint="eastAsia"/>
                        </w:rPr>
                        <w:t>教授</w:t>
                      </w:r>
                    </w:p>
                  </w:txbxContent>
                </v:textbox>
              </v:shape>
            </w:pict>
          </mc:Fallback>
        </mc:AlternateContent>
      </w:r>
    </w:p>
    <w:p w:rsidR="005A3851" w:rsidRPr="004E7C03" w:rsidRDefault="0069507A">
      <w:pPr>
        <w:pStyle w:val="a8"/>
        <w:ind w:firstLine="0"/>
        <w:jc w:val="both"/>
        <w:rPr>
          <w:b/>
          <w:sz w:val="28"/>
          <w:u w:val="single"/>
        </w:rPr>
      </w:pPr>
      <w:r w:rsidRPr="004E7C03">
        <w:rPr>
          <w:rFonts w:hint="eastAsia"/>
          <w:b/>
          <w:sz w:val="28"/>
        </w:rPr>
        <w:t>指</w:t>
      </w:r>
      <w:r w:rsidRPr="004E7C03">
        <w:rPr>
          <w:rFonts w:hint="eastAsia"/>
          <w:b/>
          <w:sz w:val="28"/>
        </w:rPr>
        <w:t xml:space="preserve"> </w:t>
      </w:r>
      <w:r w:rsidRPr="004E7C03">
        <w:rPr>
          <w:rFonts w:hint="eastAsia"/>
          <w:b/>
          <w:sz w:val="28"/>
        </w:rPr>
        <w:t>导</w:t>
      </w:r>
      <w:r w:rsidRPr="004E7C03">
        <w:rPr>
          <w:rFonts w:hint="eastAsia"/>
          <w:b/>
          <w:sz w:val="28"/>
        </w:rPr>
        <w:t xml:space="preserve">  </w:t>
      </w:r>
      <w:r w:rsidRPr="004E7C03">
        <w:rPr>
          <w:rFonts w:hint="eastAsia"/>
          <w:b/>
          <w:sz w:val="28"/>
        </w:rPr>
        <w:t>教</w:t>
      </w:r>
      <w:r w:rsidRPr="004E7C03">
        <w:rPr>
          <w:rFonts w:hint="eastAsia"/>
          <w:b/>
          <w:sz w:val="28"/>
        </w:rPr>
        <w:t xml:space="preserve"> </w:t>
      </w:r>
      <w:r w:rsidRPr="004E7C03">
        <w:rPr>
          <w:rFonts w:hint="eastAsia"/>
          <w:b/>
          <w:sz w:val="28"/>
        </w:rPr>
        <w:t>师：</w:t>
      </w:r>
      <w:r w:rsidRPr="004E7C03">
        <w:rPr>
          <w:rFonts w:hint="eastAsia"/>
          <w:b/>
          <w:sz w:val="28"/>
          <w:u w:val="single"/>
        </w:rPr>
        <w:t xml:space="preserve">                     </w:t>
      </w:r>
      <w:r w:rsidRPr="004E7C03">
        <w:rPr>
          <w:rFonts w:hint="eastAsia"/>
          <w:b/>
          <w:sz w:val="28"/>
        </w:rPr>
        <w:t>单位：</w:t>
      </w:r>
      <w:r w:rsidRPr="004E7C03">
        <w:rPr>
          <w:rFonts w:hint="eastAsia"/>
          <w:b/>
          <w:sz w:val="28"/>
          <w:u w:val="single"/>
        </w:rPr>
        <w:t xml:space="preserve">                   </w:t>
      </w:r>
    </w:p>
    <w:p w:rsidR="005A3851" w:rsidRPr="004E7C03" w:rsidRDefault="0069507A">
      <w:pPr>
        <w:pStyle w:val="a8"/>
        <w:ind w:firstLine="0"/>
        <w:jc w:val="both"/>
        <w:rPr>
          <w:b/>
          <w:sz w:val="28"/>
          <w:u w:val="single"/>
        </w:rPr>
      </w:pPr>
      <w:r w:rsidRPr="004E7C03">
        <w:rPr>
          <w:rFonts w:hint="eastAsia"/>
          <w:b/>
          <w:sz w:val="28"/>
        </w:rPr>
        <w:t>指导小组成员：</w:t>
      </w:r>
      <w:r w:rsidRPr="004E7C03">
        <w:rPr>
          <w:rFonts w:hint="eastAsia"/>
          <w:b/>
          <w:sz w:val="28"/>
          <w:u w:val="single"/>
        </w:rPr>
        <w:t xml:space="preserve">                     </w:t>
      </w:r>
      <w:r w:rsidRPr="004E7C03">
        <w:rPr>
          <w:rFonts w:hint="eastAsia"/>
          <w:b/>
          <w:sz w:val="28"/>
        </w:rPr>
        <w:t>单位：</w:t>
      </w:r>
      <w:r w:rsidRPr="004E7C03">
        <w:rPr>
          <w:rFonts w:hint="eastAsia"/>
          <w:b/>
          <w:sz w:val="28"/>
          <w:u w:val="single"/>
        </w:rPr>
        <w:t xml:space="preserve">                   </w:t>
      </w:r>
    </w:p>
    <w:p w:rsidR="005A3851" w:rsidRPr="004E7C03" w:rsidRDefault="0069507A">
      <w:pPr>
        <w:pStyle w:val="a8"/>
        <w:ind w:firstLine="0"/>
        <w:jc w:val="both"/>
        <w:rPr>
          <w:b/>
          <w:sz w:val="28"/>
        </w:rPr>
      </w:pPr>
      <w:r w:rsidRPr="004E7C03">
        <w:rPr>
          <w:rFonts w:hint="eastAsia"/>
          <w:b/>
          <w:sz w:val="28"/>
        </w:rPr>
        <w:t>指导小组成员：</w:t>
      </w:r>
      <w:r w:rsidRPr="004E7C03">
        <w:rPr>
          <w:rFonts w:hint="eastAsia"/>
          <w:b/>
          <w:sz w:val="28"/>
          <w:u w:val="single"/>
        </w:rPr>
        <w:t xml:space="preserve">                     </w:t>
      </w:r>
      <w:r w:rsidRPr="004E7C03">
        <w:rPr>
          <w:rFonts w:hint="eastAsia"/>
          <w:b/>
          <w:sz w:val="28"/>
        </w:rPr>
        <w:t>单位：</w:t>
      </w:r>
      <w:r w:rsidRPr="004E7C03">
        <w:rPr>
          <w:rFonts w:hint="eastAsia"/>
          <w:b/>
          <w:sz w:val="28"/>
          <w:u w:val="single"/>
        </w:rPr>
        <w:t xml:space="preserve">                   </w:t>
      </w:r>
    </w:p>
    <w:p w:rsidR="005A3851" w:rsidRPr="004E7C03" w:rsidRDefault="0069507A">
      <w:pPr>
        <w:pStyle w:val="a8"/>
        <w:ind w:firstLine="0"/>
        <w:jc w:val="both"/>
        <w:rPr>
          <w:b/>
          <w:sz w:val="28"/>
        </w:rPr>
      </w:pPr>
      <w:r w:rsidRPr="004E7C03">
        <w:rPr>
          <w:rFonts w:hint="eastAsia"/>
          <w:b/>
          <w:sz w:val="28"/>
        </w:rPr>
        <w:t>论文提交日期：</w:t>
      </w:r>
      <w:r w:rsidRPr="004E7C03">
        <w:rPr>
          <w:rStyle w:val="z6"/>
          <w:rFonts w:hint="eastAsia"/>
        </w:rPr>
        <w:t>2016</w:t>
      </w:r>
      <w:r w:rsidRPr="004E7C03">
        <w:rPr>
          <w:rStyle w:val="z6"/>
          <w:rFonts w:hint="eastAsia"/>
        </w:rPr>
        <w:t>年</w:t>
      </w:r>
      <w:r w:rsidRPr="004E7C03">
        <w:rPr>
          <w:rStyle w:val="z6"/>
          <w:rFonts w:hint="eastAsia"/>
        </w:rPr>
        <w:t xml:space="preserve"> 12</w:t>
      </w:r>
      <w:r w:rsidRPr="004E7C03">
        <w:rPr>
          <w:rStyle w:val="z6"/>
          <w:rFonts w:hint="eastAsia"/>
        </w:rPr>
        <w:t>月</w:t>
      </w:r>
      <w:r w:rsidRPr="004E7C03">
        <w:rPr>
          <w:rStyle w:val="z6"/>
          <w:rFonts w:hint="eastAsia"/>
        </w:rPr>
        <w:t xml:space="preserve"> 2</w:t>
      </w:r>
      <w:r w:rsidR="000D1E77">
        <w:rPr>
          <w:rStyle w:val="z6"/>
          <w:rFonts w:hint="eastAsia"/>
        </w:rPr>
        <w:t>1</w:t>
      </w:r>
      <w:r w:rsidRPr="004E7C03">
        <w:rPr>
          <w:rStyle w:val="z6"/>
          <w:rFonts w:hint="eastAsia"/>
        </w:rPr>
        <w:t>日</w:t>
      </w:r>
    </w:p>
    <w:p w:rsidR="005A3851" w:rsidRPr="004E7C03" w:rsidRDefault="0069507A">
      <w:pPr>
        <w:pStyle w:val="a8"/>
        <w:ind w:firstLine="0"/>
        <w:jc w:val="both"/>
        <w:rPr>
          <w:b/>
          <w:sz w:val="28"/>
        </w:rPr>
      </w:pPr>
      <w:r w:rsidRPr="004E7C03">
        <w:rPr>
          <w:rFonts w:hint="eastAsia"/>
          <w:b/>
          <w:sz w:val="28"/>
        </w:rPr>
        <w:t>学位授予单位：北</w:t>
      </w:r>
      <w:r w:rsidRPr="004E7C03">
        <w:rPr>
          <w:rFonts w:hint="eastAsia"/>
          <w:b/>
          <w:sz w:val="28"/>
        </w:rPr>
        <w:t xml:space="preserve"> </w:t>
      </w:r>
      <w:r w:rsidRPr="004E7C03">
        <w:rPr>
          <w:rFonts w:hint="eastAsia"/>
          <w:b/>
          <w:sz w:val="28"/>
        </w:rPr>
        <w:t>京</w:t>
      </w:r>
      <w:r w:rsidRPr="004E7C03">
        <w:rPr>
          <w:rFonts w:hint="eastAsia"/>
          <w:b/>
          <w:sz w:val="28"/>
        </w:rPr>
        <w:t xml:space="preserve"> </w:t>
      </w:r>
      <w:r w:rsidRPr="004E7C03">
        <w:rPr>
          <w:rFonts w:hint="eastAsia"/>
          <w:b/>
          <w:sz w:val="28"/>
        </w:rPr>
        <w:t>科</w:t>
      </w:r>
      <w:r w:rsidRPr="004E7C03">
        <w:rPr>
          <w:rFonts w:hint="eastAsia"/>
          <w:b/>
          <w:sz w:val="28"/>
        </w:rPr>
        <w:t xml:space="preserve"> </w:t>
      </w:r>
      <w:r w:rsidRPr="004E7C03">
        <w:rPr>
          <w:rFonts w:hint="eastAsia"/>
          <w:b/>
          <w:sz w:val="28"/>
        </w:rPr>
        <w:t>技</w:t>
      </w:r>
      <w:r w:rsidRPr="004E7C03">
        <w:rPr>
          <w:rFonts w:hint="eastAsia"/>
          <w:b/>
          <w:sz w:val="28"/>
        </w:rPr>
        <w:t xml:space="preserve"> </w:t>
      </w:r>
      <w:r w:rsidRPr="004E7C03">
        <w:rPr>
          <w:rFonts w:hint="eastAsia"/>
          <w:b/>
          <w:sz w:val="28"/>
        </w:rPr>
        <w:t>大</w:t>
      </w:r>
      <w:r w:rsidRPr="004E7C03">
        <w:rPr>
          <w:rFonts w:hint="eastAsia"/>
          <w:b/>
          <w:sz w:val="28"/>
        </w:rPr>
        <w:t xml:space="preserve"> </w:t>
      </w:r>
      <w:r w:rsidRPr="004E7C03">
        <w:rPr>
          <w:rFonts w:hint="eastAsia"/>
          <w:b/>
          <w:sz w:val="28"/>
        </w:rPr>
        <w:t>学</w:t>
      </w:r>
    </w:p>
    <w:p w:rsidR="005A3851" w:rsidRPr="004E7C03" w:rsidRDefault="005A3851">
      <w:pPr>
        <w:pStyle w:val="u4"/>
        <w:sectPr w:rsidR="005A3851" w:rsidRPr="004E7C03">
          <w:footerReference w:type="default" r:id="rId12"/>
          <w:type w:val="oddPage"/>
          <w:pgSz w:w="11906" w:h="16838"/>
          <w:pgMar w:top="1701" w:right="1701" w:bottom="1134" w:left="1701" w:header="851" w:footer="992" w:gutter="567"/>
          <w:pgNumType w:fmt="upperRoman"/>
          <w:cols w:space="425"/>
          <w:docGrid w:linePitch="312"/>
        </w:sectPr>
      </w:pPr>
    </w:p>
    <w:p w:rsidR="005A3851" w:rsidRPr="004E7C03" w:rsidRDefault="0069507A">
      <w:pPr>
        <w:pStyle w:val="u4"/>
      </w:pPr>
      <w:bookmarkStart w:id="1" w:name="_Toc470079449"/>
      <w:r w:rsidRPr="004E7C03">
        <w:rPr>
          <w:rFonts w:hint="eastAsia"/>
        </w:rPr>
        <w:lastRenderedPageBreak/>
        <w:t>致</w:t>
      </w:r>
      <w:r w:rsidRPr="004E7C03">
        <w:rPr>
          <w:rFonts w:hint="eastAsia"/>
        </w:rPr>
        <w:t xml:space="preserve">  </w:t>
      </w:r>
      <w:r w:rsidRPr="004E7C03">
        <w:rPr>
          <w:rFonts w:hint="eastAsia"/>
        </w:rPr>
        <w:t>谢</w:t>
      </w:r>
      <w:bookmarkEnd w:id="0"/>
      <w:bookmarkEnd w:id="1"/>
    </w:p>
    <w:p w:rsidR="005A3851" w:rsidRPr="004E7C03" w:rsidRDefault="0069507A">
      <w:pPr>
        <w:pStyle w:val="u5"/>
        <w:spacing w:before="24" w:after="24"/>
        <w:ind w:firstLine="480"/>
      </w:pPr>
      <w:r w:rsidRPr="004E7C03">
        <w:rPr>
          <w:rFonts w:hint="eastAsia"/>
        </w:rPr>
        <w:t>时光飞逝，两年半的研究生生活很快就要划上句点。在这期间，我的知识水平和实践能力上了一个新的台阶，各方面的素质得到了很大的提高，当然这离不开我的导师孙</w:t>
      </w:r>
      <w:r w:rsidRPr="004E7C03">
        <w:t>昌爱</w:t>
      </w:r>
      <w:r w:rsidRPr="004E7C03">
        <w:rPr>
          <w:rFonts w:hint="eastAsia"/>
        </w:rPr>
        <w:t>老师的耐心指导与教育。</w:t>
      </w:r>
    </w:p>
    <w:p w:rsidR="005A3851" w:rsidRPr="004E7C03" w:rsidRDefault="0069507A">
      <w:pPr>
        <w:pStyle w:val="u5"/>
        <w:spacing w:before="24" w:after="24"/>
        <w:ind w:firstLine="480"/>
      </w:pPr>
      <w:r w:rsidRPr="004E7C03">
        <w:rPr>
          <w:rFonts w:hint="eastAsia"/>
        </w:rPr>
        <w:t>首先，衷心感谢我的导师孙</w:t>
      </w:r>
      <w:r w:rsidRPr="004E7C03">
        <w:t>昌爱</w:t>
      </w:r>
      <w:r w:rsidRPr="004E7C03">
        <w:rPr>
          <w:rFonts w:hint="eastAsia"/>
        </w:rPr>
        <w:t>老师对本次毕业设计的耐心指导与大力支持。本文的研究工作从选题、开题、中期及最后的论文修改等各个方面都离不开孙老师耐心的帮助和教导。其次，研究生期间，孙老师一丝不苟的工作态度，宽厚的生活作风，都给我留下了深刻的印象，对我孜孜不倦的耐心教导，使我取得了进步，也为以后的工作和生活打下了基础。</w:t>
      </w:r>
    </w:p>
    <w:p w:rsidR="005A3851" w:rsidRPr="004E7C03" w:rsidRDefault="0069507A">
      <w:pPr>
        <w:pStyle w:val="u5"/>
        <w:spacing w:before="24" w:after="24"/>
        <w:ind w:firstLine="480"/>
      </w:pPr>
      <w:r w:rsidRPr="004E7C03">
        <w:rPr>
          <w:rFonts w:hint="eastAsia"/>
        </w:rPr>
        <w:t>同时感谢在硕士阶段所有教过我的老师，从他们身上我领略到学术大师的风采，研究人员该有的严谨态度。也要感谢在我的研究阶段帮助过我的王巧玲师姐和王真师妹，感谢他们对我的无私帮助。</w:t>
      </w:r>
    </w:p>
    <w:p w:rsidR="005A3851" w:rsidRPr="004E7C03" w:rsidRDefault="0069507A">
      <w:pPr>
        <w:pStyle w:val="u5"/>
        <w:spacing w:before="24" w:after="24"/>
        <w:ind w:firstLine="480"/>
      </w:pPr>
      <w:r w:rsidRPr="004E7C03">
        <w:rPr>
          <w:rFonts w:hint="eastAsia"/>
        </w:rPr>
        <w:t>最后，非常感谢我的父母，是她们始终站在我背后给予我无私的爱，精神上不断的鼓励，物质上不断的支持才使得我不断前进。</w:t>
      </w:r>
    </w:p>
    <w:p w:rsidR="005A3851" w:rsidRPr="004E7C03" w:rsidRDefault="005A3851">
      <w:pPr>
        <w:pStyle w:val="u5"/>
        <w:spacing w:before="24" w:after="24"/>
        <w:ind w:firstLine="480"/>
      </w:pPr>
    </w:p>
    <w:p w:rsidR="005A3851" w:rsidRPr="004E7C03" w:rsidRDefault="005A3851"/>
    <w:p w:rsidR="005A3851" w:rsidRPr="004E7C03" w:rsidRDefault="005A3851">
      <w:pPr>
        <w:pStyle w:val="u4"/>
        <w:sectPr w:rsidR="005A3851" w:rsidRPr="004E7C03">
          <w:headerReference w:type="default" r:id="rId13"/>
          <w:footerReference w:type="default" r:id="rId14"/>
          <w:type w:val="oddPage"/>
          <w:pgSz w:w="11906" w:h="16838"/>
          <w:pgMar w:top="1701" w:right="1701" w:bottom="1134" w:left="1701" w:header="851" w:footer="992" w:gutter="567"/>
          <w:pgNumType w:fmt="upperRoman" w:start="1"/>
          <w:cols w:space="425"/>
          <w:docGrid w:linePitch="312"/>
        </w:sectPr>
      </w:pPr>
      <w:bookmarkStart w:id="2" w:name="_Toc533927359"/>
    </w:p>
    <w:p w:rsidR="005A3851" w:rsidRPr="004E7C03" w:rsidRDefault="0069507A">
      <w:pPr>
        <w:pStyle w:val="u4"/>
      </w:pPr>
      <w:bookmarkStart w:id="3" w:name="_Toc470079450"/>
      <w:r w:rsidRPr="004E7C03">
        <w:rPr>
          <w:rFonts w:hint="eastAsia"/>
        </w:rPr>
        <w:lastRenderedPageBreak/>
        <w:t>摘</w:t>
      </w:r>
      <w:r w:rsidRPr="004E7C03">
        <w:rPr>
          <w:rFonts w:hint="eastAsia"/>
        </w:rPr>
        <w:t xml:space="preserve">  </w:t>
      </w:r>
      <w:r w:rsidRPr="004E7C03">
        <w:rPr>
          <w:rFonts w:hint="eastAsia"/>
        </w:rPr>
        <w:t>要</w:t>
      </w:r>
      <w:bookmarkEnd w:id="2"/>
      <w:bookmarkEnd w:id="3"/>
    </w:p>
    <w:p w:rsidR="00F80DB6" w:rsidRDefault="0069507A" w:rsidP="00F80DB6">
      <w:pPr>
        <w:pStyle w:val="u5"/>
        <w:spacing w:before="24" w:after="24"/>
        <w:ind w:firstLine="480"/>
      </w:pPr>
      <w:r w:rsidRPr="004E7C03">
        <w:rPr>
          <w:rFonts w:hint="eastAsia"/>
        </w:rPr>
        <w:t>在云计算环境中越来越多的应用程序部署为</w:t>
      </w:r>
      <w:r w:rsidRPr="004E7C03">
        <w:t>Web</w:t>
      </w:r>
      <w:r w:rsidRPr="004E7C03">
        <w:rPr>
          <w:rFonts w:hint="eastAsia"/>
        </w:rPr>
        <w:t>服务，为了实现复杂的功能，通常需要</w:t>
      </w:r>
      <w:r w:rsidR="0022224A">
        <w:rPr>
          <w:rFonts w:hint="eastAsia"/>
        </w:rPr>
        <w:t>将</w:t>
      </w:r>
      <w:r w:rsidRPr="004E7C03">
        <w:rPr>
          <w:rFonts w:hint="eastAsia"/>
        </w:rPr>
        <w:t>多个</w:t>
      </w:r>
      <w:r w:rsidR="0022224A">
        <w:t>Web</w:t>
      </w:r>
      <w:r w:rsidRPr="004E7C03">
        <w:rPr>
          <w:rFonts w:hint="eastAsia"/>
        </w:rPr>
        <w:t>服务</w:t>
      </w:r>
      <w:r w:rsidR="0022224A" w:rsidRPr="0022224A">
        <w:rPr>
          <w:rFonts w:hint="eastAsia"/>
        </w:rPr>
        <w:t>协调组织起来</w:t>
      </w:r>
      <w:r w:rsidRPr="004E7C03">
        <w:rPr>
          <w:rFonts w:hint="eastAsia"/>
        </w:rPr>
        <w:t>。</w:t>
      </w:r>
      <w:r w:rsidR="0022224A">
        <w:rPr>
          <w:rFonts w:hint="eastAsia"/>
        </w:rPr>
        <w:t>由于</w:t>
      </w:r>
      <w:r w:rsidR="001A3E33">
        <w:rPr>
          <w:rFonts w:hint="eastAsia"/>
        </w:rPr>
        <w:t>W</w:t>
      </w:r>
      <w:r w:rsidR="001A3E33">
        <w:t>eb</w:t>
      </w:r>
      <w:r w:rsidR="0022224A">
        <w:t>服务的</w:t>
      </w:r>
      <w:r w:rsidR="0022224A">
        <w:rPr>
          <w:rFonts w:hint="eastAsia"/>
        </w:rPr>
        <w:t>实现</w:t>
      </w:r>
      <w:r w:rsidR="0022224A">
        <w:t>透明、</w:t>
      </w:r>
      <w:r w:rsidR="00275E14">
        <w:rPr>
          <w:rFonts w:hint="eastAsia"/>
        </w:rPr>
        <w:t>描述</w:t>
      </w:r>
      <w:r w:rsidR="0022224A">
        <w:t>文档信息有限、接口与</w:t>
      </w:r>
      <w:r w:rsidR="0022224A">
        <w:rPr>
          <w:rFonts w:hint="eastAsia"/>
        </w:rPr>
        <w:t>实现</w:t>
      </w:r>
      <w:r w:rsidR="0022224A">
        <w:t>的不一致等</w:t>
      </w:r>
      <w:r w:rsidR="0022224A">
        <w:rPr>
          <w:rFonts w:hint="eastAsia"/>
        </w:rPr>
        <w:t>特点，</w:t>
      </w:r>
      <w:r w:rsidR="0022224A" w:rsidRPr="0022224A">
        <w:rPr>
          <w:rFonts w:hint="eastAsia"/>
        </w:rPr>
        <w:t>使得服务的使用者无法完全了解</w:t>
      </w:r>
      <w:r w:rsidR="0022224A" w:rsidRPr="0022224A">
        <w:rPr>
          <w:rFonts w:hint="eastAsia"/>
        </w:rPr>
        <w:t>Web</w:t>
      </w:r>
      <w:r w:rsidR="0022224A" w:rsidRPr="0022224A">
        <w:rPr>
          <w:rFonts w:hint="eastAsia"/>
        </w:rPr>
        <w:t>服务的正确使用方式</w:t>
      </w:r>
      <w:r w:rsidR="001A3E33">
        <w:rPr>
          <w:rFonts w:hint="eastAsia"/>
        </w:rPr>
        <w:t>，</w:t>
      </w:r>
      <w:r w:rsidR="0022224A" w:rsidRPr="0022224A">
        <w:rPr>
          <w:rFonts w:hint="eastAsia"/>
        </w:rPr>
        <w:t>从而在调用</w:t>
      </w:r>
      <w:r w:rsidR="001A3E33">
        <w:rPr>
          <w:rFonts w:hint="eastAsia"/>
        </w:rPr>
        <w:t>异常时</w:t>
      </w:r>
      <w:r w:rsidR="0022224A" w:rsidRPr="0022224A">
        <w:rPr>
          <w:rFonts w:hint="eastAsia"/>
        </w:rPr>
        <w:t>无法分辨究竟是</w:t>
      </w:r>
      <w:r w:rsidR="0022224A" w:rsidRPr="0022224A">
        <w:rPr>
          <w:rFonts w:hint="eastAsia"/>
        </w:rPr>
        <w:t>Web</w:t>
      </w:r>
      <w:r w:rsidR="0022224A" w:rsidRPr="0022224A">
        <w:rPr>
          <w:rFonts w:hint="eastAsia"/>
        </w:rPr>
        <w:t>服务本身的错误，还是使用</w:t>
      </w:r>
      <w:r w:rsidR="0022224A" w:rsidRPr="0022224A">
        <w:rPr>
          <w:rFonts w:hint="eastAsia"/>
        </w:rPr>
        <w:t>Web</w:t>
      </w:r>
      <w:r w:rsidR="0022224A" w:rsidRPr="0022224A">
        <w:rPr>
          <w:rFonts w:hint="eastAsia"/>
        </w:rPr>
        <w:t>服务的方法有误。</w:t>
      </w:r>
    </w:p>
    <w:p w:rsidR="005A3851" w:rsidRPr="004E7C03" w:rsidRDefault="00F80DB6" w:rsidP="00F80DB6">
      <w:pPr>
        <w:pStyle w:val="u5"/>
        <w:spacing w:before="24" w:after="24"/>
        <w:ind w:firstLine="480"/>
      </w:pPr>
      <w:r>
        <w:rPr>
          <w:rFonts w:hint="eastAsia"/>
        </w:rPr>
        <w:t>服务</w:t>
      </w:r>
      <w:r>
        <w:t>的使用者</w:t>
      </w:r>
      <w:r w:rsidR="00275E14" w:rsidRPr="00D4760B">
        <w:rPr>
          <w:rFonts w:hint="eastAsia"/>
        </w:rPr>
        <w:t>依据</w:t>
      </w:r>
      <w:r>
        <w:rPr>
          <w:rFonts w:hint="eastAsia"/>
        </w:rPr>
        <w:t>W</w:t>
      </w:r>
      <w:r>
        <w:t>SDL</w:t>
      </w:r>
      <w:r w:rsidR="00275E14" w:rsidRPr="00D4760B">
        <w:rPr>
          <w:rFonts w:hint="eastAsia"/>
        </w:rPr>
        <w:t>访问相关</w:t>
      </w:r>
      <w:r>
        <w:rPr>
          <w:rFonts w:hint="eastAsia"/>
        </w:rPr>
        <w:t>Web</w:t>
      </w:r>
      <w:r w:rsidR="00275E14" w:rsidRPr="00D4760B">
        <w:rPr>
          <w:rFonts w:hint="eastAsia"/>
        </w:rPr>
        <w:t>服务</w:t>
      </w:r>
      <w:r>
        <w:rPr>
          <w:rFonts w:hint="eastAsia"/>
        </w:rPr>
        <w:t>，</w:t>
      </w:r>
      <w:r w:rsidR="009551F8">
        <w:rPr>
          <w:rFonts w:hint="eastAsia"/>
        </w:rPr>
        <w:t>WSDL</w:t>
      </w:r>
      <w:r w:rsidR="009551F8">
        <w:rPr>
          <w:rFonts w:hint="eastAsia"/>
        </w:rPr>
        <w:t>是</w:t>
      </w:r>
      <w:r w:rsidR="009551F8">
        <w:t>一种基于</w:t>
      </w:r>
      <w:r w:rsidR="009551F8">
        <w:rPr>
          <w:rFonts w:hint="eastAsia"/>
        </w:rPr>
        <w:t>XML</w:t>
      </w:r>
      <w:r w:rsidR="009551F8">
        <w:rPr>
          <w:rFonts w:hint="eastAsia"/>
        </w:rPr>
        <w:t>格式</w:t>
      </w:r>
      <w:r w:rsidR="009551F8">
        <w:t>的</w:t>
      </w:r>
      <w:r w:rsidR="00275E14">
        <w:rPr>
          <w:rFonts w:hint="eastAsia"/>
        </w:rPr>
        <w:t>W</w:t>
      </w:r>
      <w:r w:rsidR="00275E14">
        <w:t>eb</w:t>
      </w:r>
      <w:r w:rsidR="00275E14">
        <w:t>服务描述语言，</w:t>
      </w:r>
      <w:r w:rsidR="00275E14">
        <w:rPr>
          <w:rFonts w:hint="eastAsia"/>
        </w:rPr>
        <w:t>仅仅</w:t>
      </w:r>
      <w:r w:rsidR="00275E14">
        <w:t>包含</w:t>
      </w:r>
      <w:r w:rsidR="00275E14">
        <w:rPr>
          <w:rFonts w:hint="eastAsia"/>
        </w:rPr>
        <w:t>Web</w:t>
      </w:r>
      <w:r w:rsidR="00275E14">
        <w:rPr>
          <w:rFonts w:hint="eastAsia"/>
        </w:rPr>
        <w:t>服务接口</w:t>
      </w:r>
      <w:r w:rsidR="00275E14">
        <w:t>的抽象描述，</w:t>
      </w:r>
      <w:r w:rsidR="00275E14">
        <w:rPr>
          <w:rFonts w:hint="eastAsia"/>
        </w:rPr>
        <w:t>而缺乏对服务提供</w:t>
      </w:r>
      <w:r w:rsidR="00275E14">
        <w:t>操作的</w:t>
      </w:r>
      <w:r>
        <w:rPr>
          <w:rFonts w:hint="eastAsia"/>
        </w:rPr>
        <w:t>语义</w:t>
      </w:r>
      <w:r>
        <w:t>信息</w:t>
      </w:r>
      <w:r>
        <w:rPr>
          <w:rFonts w:hint="eastAsia"/>
        </w:rPr>
        <w:t>。</w:t>
      </w:r>
      <w:r w:rsidR="00D4760B" w:rsidRPr="00275E14">
        <w:rPr>
          <w:rFonts w:hint="eastAsia"/>
          <w:b/>
        </w:rPr>
        <w:t>为了确保</w:t>
      </w:r>
      <w:r w:rsidR="00D4760B" w:rsidRPr="00275E14">
        <w:rPr>
          <w:rFonts w:hint="eastAsia"/>
          <w:b/>
          <w:bCs/>
        </w:rPr>
        <w:t>服务调用</w:t>
      </w:r>
      <w:r w:rsidR="00D4760B" w:rsidRPr="00275E14">
        <w:rPr>
          <w:rFonts w:hint="eastAsia"/>
          <w:b/>
        </w:rPr>
        <w:t>时的</w:t>
      </w:r>
      <w:r w:rsidR="00D4760B" w:rsidRPr="00275E14">
        <w:rPr>
          <w:rFonts w:hint="eastAsia"/>
          <w:b/>
          <w:bCs/>
        </w:rPr>
        <w:t>正确性</w:t>
      </w:r>
      <w:r w:rsidR="00D4760B" w:rsidRPr="00275E14">
        <w:rPr>
          <w:rFonts w:hint="eastAsia"/>
          <w:b/>
        </w:rPr>
        <w:t>和</w:t>
      </w:r>
      <w:r w:rsidR="00D4760B" w:rsidRPr="00275E14">
        <w:rPr>
          <w:rFonts w:hint="eastAsia"/>
          <w:b/>
          <w:bCs/>
        </w:rPr>
        <w:t>可靠性</w:t>
      </w:r>
      <w:r w:rsidR="00D4760B" w:rsidRPr="00D4760B">
        <w:rPr>
          <w:rFonts w:hint="eastAsia"/>
        </w:rPr>
        <w:t>，</w:t>
      </w:r>
      <w:r w:rsidR="00275E14">
        <w:rPr>
          <w:rFonts w:hint="eastAsia"/>
        </w:rPr>
        <w:t>本文</w:t>
      </w:r>
      <w:r>
        <w:rPr>
          <w:rFonts w:hint="eastAsia"/>
        </w:rPr>
        <w:t>从</w:t>
      </w:r>
      <w:r>
        <w:rPr>
          <w:rFonts w:hint="eastAsia"/>
        </w:rPr>
        <w:t>W</w:t>
      </w:r>
      <w:r>
        <w:t>eb</w:t>
      </w:r>
      <w:r w:rsidR="00D4760B" w:rsidRPr="00D4760B">
        <w:rPr>
          <w:rFonts w:hint="eastAsia"/>
        </w:rPr>
        <w:t>服务行为相关的</w:t>
      </w:r>
      <w:r w:rsidR="00D4760B" w:rsidRPr="009C6E20">
        <w:rPr>
          <w:rFonts w:hint="eastAsia"/>
          <w:b/>
        </w:rPr>
        <w:t>数据</w:t>
      </w:r>
      <w:r w:rsidR="00D4760B" w:rsidRPr="00D4760B">
        <w:rPr>
          <w:rFonts w:hint="eastAsia"/>
        </w:rPr>
        <w:t>和</w:t>
      </w:r>
      <w:r w:rsidR="00D4760B" w:rsidRPr="009C6E20">
        <w:rPr>
          <w:rFonts w:hint="eastAsia"/>
          <w:b/>
        </w:rPr>
        <w:t>控制约束</w:t>
      </w:r>
      <w:r>
        <w:rPr>
          <w:rFonts w:hint="eastAsia"/>
        </w:rPr>
        <w:t>出发</w:t>
      </w:r>
      <w:r w:rsidR="00D4760B" w:rsidRPr="00D4760B">
        <w:rPr>
          <w:rFonts w:hint="eastAsia"/>
        </w:rPr>
        <w:t>，</w:t>
      </w:r>
      <w:r w:rsidRPr="00D4760B">
        <w:rPr>
          <w:rFonts w:hint="eastAsia"/>
        </w:rPr>
        <w:t>提出</w:t>
      </w:r>
      <w:r>
        <w:rPr>
          <w:rFonts w:hint="eastAsia"/>
        </w:rPr>
        <w:t>了</w:t>
      </w:r>
      <w:r w:rsidRPr="00C2251F">
        <w:rPr>
          <w:rFonts w:hint="eastAsia"/>
          <w:highlight w:val="yellow"/>
        </w:rPr>
        <w:t>行为模型</w:t>
      </w:r>
      <w:r w:rsidRPr="00C2251F">
        <w:rPr>
          <w:highlight w:val="yellow"/>
        </w:rPr>
        <w:t>驱动</w:t>
      </w:r>
      <w:r w:rsidRPr="00C2251F">
        <w:rPr>
          <w:rFonts w:hint="eastAsia"/>
          <w:highlight w:val="yellow"/>
        </w:rPr>
        <w:t>的</w:t>
      </w:r>
      <w:r w:rsidRPr="00C2251F">
        <w:rPr>
          <w:rFonts w:hint="eastAsia"/>
          <w:highlight w:val="yellow"/>
        </w:rPr>
        <w:t>W</w:t>
      </w:r>
      <w:r w:rsidRPr="00C2251F">
        <w:rPr>
          <w:highlight w:val="yellow"/>
        </w:rPr>
        <w:t>eb</w:t>
      </w:r>
      <w:r w:rsidRPr="00C2251F">
        <w:rPr>
          <w:highlight w:val="yellow"/>
        </w:rPr>
        <w:t>服务</w:t>
      </w:r>
      <w:r w:rsidR="009C6E20">
        <w:rPr>
          <w:rFonts w:hint="eastAsia"/>
          <w:highlight w:val="yellow"/>
        </w:rPr>
        <w:t>组合</w:t>
      </w:r>
      <w:r w:rsidRPr="00C2251F">
        <w:rPr>
          <w:highlight w:val="yellow"/>
        </w:rPr>
        <w:t>测试用例生成</w:t>
      </w:r>
      <w:r w:rsidRPr="00C2251F">
        <w:rPr>
          <w:rFonts w:hint="eastAsia"/>
          <w:highlight w:val="yellow"/>
        </w:rPr>
        <w:t>技术</w:t>
      </w:r>
      <w:r w:rsidRPr="00F80DB6">
        <w:rPr>
          <w:rFonts w:hint="eastAsia"/>
        </w:rPr>
        <w:t>，并开发了相应的支持工具。</w:t>
      </w:r>
      <w:r w:rsidRPr="00F80DB6">
        <w:rPr>
          <w:rFonts w:hint="eastAsia"/>
          <w:color w:val="D9D9D9" w:themeColor="background1" w:themeShade="D9"/>
        </w:rPr>
        <w:t>向</w:t>
      </w:r>
      <w:r w:rsidRPr="00F80DB6">
        <w:rPr>
          <w:rFonts w:hint="eastAsia"/>
          <w:color w:val="D9D9D9" w:themeColor="background1" w:themeShade="D9"/>
        </w:rPr>
        <w:t>WSDL</w:t>
      </w:r>
      <w:r w:rsidRPr="00F80DB6">
        <w:rPr>
          <w:rFonts w:hint="eastAsia"/>
          <w:color w:val="D9D9D9" w:themeColor="background1" w:themeShade="D9"/>
        </w:rPr>
        <w:t>文档中添加</w:t>
      </w:r>
      <w:r w:rsidR="00D4760B" w:rsidRPr="00F80DB6">
        <w:rPr>
          <w:rFonts w:hint="eastAsia"/>
          <w:color w:val="D9D9D9" w:themeColor="background1" w:themeShade="D9"/>
        </w:rPr>
        <w:t>定义满足各种约束的</w:t>
      </w:r>
      <w:r w:rsidR="00D4760B" w:rsidRPr="00F80DB6">
        <w:rPr>
          <w:rFonts w:hint="eastAsia"/>
          <w:bCs/>
          <w:color w:val="D9D9D9" w:themeColor="background1" w:themeShade="D9"/>
        </w:rPr>
        <w:t>覆盖准则</w:t>
      </w:r>
      <w:r w:rsidR="00D4760B" w:rsidRPr="00F80DB6">
        <w:rPr>
          <w:rFonts w:hint="eastAsia"/>
          <w:color w:val="D9D9D9" w:themeColor="background1" w:themeShade="D9"/>
        </w:rPr>
        <w:t>的测试用例生成算法，调用</w:t>
      </w:r>
      <w:r w:rsidR="00D4760B" w:rsidRPr="00F80DB6">
        <w:rPr>
          <w:rFonts w:hint="eastAsia"/>
          <w:color w:val="D9D9D9" w:themeColor="background1" w:themeShade="D9"/>
        </w:rPr>
        <w:t>web</w:t>
      </w:r>
      <w:r w:rsidR="00D4760B" w:rsidRPr="00F80DB6">
        <w:rPr>
          <w:rFonts w:hint="eastAsia"/>
          <w:color w:val="D9D9D9" w:themeColor="background1" w:themeShade="D9"/>
        </w:rPr>
        <w:t>服务提供的操作，对其进行测试及监控，有效地监控运行时刻可能出现的异常（可能</w:t>
      </w:r>
      <w:r w:rsidR="00D4760B" w:rsidRPr="00F80DB6">
        <w:rPr>
          <w:color w:val="D9D9D9" w:themeColor="background1" w:themeShade="D9"/>
        </w:rPr>
        <w:t>会去掉</w:t>
      </w:r>
      <w:r w:rsidR="00D4760B" w:rsidRPr="00F80DB6">
        <w:rPr>
          <w:rFonts w:hint="eastAsia"/>
          <w:color w:val="D9D9D9" w:themeColor="background1" w:themeShade="D9"/>
        </w:rPr>
        <w:t>）</w:t>
      </w:r>
      <w:r w:rsidR="00A11B52">
        <w:rPr>
          <w:rFonts w:hint="eastAsia"/>
          <w:color w:val="D9D9D9" w:themeColor="background1" w:themeShade="D9"/>
        </w:rPr>
        <w:t>。</w:t>
      </w:r>
      <w:r w:rsidR="0069507A" w:rsidRPr="00A11B52">
        <w:rPr>
          <w:rFonts w:hint="eastAsia"/>
        </w:rPr>
        <w:t>本文取得的主要成果如下：</w:t>
      </w:r>
    </w:p>
    <w:p w:rsidR="00E94A91" w:rsidRPr="00E94A91" w:rsidRDefault="00B76869" w:rsidP="00FB7DD6">
      <w:pPr>
        <w:pStyle w:val="u5"/>
        <w:numPr>
          <w:ilvl w:val="0"/>
          <w:numId w:val="14"/>
        </w:numPr>
        <w:tabs>
          <w:tab w:val="left" w:pos="420"/>
        </w:tabs>
        <w:spacing w:before="24" w:after="24"/>
        <w:ind w:firstLineChars="0"/>
      </w:pPr>
      <w:r w:rsidRPr="00B76869">
        <w:rPr>
          <w:b/>
          <w:bCs/>
        </w:rPr>
        <w:t>扩展</w:t>
      </w:r>
      <w:r w:rsidR="00FB7DD6">
        <w:rPr>
          <w:rFonts w:hint="eastAsia"/>
          <w:b/>
          <w:bCs/>
        </w:rPr>
        <w:t>WSDL</w:t>
      </w:r>
      <w:r w:rsidR="00FB7DD6">
        <w:rPr>
          <w:b/>
          <w:bCs/>
        </w:rPr>
        <w:t>支持</w:t>
      </w:r>
      <w:r w:rsidR="00FB7DD6">
        <w:rPr>
          <w:rFonts w:hint="eastAsia"/>
          <w:b/>
          <w:bCs/>
        </w:rPr>
        <w:t>服务行为约束</w:t>
      </w:r>
      <w:r w:rsidR="00FB7DD6">
        <w:rPr>
          <w:b/>
          <w:bCs/>
        </w:rPr>
        <w:t>的表达</w:t>
      </w:r>
      <w:r>
        <w:t>，</w:t>
      </w:r>
      <w:r w:rsidR="00F109EC">
        <w:rPr>
          <w:rFonts w:hint="eastAsia"/>
        </w:rPr>
        <w:t>通过</w:t>
      </w:r>
      <w:r w:rsidR="00F109EC">
        <w:t>研究</w:t>
      </w:r>
      <w:r w:rsidR="00F109EC">
        <w:rPr>
          <w:rFonts w:hint="eastAsia"/>
        </w:rPr>
        <w:t>W</w:t>
      </w:r>
      <w:r w:rsidR="00F109EC">
        <w:t>eb</w:t>
      </w:r>
      <w:r w:rsidR="00F109EC">
        <w:t>服务</w:t>
      </w:r>
      <w:r w:rsidR="00F109EC">
        <w:rPr>
          <w:rFonts w:hint="eastAsia"/>
        </w:rPr>
        <w:t>提供操作自身</w:t>
      </w:r>
      <w:r w:rsidR="00F109EC">
        <w:t>及</w:t>
      </w:r>
      <w:r w:rsidR="00F109EC">
        <w:rPr>
          <w:rFonts w:hint="eastAsia"/>
        </w:rPr>
        <w:t>相互</w:t>
      </w:r>
      <w:r w:rsidR="00F109EC">
        <w:t>之间</w:t>
      </w:r>
      <w:r w:rsidR="00F109EC">
        <w:rPr>
          <w:rFonts w:hint="eastAsia"/>
        </w:rPr>
        <w:t>可能</w:t>
      </w:r>
      <w:r w:rsidR="00F109EC">
        <w:t>存在的</w:t>
      </w:r>
      <w:r w:rsidR="00F109EC">
        <w:rPr>
          <w:rFonts w:hint="eastAsia"/>
        </w:rPr>
        <w:t>约束</w:t>
      </w:r>
      <w:r w:rsidR="00F109EC">
        <w:t>，</w:t>
      </w:r>
      <w:r w:rsidR="00F109EC">
        <w:rPr>
          <w:rFonts w:hint="eastAsia"/>
        </w:rPr>
        <w:t>向</w:t>
      </w:r>
      <w:r w:rsidR="00F109EC">
        <w:rPr>
          <w:rFonts w:hint="eastAsia"/>
        </w:rPr>
        <w:t>W</w:t>
      </w:r>
      <w:r w:rsidR="00F109EC">
        <w:t>eb</w:t>
      </w:r>
      <w:r w:rsidR="00F109EC">
        <w:t>服务</w:t>
      </w:r>
      <w:r w:rsidR="00F109EC">
        <w:rPr>
          <w:rFonts w:hint="eastAsia"/>
        </w:rPr>
        <w:t>描述</w:t>
      </w:r>
      <w:r w:rsidR="00080908">
        <w:rPr>
          <w:rFonts w:hint="eastAsia"/>
        </w:rPr>
        <w:t>语言</w:t>
      </w:r>
      <w:r w:rsidR="00080908">
        <w:rPr>
          <w:rFonts w:hint="eastAsia"/>
        </w:rPr>
        <w:t>(</w:t>
      </w:r>
      <w:r w:rsidR="00080908">
        <w:t>WSDL</w:t>
      </w:r>
      <w:r w:rsidR="00080908">
        <w:rPr>
          <w:rFonts w:hint="eastAsia"/>
        </w:rPr>
        <w:t>)</w:t>
      </w:r>
      <w:r w:rsidR="00F109EC">
        <w:t>中添加</w:t>
      </w:r>
      <w:r w:rsidR="00F109EC" w:rsidRPr="00F109EC">
        <w:rPr>
          <w:rFonts w:hint="eastAsia"/>
        </w:rPr>
        <w:t>数据与控制流方面的约束描述</w:t>
      </w:r>
      <w:r w:rsidR="00397202">
        <w:rPr>
          <w:rFonts w:hint="eastAsia"/>
        </w:rPr>
        <w:t>；</w:t>
      </w:r>
    </w:p>
    <w:p w:rsidR="00BF1BA2" w:rsidRPr="00BF1BA2" w:rsidRDefault="0069507A" w:rsidP="00397202">
      <w:pPr>
        <w:pStyle w:val="u5"/>
        <w:numPr>
          <w:ilvl w:val="0"/>
          <w:numId w:val="14"/>
        </w:numPr>
        <w:tabs>
          <w:tab w:val="left" w:pos="420"/>
        </w:tabs>
        <w:spacing w:before="24" w:after="24"/>
        <w:ind w:firstLineChars="0"/>
      </w:pPr>
      <w:r w:rsidRPr="004E7C03">
        <w:rPr>
          <w:rFonts w:hint="eastAsia"/>
          <w:b/>
          <w:bCs/>
        </w:rPr>
        <w:t>提出了</w:t>
      </w:r>
      <w:r w:rsidR="007A7998">
        <w:rPr>
          <w:rFonts w:hint="eastAsia"/>
          <w:b/>
          <w:bCs/>
        </w:rPr>
        <w:t>一种</w:t>
      </w:r>
      <w:r w:rsidR="00BF1BA2">
        <w:rPr>
          <w:rFonts w:hint="eastAsia"/>
          <w:b/>
          <w:bCs/>
        </w:rPr>
        <w:t>基于</w:t>
      </w:r>
      <w:r w:rsidR="00BF1BA2">
        <w:rPr>
          <w:b/>
          <w:bCs/>
        </w:rPr>
        <w:t>扩展</w:t>
      </w:r>
      <w:r w:rsidR="00BF1BA2">
        <w:rPr>
          <w:rFonts w:hint="eastAsia"/>
          <w:b/>
          <w:bCs/>
        </w:rPr>
        <w:t>WSDL</w:t>
      </w:r>
      <w:r w:rsidR="00BF1BA2">
        <w:rPr>
          <w:rFonts w:hint="eastAsia"/>
          <w:b/>
          <w:bCs/>
        </w:rPr>
        <w:t>的</w:t>
      </w:r>
      <w:r w:rsidR="00BF1BA2">
        <w:rPr>
          <w:b/>
          <w:bCs/>
        </w:rPr>
        <w:t>服务行为模型生成技术：</w:t>
      </w:r>
      <w:r w:rsidR="00D65BD0" w:rsidRPr="00D65BD0">
        <w:rPr>
          <w:rFonts w:hint="eastAsia"/>
        </w:rPr>
        <w:t>解析</w:t>
      </w:r>
      <w:r w:rsidR="00D65BD0">
        <w:rPr>
          <w:rFonts w:hint="eastAsia"/>
        </w:rPr>
        <w:t>扩展</w:t>
      </w:r>
      <w:r w:rsidR="00D65BD0">
        <w:t>后的</w:t>
      </w:r>
      <w:r w:rsidR="00D65BD0">
        <w:rPr>
          <w:rFonts w:hint="eastAsia"/>
        </w:rPr>
        <w:t>WSDL</w:t>
      </w:r>
      <w:r w:rsidR="00751DFF">
        <w:rPr>
          <w:rFonts w:hint="eastAsia"/>
        </w:rPr>
        <w:t>，</w:t>
      </w:r>
      <w:r w:rsidR="00397202">
        <w:rPr>
          <w:rFonts w:hint="eastAsia"/>
        </w:rPr>
        <w:t>采用</w:t>
      </w:r>
      <w:r w:rsidR="00397202" w:rsidRPr="00397202">
        <w:rPr>
          <w:rFonts w:hint="eastAsia"/>
        </w:rPr>
        <w:t>事件序列图</w:t>
      </w:r>
      <w:r w:rsidR="00397202">
        <w:rPr>
          <w:rFonts w:hint="eastAsia"/>
        </w:rPr>
        <w:t>对</w:t>
      </w:r>
      <w:r w:rsidR="007A12AF">
        <w:rPr>
          <w:rFonts w:hint="eastAsia"/>
        </w:rPr>
        <w:t>W</w:t>
      </w:r>
      <w:r w:rsidR="007A12AF">
        <w:t>eb</w:t>
      </w:r>
      <w:r w:rsidR="00397202">
        <w:t>服务进行行为模型的建立</w:t>
      </w:r>
      <w:r w:rsidR="00397202">
        <w:rPr>
          <w:rFonts w:hint="eastAsia"/>
        </w:rPr>
        <w:t>；</w:t>
      </w:r>
    </w:p>
    <w:p w:rsidR="005A3851" w:rsidRPr="004E7C03" w:rsidRDefault="00BF1BA2" w:rsidP="007A12AF">
      <w:pPr>
        <w:pStyle w:val="u5"/>
        <w:numPr>
          <w:ilvl w:val="0"/>
          <w:numId w:val="14"/>
        </w:numPr>
        <w:tabs>
          <w:tab w:val="left" w:pos="420"/>
        </w:tabs>
        <w:spacing w:before="24" w:after="24"/>
        <w:ind w:firstLineChars="0"/>
      </w:pPr>
      <w:r>
        <w:rPr>
          <w:rFonts w:hint="eastAsia"/>
          <w:b/>
          <w:bCs/>
        </w:rPr>
        <w:t>提出了</w:t>
      </w:r>
      <w:r>
        <w:rPr>
          <w:b/>
          <w:bCs/>
        </w:rPr>
        <w:t>一种</w:t>
      </w:r>
      <w:r w:rsidR="007A7998">
        <w:rPr>
          <w:b/>
          <w:bCs/>
        </w:rPr>
        <w:t>行为模型驱动</w:t>
      </w:r>
      <w:r w:rsidR="007A7998">
        <w:rPr>
          <w:rFonts w:hint="eastAsia"/>
          <w:b/>
          <w:bCs/>
        </w:rPr>
        <w:t>的</w:t>
      </w:r>
      <w:r w:rsidR="00E70897">
        <w:rPr>
          <w:rFonts w:hint="eastAsia"/>
          <w:b/>
          <w:bCs/>
        </w:rPr>
        <w:t>W</w:t>
      </w:r>
      <w:r w:rsidR="00E70897">
        <w:rPr>
          <w:b/>
          <w:bCs/>
        </w:rPr>
        <w:t>eb</w:t>
      </w:r>
      <w:r w:rsidR="00E70897">
        <w:rPr>
          <w:rFonts w:hint="eastAsia"/>
          <w:b/>
          <w:bCs/>
        </w:rPr>
        <w:t>服务</w:t>
      </w:r>
      <w:r w:rsidR="007A7998">
        <w:rPr>
          <w:b/>
          <w:bCs/>
        </w:rPr>
        <w:t>测试用例生成</w:t>
      </w:r>
      <w:r w:rsidR="0069507A" w:rsidRPr="004E7C03">
        <w:rPr>
          <w:rFonts w:hint="eastAsia"/>
          <w:b/>
          <w:bCs/>
        </w:rPr>
        <w:t>技术：</w:t>
      </w:r>
      <w:r w:rsidR="007A12AF" w:rsidRPr="00EA7D7A">
        <w:rPr>
          <w:rFonts w:hint="eastAsia"/>
        </w:rPr>
        <w:t>在给定的</w:t>
      </w:r>
      <w:r w:rsidR="007A12AF" w:rsidRPr="00EA7D7A">
        <w:t>行为模型的基础上</w:t>
      </w:r>
      <w:r w:rsidR="007A12AF">
        <w:rPr>
          <w:rFonts w:hint="eastAsia"/>
        </w:rPr>
        <w:t>，依据</w:t>
      </w:r>
      <w:r w:rsidR="007A12AF">
        <w:t>服务行为模型的特征，定义各种</w:t>
      </w:r>
      <w:r w:rsidR="007A12AF" w:rsidRPr="00371F3F">
        <w:rPr>
          <w:b/>
        </w:rPr>
        <w:t>覆盖准则</w:t>
      </w:r>
      <w:r w:rsidR="00FA0026" w:rsidRPr="00523AFD">
        <w:rPr>
          <w:rFonts w:hint="eastAsia"/>
          <w:bCs/>
          <w:kern w:val="0"/>
        </w:rPr>
        <w:t>，设计</w:t>
      </w:r>
      <w:r w:rsidR="007A12AF">
        <w:t>相应的</w:t>
      </w:r>
      <w:r w:rsidR="007A12AF" w:rsidRPr="007A12AF">
        <w:rPr>
          <w:b/>
        </w:rPr>
        <w:t>测试序列</w:t>
      </w:r>
      <w:r w:rsidR="007A12AF" w:rsidRPr="007A12AF">
        <w:rPr>
          <w:rFonts w:hint="eastAsia"/>
          <w:b/>
        </w:rPr>
        <w:t>生成算法</w:t>
      </w:r>
      <w:r w:rsidR="007A12AF">
        <w:rPr>
          <w:rFonts w:hint="eastAsia"/>
          <w:bCs/>
          <w:kern w:val="0"/>
        </w:rPr>
        <w:t>，针对</w:t>
      </w:r>
      <w:r w:rsidR="007A12AF" w:rsidRPr="00523AFD">
        <w:rPr>
          <w:rFonts w:hint="eastAsia"/>
          <w:bCs/>
          <w:kern w:val="0"/>
        </w:rPr>
        <w:t>每条测试</w:t>
      </w:r>
      <w:r w:rsidR="007123C7">
        <w:rPr>
          <w:rFonts w:hint="eastAsia"/>
          <w:bCs/>
          <w:kern w:val="0"/>
        </w:rPr>
        <w:t>序列</w:t>
      </w:r>
      <w:r w:rsidR="007A12AF">
        <w:rPr>
          <w:rFonts w:hint="eastAsia"/>
          <w:bCs/>
          <w:kern w:val="0"/>
        </w:rPr>
        <w:t>生成</w:t>
      </w:r>
      <w:r w:rsidR="007123C7">
        <w:rPr>
          <w:rFonts w:hint="eastAsia"/>
          <w:b/>
          <w:bCs/>
          <w:kern w:val="0"/>
        </w:rPr>
        <w:t>满足约束</w:t>
      </w:r>
      <w:r w:rsidR="007123C7">
        <w:rPr>
          <w:b/>
          <w:bCs/>
          <w:kern w:val="0"/>
        </w:rPr>
        <w:t>的测试数据</w:t>
      </w:r>
      <w:r w:rsidR="007123C7">
        <w:rPr>
          <w:rFonts w:hint="eastAsia"/>
        </w:rPr>
        <w:t>，将</w:t>
      </w:r>
      <w:r w:rsidR="007123C7">
        <w:t>测试</w:t>
      </w:r>
      <w:r w:rsidR="007123C7">
        <w:rPr>
          <w:rFonts w:hint="eastAsia"/>
        </w:rPr>
        <w:t>数据</w:t>
      </w:r>
      <w:r w:rsidR="007123C7">
        <w:t>与测试序列相结合，生成可执行的</w:t>
      </w:r>
      <w:r w:rsidR="007123C7" w:rsidRPr="007123C7">
        <w:rPr>
          <w:b/>
        </w:rPr>
        <w:t>测试用例</w:t>
      </w:r>
      <w:r w:rsidR="007123C7">
        <w:rPr>
          <w:rFonts w:hint="eastAsia"/>
        </w:rPr>
        <w:t>；</w:t>
      </w:r>
    </w:p>
    <w:p w:rsidR="005A3851" w:rsidRPr="004E7C03" w:rsidRDefault="0069507A" w:rsidP="002930AE">
      <w:pPr>
        <w:pStyle w:val="u5"/>
        <w:numPr>
          <w:ilvl w:val="0"/>
          <w:numId w:val="14"/>
        </w:numPr>
        <w:tabs>
          <w:tab w:val="left" w:pos="420"/>
        </w:tabs>
        <w:spacing w:before="24" w:after="24"/>
        <w:ind w:firstLineChars="0"/>
      </w:pPr>
      <w:r w:rsidRPr="004E7C03">
        <w:rPr>
          <w:rFonts w:hint="eastAsia"/>
          <w:b/>
          <w:bCs/>
        </w:rPr>
        <w:t>开发了</w:t>
      </w:r>
      <w:r w:rsidR="007A7998">
        <w:rPr>
          <w:rFonts w:hint="eastAsia"/>
          <w:b/>
          <w:bCs/>
        </w:rPr>
        <w:t>行为模型驱动的</w:t>
      </w:r>
      <w:r w:rsidR="00B76869">
        <w:rPr>
          <w:rFonts w:hint="eastAsia"/>
          <w:b/>
          <w:bCs/>
        </w:rPr>
        <w:t>W</w:t>
      </w:r>
      <w:r w:rsidR="00B76869">
        <w:rPr>
          <w:b/>
          <w:bCs/>
        </w:rPr>
        <w:t>eb</w:t>
      </w:r>
      <w:r w:rsidR="007A7998">
        <w:rPr>
          <w:rFonts w:hint="eastAsia"/>
          <w:b/>
          <w:bCs/>
        </w:rPr>
        <w:t>服务</w:t>
      </w:r>
      <w:r w:rsidR="007123C7">
        <w:rPr>
          <w:rFonts w:hint="eastAsia"/>
          <w:b/>
          <w:bCs/>
        </w:rPr>
        <w:t>组合</w:t>
      </w:r>
      <w:r w:rsidR="007A7998">
        <w:rPr>
          <w:b/>
          <w:bCs/>
        </w:rPr>
        <w:t>测试</w:t>
      </w:r>
      <w:r w:rsidR="00A9552A">
        <w:rPr>
          <w:rFonts w:hint="eastAsia"/>
          <w:b/>
          <w:bCs/>
        </w:rPr>
        <w:t>用例生成</w:t>
      </w:r>
      <w:r w:rsidRPr="004E7C03">
        <w:rPr>
          <w:rFonts w:hint="eastAsia"/>
          <w:b/>
          <w:bCs/>
        </w:rPr>
        <w:t>工具</w:t>
      </w:r>
      <w:r w:rsidR="002930AE" w:rsidRPr="002930AE">
        <w:rPr>
          <w:rFonts w:cs="Times New Roman"/>
          <w:b/>
          <w:bCs/>
        </w:rPr>
        <w:t>BD_WSTCT</w:t>
      </w:r>
      <w:r w:rsidR="007123C7">
        <w:rPr>
          <w:rFonts w:hint="eastAsia"/>
          <w:b/>
          <w:bCs/>
        </w:rPr>
        <w:t>：</w:t>
      </w:r>
      <w:r w:rsidR="002930AE" w:rsidRPr="002930AE">
        <w:t>BD_WSTCT</w:t>
      </w:r>
      <w:r w:rsidR="00FB7DD6">
        <w:rPr>
          <w:rFonts w:hint="eastAsia"/>
        </w:rPr>
        <w:t>支持扩展后</w:t>
      </w:r>
      <w:r w:rsidR="00FB7DD6">
        <w:t>服务描述文档</w:t>
      </w:r>
      <w:r w:rsidR="00C2251F">
        <w:rPr>
          <w:rFonts w:hint="eastAsia"/>
        </w:rPr>
        <w:t>（</w:t>
      </w:r>
      <w:r w:rsidR="007123C7">
        <w:rPr>
          <w:rFonts w:hint="eastAsia"/>
        </w:rPr>
        <w:t>EX-</w:t>
      </w:r>
      <w:r w:rsidR="00C2251F">
        <w:rPr>
          <w:rFonts w:hint="eastAsia"/>
        </w:rPr>
        <w:t>WSDL</w:t>
      </w:r>
      <w:r w:rsidR="00C2251F">
        <w:rPr>
          <w:rFonts w:hint="eastAsia"/>
        </w:rPr>
        <w:t>）</w:t>
      </w:r>
      <w:r w:rsidR="00B76869">
        <w:rPr>
          <w:rFonts w:hint="eastAsia"/>
        </w:rPr>
        <w:t>解析、</w:t>
      </w:r>
      <w:r w:rsidR="007A7998">
        <w:rPr>
          <w:rFonts w:hint="eastAsia"/>
        </w:rPr>
        <w:t>服务行为</w:t>
      </w:r>
      <w:r w:rsidR="007A7998">
        <w:t>模型生成</w:t>
      </w:r>
      <w:r w:rsidR="00FB7DD6">
        <w:rPr>
          <w:rFonts w:hint="eastAsia"/>
        </w:rPr>
        <w:t>及</w:t>
      </w:r>
      <w:r w:rsidR="00FB7DD6">
        <w:t>可视化</w:t>
      </w:r>
      <w:r w:rsidRPr="004E7C03">
        <w:rPr>
          <w:rFonts w:hint="eastAsia"/>
        </w:rPr>
        <w:t>、</w:t>
      </w:r>
      <w:r w:rsidR="007A7998">
        <w:rPr>
          <w:rFonts w:hint="eastAsia"/>
        </w:rPr>
        <w:t>测试</w:t>
      </w:r>
      <w:r w:rsidR="007A7998">
        <w:t>路径</w:t>
      </w:r>
      <w:r w:rsidR="007123C7">
        <w:rPr>
          <w:rFonts w:hint="eastAsia"/>
        </w:rPr>
        <w:t>集</w:t>
      </w:r>
      <w:r w:rsidR="007A7998">
        <w:t>生成</w:t>
      </w:r>
      <w:r w:rsidR="007A7998">
        <w:rPr>
          <w:rFonts w:hint="eastAsia"/>
        </w:rPr>
        <w:t>、</w:t>
      </w:r>
      <w:r w:rsidR="00C2251F">
        <w:rPr>
          <w:rFonts w:hint="eastAsia"/>
        </w:rPr>
        <w:t>测试数据</w:t>
      </w:r>
      <w:r w:rsidR="00C2251F">
        <w:t>生成、</w:t>
      </w:r>
      <w:r w:rsidRPr="004E7C03">
        <w:rPr>
          <w:rFonts w:hint="eastAsia"/>
        </w:rPr>
        <w:t>测试用例集生成、测试执行</w:t>
      </w:r>
      <w:r w:rsidR="007123C7">
        <w:rPr>
          <w:rFonts w:hint="eastAsia"/>
        </w:rPr>
        <w:t>及</w:t>
      </w:r>
      <w:r w:rsidR="007123C7">
        <w:t>判定</w:t>
      </w:r>
      <w:r w:rsidRPr="004E7C03">
        <w:rPr>
          <w:rFonts w:hint="eastAsia"/>
        </w:rPr>
        <w:t>和测试结果统计</w:t>
      </w:r>
      <w:r w:rsidR="00397202">
        <w:rPr>
          <w:rFonts w:hint="eastAsia"/>
        </w:rPr>
        <w:t>；</w:t>
      </w:r>
    </w:p>
    <w:p w:rsidR="005A3851" w:rsidRPr="004E7C03" w:rsidRDefault="0069507A">
      <w:pPr>
        <w:pStyle w:val="u5"/>
        <w:numPr>
          <w:ilvl w:val="0"/>
          <w:numId w:val="14"/>
        </w:numPr>
        <w:tabs>
          <w:tab w:val="left" w:pos="420"/>
        </w:tabs>
        <w:spacing w:before="24" w:after="24"/>
        <w:ind w:firstLineChars="0"/>
      </w:pPr>
      <w:r w:rsidRPr="004E7C03">
        <w:rPr>
          <w:rFonts w:hint="eastAsia"/>
          <w:b/>
          <w:bCs/>
        </w:rPr>
        <w:t>经验研究：</w:t>
      </w:r>
      <w:r w:rsidR="00B02A89">
        <w:rPr>
          <w:rFonts w:hint="eastAsia"/>
        </w:rPr>
        <w:t>采用</w:t>
      </w:r>
      <w:r w:rsidR="00B02A89" w:rsidRPr="007123C7">
        <w:rPr>
          <w:rFonts w:hint="eastAsia"/>
          <w:highlight w:val="yellow"/>
        </w:rPr>
        <w:t>三</w:t>
      </w:r>
      <w:r w:rsidRPr="007123C7">
        <w:rPr>
          <w:rFonts w:hint="eastAsia"/>
          <w:highlight w:val="yellow"/>
        </w:rPr>
        <w:t>个</w:t>
      </w:r>
      <w:r w:rsidR="007A7998" w:rsidRPr="007123C7">
        <w:rPr>
          <w:highlight w:val="yellow"/>
        </w:rPr>
        <w:t>Web</w:t>
      </w:r>
      <w:r w:rsidR="007A7998" w:rsidRPr="007123C7">
        <w:rPr>
          <w:highlight w:val="yellow"/>
        </w:rPr>
        <w:t>服务</w:t>
      </w:r>
      <w:r w:rsidRPr="004E7C03">
        <w:rPr>
          <w:rFonts w:hint="eastAsia"/>
        </w:rPr>
        <w:t>程序实例验证并评估提出的技术的有效性</w:t>
      </w:r>
      <w:r w:rsidR="00B02A89">
        <w:rPr>
          <w:rFonts w:hint="eastAsia"/>
        </w:rPr>
        <w:t>与</w:t>
      </w:r>
      <w:r w:rsidR="00024747">
        <w:rPr>
          <w:rFonts w:hint="eastAsia"/>
        </w:rPr>
        <w:t>支持工具</w:t>
      </w:r>
      <w:r w:rsidR="00B02A89">
        <w:t>的</w:t>
      </w:r>
      <w:r w:rsidR="00B02A89">
        <w:rPr>
          <w:rFonts w:hint="eastAsia"/>
        </w:rPr>
        <w:t>实用</w:t>
      </w:r>
      <w:r w:rsidR="00B02A89">
        <w:t>性</w:t>
      </w:r>
      <w:r w:rsidRPr="004E7C03">
        <w:rPr>
          <w:rFonts w:hint="eastAsia"/>
        </w:rPr>
        <w:t>。</w:t>
      </w:r>
    </w:p>
    <w:p w:rsidR="005A3851" w:rsidRPr="004E7C03" w:rsidRDefault="0069507A" w:rsidP="00EE3466">
      <w:pPr>
        <w:pStyle w:val="u5"/>
        <w:spacing w:before="24" w:after="24"/>
        <w:ind w:firstLine="480"/>
      </w:pPr>
      <w:r w:rsidRPr="004E7C03">
        <w:rPr>
          <w:rFonts w:hint="eastAsia"/>
        </w:rPr>
        <w:t>本文提出的</w:t>
      </w:r>
      <w:r w:rsidR="00564B6B" w:rsidRPr="00EA259C">
        <w:rPr>
          <w:rFonts w:hint="eastAsia"/>
          <w:highlight w:val="yellow"/>
        </w:rPr>
        <w:t>行为模型</w:t>
      </w:r>
      <w:r w:rsidR="00564B6B" w:rsidRPr="00EA259C">
        <w:rPr>
          <w:highlight w:val="yellow"/>
        </w:rPr>
        <w:t>驱动的</w:t>
      </w:r>
      <w:r w:rsidR="00564B6B" w:rsidRPr="00EA259C">
        <w:rPr>
          <w:rFonts w:hint="eastAsia"/>
          <w:highlight w:val="yellow"/>
        </w:rPr>
        <w:t>W</w:t>
      </w:r>
      <w:r w:rsidR="00564B6B" w:rsidRPr="00EA259C">
        <w:rPr>
          <w:highlight w:val="yellow"/>
        </w:rPr>
        <w:t>eb</w:t>
      </w:r>
      <w:r w:rsidR="00564B6B" w:rsidRPr="00EA259C">
        <w:rPr>
          <w:highlight w:val="yellow"/>
        </w:rPr>
        <w:t>服务</w:t>
      </w:r>
      <w:r w:rsidR="00F70FD1">
        <w:rPr>
          <w:rFonts w:hint="eastAsia"/>
          <w:highlight w:val="yellow"/>
        </w:rPr>
        <w:t>组合</w:t>
      </w:r>
      <w:r w:rsidR="00564B6B" w:rsidRPr="00EA259C">
        <w:rPr>
          <w:highlight w:val="yellow"/>
        </w:rPr>
        <w:t>测试用例生成</w:t>
      </w:r>
      <w:r w:rsidRPr="00EA259C">
        <w:rPr>
          <w:rFonts w:hint="eastAsia"/>
          <w:highlight w:val="yellow"/>
        </w:rPr>
        <w:t>技</w:t>
      </w:r>
      <w:r w:rsidRPr="004E7C03">
        <w:rPr>
          <w:rFonts w:hint="eastAsia"/>
        </w:rPr>
        <w:t>术，可以有效</w:t>
      </w:r>
      <w:r w:rsidR="00564B6B">
        <w:rPr>
          <w:rFonts w:hint="eastAsia"/>
        </w:rPr>
        <w:t>的</w:t>
      </w:r>
      <w:r w:rsidR="00564B6B">
        <w:rPr>
          <w:rFonts w:hint="eastAsia"/>
        </w:rPr>
        <w:t>XXX</w:t>
      </w:r>
      <w:r w:rsidRPr="004E7C03">
        <w:rPr>
          <w:rFonts w:hint="eastAsia"/>
        </w:rPr>
        <w:t>。</w:t>
      </w:r>
      <w:r w:rsidR="00024747" w:rsidRPr="00523AFD">
        <w:rPr>
          <w:rFonts w:hint="eastAsia"/>
        </w:rPr>
        <w:t>开发的</w:t>
      </w:r>
      <w:r w:rsidRPr="004E7C03">
        <w:rPr>
          <w:rFonts w:hint="eastAsia"/>
        </w:rPr>
        <w:t>支持工具</w:t>
      </w:r>
      <w:r w:rsidR="00024747">
        <w:rPr>
          <w:rFonts w:hint="eastAsia"/>
        </w:rPr>
        <w:t>提高了</w:t>
      </w:r>
      <w:r w:rsidR="00024747">
        <w:rPr>
          <w:rFonts w:hint="eastAsia"/>
        </w:rPr>
        <w:t>W</w:t>
      </w:r>
      <w:r w:rsidR="00024747">
        <w:t>eb</w:t>
      </w:r>
      <w:r w:rsidR="00024747">
        <w:rPr>
          <w:rFonts w:hint="eastAsia"/>
        </w:rPr>
        <w:t>服务</w:t>
      </w:r>
      <w:r w:rsidR="00024747">
        <w:t>测试用例生成</w:t>
      </w:r>
      <w:r w:rsidR="00024747">
        <w:rPr>
          <w:rFonts w:hint="eastAsia"/>
        </w:rPr>
        <w:t>的自动化程度，进一步提了</w:t>
      </w:r>
      <w:r w:rsidR="00024747">
        <w:rPr>
          <w:rFonts w:hint="eastAsia"/>
        </w:rPr>
        <w:t>xxx</w:t>
      </w:r>
      <w:r w:rsidRPr="004E7C03">
        <w:rPr>
          <w:rFonts w:hint="eastAsia"/>
        </w:rPr>
        <w:t>的效率。</w:t>
      </w:r>
    </w:p>
    <w:p w:rsidR="005A3851" w:rsidRPr="004E7C03" w:rsidRDefault="0069507A">
      <w:pPr>
        <w:framePr w:w="8085" w:h="839" w:hRule="exact" w:hSpace="181" w:wrap="notBeside" w:vAnchor="page" w:hAnchor="page" w:x="2269" w:y="14176"/>
        <w:shd w:val="solid" w:color="FFFFFF" w:fill="FFFFFF"/>
        <w:ind w:left="1079" w:hangingChars="448" w:hanging="1079"/>
        <w:rPr>
          <w:rStyle w:val="u6"/>
        </w:rPr>
      </w:pPr>
      <w:r w:rsidRPr="004E7C03">
        <w:rPr>
          <w:rStyle w:val="u6"/>
          <w:rFonts w:hint="eastAsia"/>
        </w:rPr>
        <w:lastRenderedPageBreak/>
        <w:t>关键词：</w:t>
      </w:r>
      <w:r w:rsidRPr="004E7C03">
        <w:rPr>
          <w:rStyle w:val="u6"/>
          <w:rFonts w:hint="eastAsia"/>
        </w:rPr>
        <w:tab/>
      </w:r>
      <w:r w:rsidR="008C629D">
        <w:rPr>
          <w:rStyle w:val="u6"/>
          <w:rFonts w:hint="eastAsia"/>
        </w:rPr>
        <w:t>行为模型</w:t>
      </w:r>
      <w:r w:rsidRPr="004E7C03">
        <w:rPr>
          <w:rStyle w:val="u6"/>
          <w:rFonts w:hint="eastAsia"/>
        </w:rPr>
        <w:t>，</w:t>
      </w:r>
      <w:r w:rsidR="008C629D">
        <w:rPr>
          <w:rStyle w:val="u6"/>
        </w:rPr>
        <w:t>WSDL</w:t>
      </w:r>
      <w:r w:rsidRPr="004E7C03">
        <w:rPr>
          <w:rStyle w:val="u6"/>
          <w:rFonts w:hint="eastAsia"/>
        </w:rPr>
        <w:t>，</w:t>
      </w:r>
      <w:r w:rsidR="008C629D">
        <w:rPr>
          <w:rStyle w:val="u6"/>
          <w:rFonts w:hint="eastAsia"/>
        </w:rPr>
        <w:t>W</w:t>
      </w:r>
      <w:r w:rsidR="008C629D">
        <w:rPr>
          <w:rStyle w:val="u6"/>
        </w:rPr>
        <w:t>eb</w:t>
      </w:r>
      <w:r w:rsidR="008C629D">
        <w:rPr>
          <w:rStyle w:val="u6"/>
        </w:rPr>
        <w:t>服务约束</w:t>
      </w:r>
      <w:r w:rsidRPr="004E7C03">
        <w:rPr>
          <w:rStyle w:val="u6"/>
          <w:rFonts w:hint="eastAsia"/>
        </w:rPr>
        <w:t>，测试</w:t>
      </w:r>
      <w:r w:rsidR="008C629D">
        <w:rPr>
          <w:rStyle w:val="u6"/>
          <w:rFonts w:hint="eastAsia"/>
        </w:rPr>
        <w:t>用例</w:t>
      </w:r>
    </w:p>
    <w:p w:rsidR="005A3851" w:rsidRPr="008C629D" w:rsidRDefault="005A3851">
      <w:pPr>
        <w:pStyle w:val="uc"/>
        <w:sectPr w:rsidR="005A3851" w:rsidRPr="008C629D">
          <w:type w:val="oddPage"/>
          <w:pgSz w:w="11906" w:h="16838"/>
          <w:pgMar w:top="1701" w:right="1701" w:bottom="1134" w:left="1701" w:header="851" w:footer="992" w:gutter="567"/>
          <w:pgNumType w:fmt="upperRoman"/>
          <w:cols w:space="425"/>
          <w:docGrid w:linePitch="312"/>
        </w:sectPr>
      </w:pPr>
    </w:p>
    <w:p w:rsidR="005A3851" w:rsidRPr="004E7C03" w:rsidRDefault="0069507A">
      <w:pPr>
        <w:pStyle w:val="uc"/>
      </w:pPr>
      <w:r w:rsidRPr="004E7C03">
        <w:rPr>
          <w:rFonts w:hint="eastAsia"/>
        </w:rPr>
        <w:lastRenderedPageBreak/>
        <w:t>Research on Optimization Techniques of Mutation Testing for BPEL Programs and Their Supporting Tool</w:t>
      </w:r>
    </w:p>
    <w:p w:rsidR="005A3851" w:rsidRPr="004E7C03" w:rsidRDefault="0069507A">
      <w:pPr>
        <w:pStyle w:val="u4"/>
      </w:pPr>
      <w:bookmarkStart w:id="4" w:name="_Toc470079451"/>
      <w:r w:rsidRPr="004E7C03">
        <w:rPr>
          <w:rFonts w:hint="eastAsia"/>
        </w:rPr>
        <w:t>Abstract</w:t>
      </w:r>
      <w:bookmarkEnd w:id="4"/>
    </w:p>
    <w:p w:rsidR="005A3851" w:rsidRPr="004E7C03" w:rsidRDefault="0069507A">
      <w:pPr>
        <w:pStyle w:val="u5"/>
        <w:spacing w:before="24" w:after="24"/>
        <w:ind w:firstLine="480"/>
        <w:rPr>
          <w:rFonts w:cs="Times New Roman"/>
        </w:rPr>
      </w:pPr>
      <w:r w:rsidRPr="004E7C03">
        <w:t xml:space="preserve">Distributed applications are increasingly deployed as Web services in the cloud computing environment. Multiple services are normally composed to fulfill complex functionalities. Business Process Execution Language (BPEL) is an XML-based service composition language that is widely used to define a complex business process by orchestrating multiple services. Due to unique features of </w:t>
      </w:r>
      <w:r w:rsidRPr="004E7C03">
        <w:rPr>
          <w:rFonts w:hint="eastAsia"/>
        </w:rPr>
        <w:t xml:space="preserve"> </w:t>
      </w:r>
      <w:r w:rsidRPr="004E7C03">
        <w:t xml:space="preserve"> Web services, such as dynamics, loose coupling, and open deployment and execution environment, it is an important issue how to assure the quality of Web services and their compositions. Mutation testing is a kind of fault-based software testing technique that has been widely used </w:t>
      </w:r>
      <w:r w:rsidRPr="004E7C03">
        <w:rPr>
          <w:rFonts w:cs="Times New Roman"/>
        </w:rPr>
        <w:t>for evaluating the adequacy of test suites and</w:t>
      </w:r>
      <w:r w:rsidRPr="004E7C03">
        <w:t xml:space="preserve"> the fault-detection effectiveness of software testing methods. However, </w:t>
      </w:r>
      <w:r w:rsidRPr="004E7C03">
        <w:rPr>
          <w:rFonts w:cs="Times New Roman"/>
        </w:rPr>
        <w:t>mutation testing failed to be widely practiced because it normally generates a large amount of mutants and thus incurs a high cost.</w:t>
      </w:r>
    </w:p>
    <w:p w:rsidR="005A3851" w:rsidRPr="004E7C03" w:rsidRDefault="0069507A">
      <w:pPr>
        <w:pStyle w:val="u5"/>
        <w:spacing w:before="24" w:after="24"/>
        <w:ind w:firstLine="480"/>
      </w:pPr>
      <w:r w:rsidRPr="004E7C03">
        <w:t xml:space="preserve">In order to improve the practicability of the </w:t>
      </w:r>
      <w:r w:rsidRPr="004E7C03">
        <w:rPr>
          <w:rFonts w:cs="Times New Roman"/>
        </w:rPr>
        <w:t xml:space="preserve">mutation testing technique, </w:t>
      </w:r>
      <w:r w:rsidRPr="004E7C03">
        <w:t xml:space="preserve">this thesis studies how to decrease the cost of </w:t>
      </w:r>
      <w:r w:rsidRPr="004E7C03">
        <w:rPr>
          <w:rFonts w:cs="Times New Roman"/>
        </w:rPr>
        <w:t xml:space="preserve">mutation testing for BPEL programs. </w:t>
      </w:r>
      <w:r w:rsidRPr="004E7C03">
        <w:t>We propose a series of</w:t>
      </w:r>
      <w:r w:rsidRPr="004E7C03">
        <w:rPr>
          <w:rFonts w:cs="Times New Roman"/>
        </w:rPr>
        <w:t xml:space="preserve"> optimization techniques in terms of subsuming relation of mutation operators, the prioritization of operators, and second-order mutation, and </w:t>
      </w:r>
      <w:r w:rsidRPr="004E7C03">
        <w:t xml:space="preserve">develop a tool named </w:t>
      </w:r>
      <w:r w:rsidRPr="004E7C03">
        <w:rPr>
          <w:bCs/>
        </w:rPr>
        <w:t xml:space="preserve">μBPEL to implement these </w:t>
      </w:r>
      <w:r w:rsidRPr="004E7C03">
        <w:rPr>
          <w:rFonts w:cs="Times New Roman"/>
        </w:rPr>
        <w:t>optimization techniques</w:t>
      </w:r>
      <w:r w:rsidRPr="004E7C03">
        <w:t>. The main contributions made in this thesis are as follows:</w:t>
      </w:r>
    </w:p>
    <w:p w:rsidR="005A3851" w:rsidRPr="004E7C03" w:rsidRDefault="0069507A">
      <w:pPr>
        <w:pStyle w:val="u5"/>
        <w:numPr>
          <w:ilvl w:val="0"/>
          <w:numId w:val="15"/>
        </w:numPr>
        <w:spacing w:before="24" w:after="24"/>
        <w:ind w:firstLineChars="0"/>
      </w:pPr>
      <w:r w:rsidRPr="004E7C03">
        <w:rPr>
          <w:b/>
        </w:rPr>
        <w:t>Three optimization techniques of mutation testing for BPEL programs</w:t>
      </w:r>
      <w:r w:rsidRPr="004E7C03">
        <w:t>, including a subsuming relation based optimization technique that is based on the analysis of mutation operators and the subsuming relation among operators, an operator priority based optimization technique that is based on ranking of mutation operators using a quality merit, and a second-order mutant optimization technique for BPEL programs.</w:t>
      </w:r>
    </w:p>
    <w:p w:rsidR="005A3851" w:rsidRPr="004E7C03" w:rsidRDefault="0069507A">
      <w:pPr>
        <w:pStyle w:val="u5"/>
        <w:numPr>
          <w:ilvl w:val="0"/>
          <w:numId w:val="15"/>
        </w:numPr>
        <w:spacing w:before="24" w:after="24"/>
        <w:ind w:firstLineChars="0"/>
      </w:pPr>
      <w:r w:rsidRPr="004E7C03">
        <w:rPr>
          <w:b/>
        </w:rPr>
        <w:t xml:space="preserve">An integrated mutation testing system for BPEL programs called μBPEL, </w:t>
      </w:r>
      <w:r w:rsidRPr="004E7C03">
        <w:t>which supports the whole lifecycle of the mutation testing for BPEL programs, including mutant generation, optimization techniques, test case generation, test execution, and analysis of testing results.</w:t>
      </w:r>
    </w:p>
    <w:p w:rsidR="005A3851" w:rsidRPr="004E7C03" w:rsidRDefault="0069507A">
      <w:pPr>
        <w:pStyle w:val="u5"/>
        <w:numPr>
          <w:ilvl w:val="0"/>
          <w:numId w:val="15"/>
        </w:numPr>
        <w:spacing w:before="24" w:after="24"/>
        <w:ind w:firstLineChars="0"/>
        <w:rPr>
          <w:b/>
        </w:rPr>
      </w:pPr>
      <w:r w:rsidRPr="004E7C03">
        <w:rPr>
          <w:b/>
        </w:rPr>
        <w:t xml:space="preserve">An empirical study </w:t>
      </w:r>
      <w:r w:rsidRPr="004E7C03">
        <w:t>in which six representative BPEL programs are used to validate and evaluate the effectiveness of the proposed optimization techniques.</w:t>
      </w:r>
    </w:p>
    <w:p w:rsidR="005A3851" w:rsidRPr="004E7C03" w:rsidRDefault="0069507A">
      <w:pPr>
        <w:pStyle w:val="u5"/>
        <w:spacing w:before="24" w:after="24"/>
        <w:ind w:firstLine="480"/>
      </w:pPr>
      <w:r w:rsidRPr="004E7C03">
        <w:rPr>
          <w:rFonts w:cs="Times New Roman"/>
        </w:rPr>
        <w:lastRenderedPageBreak/>
        <w:t xml:space="preserve">In summary, the proposed </w:t>
      </w:r>
      <w:r w:rsidRPr="004E7C03">
        <w:t>optimization</w:t>
      </w:r>
      <w:r w:rsidRPr="004E7C03">
        <w:rPr>
          <w:bCs/>
        </w:rPr>
        <w:t xml:space="preserve"> </w:t>
      </w:r>
      <w:r w:rsidRPr="004E7C03">
        <w:t xml:space="preserve">techniques of mutation testing for BPEL programs </w:t>
      </w:r>
      <w:r w:rsidRPr="004E7C03">
        <w:rPr>
          <w:rFonts w:cs="Times New Roman"/>
        </w:rPr>
        <w:t xml:space="preserve">are able to reduce the number of mutants without significantly jeopardizing its fault detection effectiveness. The supporting tool further improves the automation </w:t>
      </w:r>
      <w:hyperlink r:id="rId15" w:history="1">
        <w:r w:rsidRPr="004E7C03">
          <w:rPr>
            <w:rFonts w:cs="Times New Roman"/>
          </w:rPr>
          <w:t>of</w:t>
        </w:r>
      </w:hyperlink>
      <w:r w:rsidRPr="004E7C03">
        <w:rPr>
          <w:rFonts w:cs="Times New Roman"/>
        </w:rPr>
        <w:t> mutation testing and thus increase</w:t>
      </w:r>
      <w:r w:rsidRPr="004E7C03">
        <w:rPr>
          <w:rFonts w:cs="Times New Roman" w:hint="eastAsia"/>
        </w:rPr>
        <w:t>s</w:t>
      </w:r>
      <w:r w:rsidRPr="004E7C03">
        <w:rPr>
          <w:rFonts w:cs="Times New Roman"/>
        </w:rPr>
        <w:t xml:space="preserve"> its efficiency.</w:t>
      </w:r>
    </w:p>
    <w:p w:rsidR="005A3851" w:rsidRPr="004E7C03" w:rsidRDefault="005A3851">
      <w:pPr>
        <w:pStyle w:val="u5"/>
        <w:spacing w:before="24" w:after="24"/>
        <w:ind w:firstLine="480"/>
      </w:pPr>
    </w:p>
    <w:p w:rsidR="005A3851" w:rsidRPr="004E7C03" w:rsidRDefault="005A3851">
      <w:pPr>
        <w:pStyle w:val="u5"/>
        <w:spacing w:before="24" w:after="24"/>
        <w:ind w:firstLine="480"/>
      </w:pPr>
    </w:p>
    <w:p w:rsidR="005A3851" w:rsidRPr="004E7C03" w:rsidRDefault="0069507A">
      <w:pPr>
        <w:framePr w:w="7906" w:h="780" w:hRule="exact" w:hSpace="181" w:wrap="notBeside" w:vAnchor="page" w:hAnchor="page" w:x="2272" w:y="14176"/>
        <w:shd w:val="solid" w:color="FFFFFF" w:fill="FFFFFF"/>
        <w:ind w:left="1438" w:hangingChars="597" w:hanging="1438"/>
        <w:rPr>
          <w:rStyle w:val="u6"/>
        </w:rPr>
      </w:pPr>
      <w:r w:rsidRPr="004E7C03">
        <w:rPr>
          <w:rStyle w:val="u6"/>
          <w:rFonts w:hint="eastAsia"/>
        </w:rPr>
        <w:t>Key Words</w:t>
      </w:r>
      <w:r w:rsidRPr="004E7C03">
        <w:rPr>
          <w:rStyle w:val="u6"/>
          <w:rFonts w:hint="eastAsia"/>
        </w:rPr>
        <w:t>：</w:t>
      </w:r>
      <w:r w:rsidRPr="004E7C03">
        <w:rPr>
          <w:rStyle w:val="u6"/>
          <w:rFonts w:hint="eastAsia"/>
        </w:rPr>
        <w:tab/>
        <w:t xml:space="preserve">Service Compositions, BPEL, Mutation Testing, </w:t>
      </w:r>
    </w:p>
    <w:p w:rsidR="005A3851" w:rsidRPr="004E7C03" w:rsidRDefault="0069507A">
      <w:pPr>
        <w:framePr w:w="7906" w:h="780" w:hRule="exact" w:hSpace="181" w:wrap="notBeside" w:vAnchor="page" w:hAnchor="page" w:x="2272" w:y="14176"/>
        <w:shd w:val="solid" w:color="FFFFFF" w:fill="FFFFFF"/>
        <w:ind w:leftChars="500" w:left="1050" w:firstLineChars="200" w:firstLine="482"/>
        <w:rPr>
          <w:rStyle w:val="u6"/>
        </w:rPr>
      </w:pPr>
      <w:r w:rsidRPr="004E7C03">
        <w:rPr>
          <w:rStyle w:val="u6"/>
          <w:rFonts w:hint="eastAsia"/>
        </w:rPr>
        <w:t>Testing Tool, Subsuming Relation</w:t>
      </w:r>
    </w:p>
    <w:p w:rsidR="005A3851" w:rsidRPr="004E7C03" w:rsidRDefault="005A3851">
      <w:pPr>
        <w:pStyle w:val="u4"/>
        <w:jc w:val="both"/>
        <w:sectPr w:rsidR="005A3851" w:rsidRPr="004E7C03">
          <w:type w:val="oddPage"/>
          <w:pgSz w:w="11906" w:h="16838"/>
          <w:pgMar w:top="1701" w:right="1701" w:bottom="1134" w:left="1701" w:header="851" w:footer="992" w:gutter="567"/>
          <w:pgNumType w:fmt="upperRoman"/>
          <w:cols w:space="425"/>
          <w:docGrid w:linePitch="312"/>
        </w:sectPr>
      </w:pPr>
    </w:p>
    <w:p w:rsidR="005A3851" w:rsidRPr="004E7C03" w:rsidRDefault="005A3851"/>
    <w:p w:rsidR="005A3851" w:rsidRPr="004E7C03" w:rsidRDefault="0069507A">
      <w:pPr>
        <w:pStyle w:val="uc"/>
      </w:pPr>
      <w:r w:rsidRPr="004E7C03">
        <w:rPr>
          <w:rFonts w:hint="eastAsia"/>
        </w:rPr>
        <w:t>目</w:t>
      </w:r>
      <w:r w:rsidRPr="004E7C03">
        <w:rPr>
          <w:rFonts w:hint="eastAsia"/>
        </w:rPr>
        <w:t xml:space="preserve">    </w:t>
      </w:r>
      <w:bookmarkStart w:id="5" w:name="论文目录"/>
      <w:bookmarkEnd w:id="5"/>
      <w:r w:rsidRPr="004E7C03">
        <w:rPr>
          <w:rFonts w:hint="eastAsia"/>
        </w:rPr>
        <w:t>录</w:t>
      </w:r>
    </w:p>
    <w:p w:rsidR="005A3851" w:rsidRPr="004E7C03" w:rsidRDefault="005A3851">
      <w:pPr>
        <w:pStyle w:val="u5"/>
        <w:spacing w:before="24" w:after="24"/>
        <w:ind w:firstLine="480"/>
      </w:pPr>
    </w:p>
    <w:p w:rsidR="002665CB" w:rsidRDefault="0069507A">
      <w:pPr>
        <w:pStyle w:val="11"/>
        <w:rPr>
          <w:rFonts w:asciiTheme="minorHAnsi" w:eastAsiaTheme="minorEastAsia" w:hAnsiTheme="minorHAnsi" w:cstheme="minorBidi"/>
          <w:noProof/>
          <w:sz w:val="21"/>
          <w:szCs w:val="22"/>
        </w:rPr>
      </w:pPr>
      <w:r w:rsidRPr="004E7C03">
        <w:rPr>
          <w:b/>
        </w:rPr>
        <w:fldChar w:fldCharType="begin"/>
      </w:r>
      <w:r w:rsidRPr="004E7C03">
        <w:rPr>
          <w:b/>
        </w:rPr>
        <w:instrText xml:space="preserve"> TOC \o "1-3" \h \z \u </w:instrText>
      </w:r>
      <w:r w:rsidRPr="004E7C03">
        <w:rPr>
          <w:b/>
        </w:rPr>
        <w:fldChar w:fldCharType="separate"/>
      </w:r>
      <w:hyperlink w:anchor="_Toc470079449" w:history="1">
        <w:r w:rsidR="002665CB" w:rsidRPr="003520EB">
          <w:rPr>
            <w:rStyle w:val="affe"/>
            <w:rFonts w:hint="eastAsia"/>
            <w:noProof/>
          </w:rPr>
          <w:t>致</w:t>
        </w:r>
        <w:r w:rsidR="002665CB" w:rsidRPr="003520EB">
          <w:rPr>
            <w:rStyle w:val="affe"/>
            <w:noProof/>
          </w:rPr>
          <w:t xml:space="preserve">  </w:t>
        </w:r>
        <w:r w:rsidR="002665CB" w:rsidRPr="003520EB">
          <w:rPr>
            <w:rStyle w:val="affe"/>
            <w:rFonts w:hint="eastAsia"/>
            <w:noProof/>
          </w:rPr>
          <w:t>谢</w:t>
        </w:r>
        <w:r w:rsidR="002665CB">
          <w:rPr>
            <w:noProof/>
            <w:webHidden/>
          </w:rPr>
          <w:tab/>
        </w:r>
        <w:r w:rsidR="002665CB">
          <w:rPr>
            <w:noProof/>
            <w:webHidden/>
          </w:rPr>
          <w:fldChar w:fldCharType="begin"/>
        </w:r>
        <w:r w:rsidR="002665CB">
          <w:rPr>
            <w:noProof/>
            <w:webHidden/>
          </w:rPr>
          <w:instrText xml:space="preserve"> PAGEREF _Toc470079449 \h </w:instrText>
        </w:r>
        <w:r w:rsidR="002665CB">
          <w:rPr>
            <w:noProof/>
            <w:webHidden/>
          </w:rPr>
        </w:r>
        <w:r w:rsidR="002665CB">
          <w:rPr>
            <w:noProof/>
            <w:webHidden/>
          </w:rPr>
          <w:fldChar w:fldCharType="separate"/>
        </w:r>
        <w:r w:rsidR="00A335A9">
          <w:rPr>
            <w:noProof/>
            <w:webHidden/>
          </w:rPr>
          <w:t>I</w:t>
        </w:r>
        <w:r w:rsidR="002665CB">
          <w:rPr>
            <w:noProof/>
            <w:webHidden/>
          </w:rPr>
          <w:fldChar w:fldCharType="end"/>
        </w:r>
      </w:hyperlink>
    </w:p>
    <w:p w:rsidR="002665CB" w:rsidRDefault="00C54D66">
      <w:pPr>
        <w:pStyle w:val="11"/>
        <w:rPr>
          <w:rFonts w:asciiTheme="minorHAnsi" w:eastAsiaTheme="minorEastAsia" w:hAnsiTheme="minorHAnsi" w:cstheme="minorBidi"/>
          <w:noProof/>
          <w:sz w:val="21"/>
          <w:szCs w:val="22"/>
        </w:rPr>
      </w:pPr>
      <w:hyperlink w:anchor="_Toc470079450" w:history="1">
        <w:r w:rsidR="002665CB" w:rsidRPr="003520EB">
          <w:rPr>
            <w:rStyle w:val="affe"/>
            <w:rFonts w:hint="eastAsia"/>
            <w:noProof/>
          </w:rPr>
          <w:t>摘</w:t>
        </w:r>
        <w:r w:rsidR="002665CB" w:rsidRPr="003520EB">
          <w:rPr>
            <w:rStyle w:val="affe"/>
            <w:noProof/>
          </w:rPr>
          <w:t xml:space="preserve">  </w:t>
        </w:r>
        <w:r w:rsidR="002665CB" w:rsidRPr="003520EB">
          <w:rPr>
            <w:rStyle w:val="affe"/>
            <w:rFonts w:hint="eastAsia"/>
            <w:noProof/>
          </w:rPr>
          <w:t>要</w:t>
        </w:r>
        <w:r w:rsidR="002665CB">
          <w:rPr>
            <w:noProof/>
            <w:webHidden/>
          </w:rPr>
          <w:tab/>
        </w:r>
        <w:r w:rsidR="002665CB">
          <w:rPr>
            <w:noProof/>
            <w:webHidden/>
          </w:rPr>
          <w:fldChar w:fldCharType="begin"/>
        </w:r>
        <w:r w:rsidR="002665CB">
          <w:rPr>
            <w:noProof/>
            <w:webHidden/>
          </w:rPr>
          <w:instrText xml:space="preserve"> PAGEREF _Toc470079450 \h </w:instrText>
        </w:r>
        <w:r w:rsidR="002665CB">
          <w:rPr>
            <w:noProof/>
            <w:webHidden/>
          </w:rPr>
        </w:r>
        <w:r w:rsidR="002665CB">
          <w:rPr>
            <w:noProof/>
            <w:webHidden/>
          </w:rPr>
          <w:fldChar w:fldCharType="separate"/>
        </w:r>
        <w:r w:rsidR="00A335A9">
          <w:rPr>
            <w:noProof/>
            <w:webHidden/>
          </w:rPr>
          <w:t>III</w:t>
        </w:r>
        <w:r w:rsidR="002665CB">
          <w:rPr>
            <w:noProof/>
            <w:webHidden/>
          </w:rPr>
          <w:fldChar w:fldCharType="end"/>
        </w:r>
      </w:hyperlink>
    </w:p>
    <w:p w:rsidR="002665CB" w:rsidRDefault="00C54D66">
      <w:pPr>
        <w:pStyle w:val="11"/>
        <w:rPr>
          <w:rFonts w:asciiTheme="minorHAnsi" w:eastAsiaTheme="minorEastAsia" w:hAnsiTheme="minorHAnsi" w:cstheme="minorBidi"/>
          <w:noProof/>
          <w:sz w:val="21"/>
          <w:szCs w:val="22"/>
        </w:rPr>
      </w:pPr>
      <w:hyperlink w:anchor="_Toc470079451" w:history="1">
        <w:r w:rsidR="002665CB" w:rsidRPr="003520EB">
          <w:rPr>
            <w:rStyle w:val="affe"/>
            <w:noProof/>
          </w:rPr>
          <w:t>Abstract</w:t>
        </w:r>
        <w:r w:rsidR="002665CB">
          <w:rPr>
            <w:noProof/>
            <w:webHidden/>
          </w:rPr>
          <w:tab/>
        </w:r>
        <w:r w:rsidR="002665CB">
          <w:rPr>
            <w:noProof/>
            <w:webHidden/>
          </w:rPr>
          <w:fldChar w:fldCharType="begin"/>
        </w:r>
        <w:r w:rsidR="002665CB">
          <w:rPr>
            <w:noProof/>
            <w:webHidden/>
          </w:rPr>
          <w:instrText xml:space="preserve"> PAGEREF _Toc470079451 \h </w:instrText>
        </w:r>
        <w:r w:rsidR="002665CB">
          <w:rPr>
            <w:noProof/>
            <w:webHidden/>
          </w:rPr>
        </w:r>
        <w:r w:rsidR="002665CB">
          <w:rPr>
            <w:noProof/>
            <w:webHidden/>
          </w:rPr>
          <w:fldChar w:fldCharType="separate"/>
        </w:r>
        <w:r w:rsidR="00A335A9">
          <w:rPr>
            <w:noProof/>
            <w:webHidden/>
          </w:rPr>
          <w:t>V</w:t>
        </w:r>
        <w:r w:rsidR="002665CB">
          <w:rPr>
            <w:noProof/>
            <w:webHidden/>
          </w:rPr>
          <w:fldChar w:fldCharType="end"/>
        </w:r>
      </w:hyperlink>
    </w:p>
    <w:p w:rsidR="002665CB" w:rsidRDefault="00C54D66">
      <w:pPr>
        <w:pStyle w:val="11"/>
        <w:rPr>
          <w:rFonts w:asciiTheme="minorHAnsi" w:eastAsiaTheme="minorEastAsia" w:hAnsiTheme="minorHAnsi" w:cstheme="minorBidi"/>
          <w:noProof/>
          <w:sz w:val="21"/>
          <w:szCs w:val="22"/>
        </w:rPr>
      </w:pPr>
      <w:hyperlink w:anchor="_Toc470079452" w:history="1">
        <w:r w:rsidR="002665CB" w:rsidRPr="003520EB">
          <w:rPr>
            <w:rStyle w:val="affe"/>
            <w:noProof/>
          </w:rPr>
          <w:t>1</w:t>
        </w:r>
        <w:r w:rsidR="002665CB" w:rsidRPr="003520EB">
          <w:rPr>
            <w:rStyle w:val="affe"/>
            <w:rFonts w:hint="eastAsia"/>
            <w:noProof/>
          </w:rPr>
          <w:t xml:space="preserve"> </w:t>
        </w:r>
        <w:r w:rsidR="002665CB" w:rsidRPr="003520EB">
          <w:rPr>
            <w:rStyle w:val="affe"/>
            <w:rFonts w:hint="eastAsia"/>
            <w:noProof/>
          </w:rPr>
          <w:t>引言</w:t>
        </w:r>
        <w:r w:rsidR="002665CB">
          <w:rPr>
            <w:noProof/>
            <w:webHidden/>
          </w:rPr>
          <w:tab/>
        </w:r>
        <w:r w:rsidR="002665CB">
          <w:rPr>
            <w:noProof/>
            <w:webHidden/>
          </w:rPr>
          <w:fldChar w:fldCharType="begin"/>
        </w:r>
        <w:r w:rsidR="002665CB">
          <w:rPr>
            <w:noProof/>
            <w:webHidden/>
          </w:rPr>
          <w:instrText xml:space="preserve"> PAGEREF _Toc470079452 \h </w:instrText>
        </w:r>
        <w:r w:rsidR="002665CB">
          <w:rPr>
            <w:noProof/>
            <w:webHidden/>
          </w:rPr>
        </w:r>
        <w:r w:rsidR="002665CB">
          <w:rPr>
            <w:noProof/>
            <w:webHidden/>
          </w:rPr>
          <w:fldChar w:fldCharType="separate"/>
        </w:r>
        <w:r w:rsidR="00A335A9">
          <w:rPr>
            <w:noProof/>
            <w:webHidden/>
          </w:rPr>
          <w:t>1</w:t>
        </w:r>
        <w:r w:rsidR="002665CB">
          <w:rPr>
            <w:noProof/>
            <w:webHidden/>
          </w:rPr>
          <w:fldChar w:fldCharType="end"/>
        </w:r>
      </w:hyperlink>
    </w:p>
    <w:p w:rsidR="002665CB" w:rsidRDefault="00C54D66">
      <w:pPr>
        <w:pStyle w:val="26"/>
        <w:rPr>
          <w:rFonts w:asciiTheme="minorHAnsi" w:eastAsiaTheme="minorEastAsia" w:hAnsiTheme="minorHAnsi" w:cstheme="minorBidi"/>
          <w:noProof/>
          <w:sz w:val="21"/>
          <w:szCs w:val="22"/>
        </w:rPr>
      </w:pPr>
      <w:hyperlink w:anchor="_Toc470079453" w:history="1">
        <w:r w:rsidR="002665CB" w:rsidRPr="003520EB">
          <w:rPr>
            <w:rStyle w:val="affe"/>
            <w:noProof/>
          </w:rPr>
          <w:t>1.1</w:t>
        </w:r>
        <w:r w:rsidR="002665CB" w:rsidRPr="003520EB">
          <w:rPr>
            <w:rStyle w:val="affe"/>
            <w:rFonts w:hint="eastAsia"/>
            <w:noProof/>
          </w:rPr>
          <w:t xml:space="preserve"> </w:t>
        </w:r>
        <w:r w:rsidR="002665CB" w:rsidRPr="003520EB">
          <w:rPr>
            <w:rStyle w:val="affe"/>
            <w:rFonts w:hint="eastAsia"/>
            <w:noProof/>
          </w:rPr>
          <w:t>研究背景与意义</w:t>
        </w:r>
        <w:r w:rsidR="002665CB">
          <w:rPr>
            <w:noProof/>
            <w:webHidden/>
          </w:rPr>
          <w:tab/>
        </w:r>
        <w:r w:rsidR="002665CB">
          <w:rPr>
            <w:noProof/>
            <w:webHidden/>
          </w:rPr>
          <w:fldChar w:fldCharType="begin"/>
        </w:r>
        <w:r w:rsidR="002665CB">
          <w:rPr>
            <w:noProof/>
            <w:webHidden/>
          </w:rPr>
          <w:instrText xml:space="preserve"> PAGEREF _Toc470079453 \h </w:instrText>
        </w:r>
        <w:r w:rsidR="002665CB">
          <w:rPr>
            <w:noProof/>
            <w:webHidden/>
          </w:rPr>
        </w:r>
        <w:r w:rsidR="002665CB">
          <w:rPr>
            <w:noProof/>
            <w:webHidden/>
          </w:rPr>
          <w:fldChar w:fldCharType="separate"/>
        </w:r>
        <w:r w:rsidR="00A335A9">
          <w:rPr>
            <w:noProof/>
            <w:webHidden/>
          </w:rPr>
          <w:t>1</w:t>
        </w:r>
        <w:r w:rsidR="002665CB">
          <w:rPr>
            <w:noProof/>
            <w:webHidden/>
          </w:rPr>
          <w:fldChar w:fldCharType="end"/>
        </w:r>
      </w:hyperlink>
    </w:p>
    <w:p w:rsidR="002665CB" w:rsidRDefault="00C54D66">
      <w:pPr>
        <w:pStyle w:val="26"/>
        <w:rPr>
          <w:rFonts w:asciiTheme="minorHAnsi" w:eastAsiaTheme="minorEastAsia" w:hAnsiTheme="minorHAnsi" w:cstheme="minorBidi"/>
          <w:noProof/>
          <w:sz w:val="21"/>
          <w:szCs w:val="22"/>
        </w:rPr>
      </w:pPr>
      <w:hyperlink w:anchor="_Toc470079454" w:history="1">
        <w:r w:rsidR="002665CB" w:rsidRPr="003520EB">
          <w:rPr>
            <w:rStyle w:val="affe"/>
            <w:noProof/>
          </w:rPr>
          <w:t>1.2</w:t>
        </w:r>
        <w:r w:rsidR="002665CB" w:rsidRPr="003520EB">
          <w:rPr>
            <w:rStyle w:val="affe"/>
            <w:rFonts w:hint="eastAsia"/>
            <w:noProof/>
          </w:rPr>
          <w:t xml:space="preserve"> </w:t>
        </w:r>
        <w:r w:rsidR="002665CB" w:rsidRPr="003520EB">
          <w:rPr>
            <w:rStyle w:val="affe"/>
            <w:rFonts w:hint="eastAsia"/>
            <w:noProof/>
          </w:rPr>
          <w:t>研究内容与成果</w:t>
        </w:r>
        <w:r w:rsidR="002665CB">
          <w:rPr>
            <w:noProof/>
            <w:webHidden/>
          </w:rPr>
          <w:tab/>
        </w:r>
        <w:r w:rsidR="002665CB">
          <w:rPr>
            <w:noProof/>
            <w:webHidden/>
          </w:rPr>
          <w:fldChar w:fldCharType="begin"/>
        </w:r>
        <w:r w:rsidR="002665CB">
          <w:rPr>
            <w:noProof/>
            <w:webHidden/>
          </w:rPr>
          <w:instrText xml:space="preserve"> PAGEREF _Toc470079454 \h </w:instrText>
        </w:r>
        <w:r w:rsidR="002665CB">
          <w:rPr>
            <w:noProof/>
            <w:webHidden/>
          </w:rPr>
        </w:r>
        <w:r w:rsidR="002665CB">
          <w:rPr>
            <w:noProof/>
            <w:webHidden/>
          </w:rPr>
          <w:fldChar w:fldCharType="separate"/>
        </w:r>
        <w:r w:rsidR="00A335A9">
          <w:rPr>
            <w:noProof/>
            <w:webHidden/>
          </w:rPr>
          <w:t>2</w:t>
        </w:r>
        <w:r w:rsidR="002665CB">
          <w:rPr>
            <w:noProof/>
            <w:webHidden/>
          </w:rPr>
          <w:fldChar w:fldCharType="end"/>
        </w:r>
      </w:hyperlink>
    </w:p>
    <w:p w:rsidR="002665CB" w:rsidRDefault="00C54D66">
      <w:pPr>
        <w:pStyle w:val="26"/>
        <w:rPr>
          <w:rFonts w:asciiTheme="minorHAnsi" w:eastAsiaTheme="minorEastAsia" w:hAnsiTheme="minorHAnsi" w:cstheme="minorBidi"/>
          <w:noProof/>
          <w:sz w:val="21"/>
          <w:szCs w:val="22"/>
        </w:rPr>
      </w:pPr>
      <w:hyperlink w:anchor="_Toc470079455" w:history="1">
        <w:r w:rsidR="002665CB" w:rsidRPr="003520EB">
          <w:rPr>
            <w:rStyle w:val="affe"/>
            <w:noProof/>
          </w:rPr>
          <w:t>1.3</w:t>
        </w:r>
        <w:r w:rsidR="002665CB" w:rsidRPr="003520EB">
          <w:rPr>
            <w:rStyle w:val="affe"/>
            <w:rFonts w:hint="eastAsia"/>
            <w:noProof/>
          </w:rPr>
          <w:t xml:space="preserve"> </w:t>
        </w:r>
        <w:r w:rsidR="002665CB" w:rsidRPr="003520EB">
          <w:rPr>
            <w:rStyle w:val="affe"/>
            <w:rFonts w:hint="eastAsia"/>
            <w:noProof/>
          </w:rPr>
          <w:t>论文组织结构</w:t>
        </w:r>
        <w:r w:rsidR="002665CB">
          <w:rPr>
            <w:noProof/>
            <w:webHidden/>
          </w:rPr>
          <w:tab/>
        </w:r>
        <w:r w:rsidR="002665CB">
          <w:rPr>
            <w:noProof/>
            <w:webHidden/>
          </w:rPr>
          <w:fldChar w:fldCharType="begin"/>
        </w:r>
        <w:r w:rsidR="002665CB">
          <w:rPr>
            <w:noProof/>
            <w:webHidden/>
          </w:rPr>
          <w:instrText xml:space="preserve"> PAGEREF _Toc470079455 \h </w:instrText>
        </w:r>
        <w:r w:rsidR="002665CB">
          <w:rPr>
            <w:noProof/>
            <w:webHidden/>
          </w:rPr>
        </w:r>
        <w:r w:rsidR="002665CB">
          <w:rPr>
            <w:noProof/>
            <w:webHidden/>
          </w:rPr>
          <w:fldChar w:fldCharType="separate"/>
        </w:r>
        <w:r w:rsidR="00A335A9">
          <w:rPr>
            <w:noProof/>
            <w:webHidden/>
          </w:rPr>
          <w:t>3</w:t>
        </w:r>
        <w:r w:rsidR="002665CB">
          <w:rPr>
            <w:noProof/>
            <w:webHidden/>
          </w:rPr>
          <w:fldChar w:fldCharType="end"/>
        </w:r>
      </w:hyperlink>
    </w:p>
    <w:p w:rsidR="002665CB" w:rsidRDefault="00C54D66">
      <w:pPr>
        <w:pStyle w:val="11"/>
        <w:rPr>
          <w:rFonts w:asciiTheme="minorHAnsi" w:eastAsiaTheme="minorEastAsia" w:hAnsiTheme="minorHAnsi" w:cstheme="minorBidi"/>
          <w:noProof/>
          <w:sz w:val="21"/>
          <w:szCs w:val="22"/>
        </w:rPr>
      </w:pPr>
      <w:hyperlink w:anchor="_Toc470079456" w:history="1">
        <w:r w:rsidR="002665CB" w:rsidRPr="003520EB">
          <w:rPr>
            <w:rStyle w:val="affe"/>
            <w:noProof/>
          </w:rPr>
          <w:t>2</w:t>
        </w:r>
        <w:r w:rsidR="002665CB" w:rsidRPr="003520EB">
          <w:rPr>
            <w:rStyle w:val="affe"/>
            <w:rFonts w:hint="eastAsia"/>
            <w:noProof/>
          </w:rPr>
          <w:t xml:space="preserve"> </w:t>
        </w:r>
        <w:r w:rsidR="002665CB" w:rsidRPr="003520EB">
          <w:rPr>
            <w:rStyle w:val="affe"/>
            <w:rFonts w:hint="eastAsia"/>
            <w:noProof/>
          </w:rPr>
          <w:t>背景介绍</w:t>
        </w:r>
        <w:r w:rsidR="002665CB">
          <w:rPr>
            <w:noProof/>
            <w:webHidden/>
          </w:rPr>
          <w:tab/>
        </w:r>
        <w:r w:rsidR="002665CB">
          <w:rPr>
            <w:noProof/>
            <w:webHidden/>
          </w:rPr>
          <w:fldChar w:fldCharType="begin"/>
        </w:r>
        <w:r w:rsidR="002665CB">
          <w:rPr>
            <w:noProof/>
            <w:webHidden/>
          </w:rPr>
          <w:instrText xml:space="preserve"> PAGEREF _Toc470079456 \h </w:instrText>
        </w:r>
        <w:r w:rsidR="002665CB">
          <w:rPr>
            <w:noProof/>
            <w:webHidden/>
          </w:rPr>
        </w:r>
        <w:r w:rsidR="002665CB">
          <w:rPr>
            <w:noProof/>
            <w:webHidden/>
          </w:rPr>
          <w:fldChar w:fldCharType="separate"/>
        </w:r>
        <w:r w:rsidR="00A335A9">
          <w:rPr>
            <w:noProof/>
            <w:webHidden/>
          </w:rPr>
          <w:t>4</w:t>
        </w:r>
        <w:r w:rsidR="002665CB">
          <w:rPr>
            <w:noProof/>
            <w:webHidden/>
          </w:rPr>
          <w:fldChar w:fldCharType="end"/>
        </w:r>
      </w:hyperlink>
    </w:p>
    <w:p w:rsidR="002665CB" w:rsidRDefault="00C54D66">
      <w:pPr>
        <w:pStyle w:val="26"/>
        <w:rPr>
          <w:rFonts w:asciiTheme="minorHAnsi" w:eastAsiaTheme="minorEastAsia" w:hAnsiTheme="minorHAnsi" w:cstheme="minorBidi"/>
          <w:noProof/>
          <w:sz w:val="21"/>
          <w:szCs w:val="22"/>
        </w:rPr>
      </w:pPr>
      <w:hyperlink w:anchor="_Toc470079457" w:history="1">
        <w:r w:rsidR="002665CB" w:rsidRPr="003520EB">
          <w:rPr>
            <w:rStyle w:val="affe"/>
            <w:noProof/>
          </w:rPr>
          <w:t>2.1</w:t>
        </w:r>
        <w:r w:rsidR="002665CB" w:rsidRPr="003520EB">
          <w:rPr>
            <w:rStyle w:val="affe"/>
            <w:rFonts w:hint="eastAsia"/>
            <w:noProof/>
          </w:rPr>
          <w:t xml:space="preserve"> </w:t>
        </w:r>
        <w:r w:rsidR="002665CB" w:rsidRPr="003520EB">
          <w:rPr>
            <w:rStyle w:val="affe"/>
            <w:rFonts w:hint="eastAsia"/>
            <w:noProof/>
          </w:rPr>
          <w:t>相关概念与技术</w:t>
        </w:r>
        <w:r w:rsidR="002665CB">
          <w:rPr>
            <w:noProof/>
            <w:webHidden/>
          </w:rPr>
          <w:tab/>
        </w:r>
        <w:r w:rsidR="002665CB">
          <w:rPr>
            <w:noProof/>
            <w:webHidden/>
          </w:rPr>
          <w:fldChar w:fldCharType="begin"/>
        </w:r>
        <w:r w:rsidR="002665CB">
          <w:rPr>
            <w:noProof/>
            <w:webHidden/>
          </w:rPr>
          <w:instrText xml:space="preserve"> PAGEREF _Toc470079457 \h </w:instrText>
        </w:r>
        <w:r w:rsidR="002665CB">
          <w:rPr>
            <w:noProof/>
            <w:webHidden/>
          </w:rPr>
        </w:r>
        <w:r w:rsidR="002665CB">
          <w:rPr>
            <w:noProof/>
            <w:webHidden/>
          </w:rPr>
          <w:fldChar w:fldCharType="separate"/>
        </w:r>
        <w:r w:rsidR="00A335A9">
          <w:rPr>
            <w:noProof/>
            <w:webHidden/>
          </w:rPr>
          <w:t>4</w:t>
        </w:r>
        <w:r w:rsidR="002665CB">
          <w:rPr>
            <w:noProof/>
            <w:webHidden/>
          </w:rPr>
          <w:fldChar w:fldCharType="end"/>
        </w:r>
      </w:hyperlink>
    </w:p>
    <w:p w:rsidR="002665CB" w:rsidRDefault="00C54D66" w:rsidP="002665CB">
      <w:pPr>
        <w:pStyle w:val="35"/>
        <w:ind w:left="840"/>
        <w:rPr>
          <w:rFonts w:asciiTheme="minorHAnsi" w:eastAsiaTheme="minorEastAsia" w:hAnsiTheme="minorHAnsi" w:cstheme="minorBidi"/>
          <w:noProof/>
          <w:sz w:val="21"/>
          <w:szCs w:val="22"/>
        </w:rPr>
      </w:pPr>
      <w:hyperlink w:anchor="_Toc470079458" w:history="1">
        <w:r w:rsidR="002665CB" w:rsidRPr="003520EB">
          <w:rPr>
            <w:rStyle w:val="affe"/>
            <w:noProof/>
          </w:rPr>
          <w:t>2.1.1 BPEL</w:t>
        </w:r>
        <w:r w:rsidR="002665CB">
          <w:rPr>
            <w:noProof/>
            <w:webHidden/>
          </w:rPr>
          <w:tab/>
        </w:r>
        <w:r w:rsidR="002665CB">
          <w:rPr>
            <w:noProof/>
            <w:webHidden/>
          </w:rPr>
          <w:fldChar w:fldCharType="begin"/>
        </w:r>
        <w:r w:rsidR="002665CB">
          <w:rPr>
            <w:noProof/>
            <w:webHidden/>
          </w:rPr>
          <w:instrText xml:space="preserve"> PAGEREF _Toc470079458 \h </w:instrText>
        </w:r>
        <w:r w:rsidR="002665CB">
          <w:rPr>
            <w:noProof/>
            <w:webHidden/>
          </w:rPr>
        </w:r>
        <w:r w:rsidR="002665CB">
          <w:rPr>
            <w:noProof/>
            <w:webHidden/>
          </w:rPr>
          <w:fldChar w:fldCharType="separate"/>
        </w:r>
        <w:r w:rsidR="00A335A9">
          <w:rPr>
            <w:noProof/>
            <w:webHidden/>
          </w:rPr>
          <w:t>7</w:t>
        </w:r>
        <w:r w:rsidR="002665CB">
          <w:rPr>
            <w:noProof/>
            <w:webHidden/>
          </w:rPr>
          <w:fldChar w:fldCharType="end"/>
        </w:r>
      </w:hyperlink>
    </w:p>
    <w:p w:rsidR="002665CB" w:rsidRDefault="00C54D66" w:rsidP="002665CB">
      <w:pPr>
        <w:pStyle w:val="35"/>
        <w:ind w:left="840"/>
        <w:rPr>
          <w:rFonts w:asciiTheme="minorHAnsi" w:eastAsiaTheme="minorEastAsia" w:hAnsiTheme="minorHAnsi" w:cstheme="minorBidi"/>
          <w:noProof/>
          <w:sz w:val="21"/>
          <w:szCs w:val="22"/>
        </w:rPr>
      </w:pPr>
      <w:hyperlink w:anchor="_Toc470079459" w:history="1">
        <w:r w:rsidR="002665CB" w:rsidRPr="003520EB">
          <w:rPr>
            <w:rStyle w:val="affe"/>
            <w:noProof/>
          </w:rPr>
          <w:t>2.1.2</w:t>
        </w:r>
        <w:r w:rsidR="002665CB" w:rsidRPr="003520EB">
          <w:rPr>
            <w:rStyle w:val="affe"/>
            <w:rFonts w:hint="eastAsia"/>
            <w:noProof/>
          </w:rPr>
          <w:t xml:space="preserve"> </w:t>
        </w:r>
        <w:r w:rsidR="002665CB" w:rsidRPr="003520EB">
          <w:rPr>
            <w:rStyle w:val="affe"/>
            <w:rFonts w:hint="eastAsia"/>
            <w:noProof/>
          </w:rPr>
          <w:t>变异测试</w:t>
        </w:r>
        <w:r w:rsidR="002665CB">
          <w:rPr>
            <w:noProof/>
            <w:webHidden/>
          </w:rPr>
          <w:tab/>
        </w:r>
        <w:r w:rsidR="002665CB">
          <w:rPr>
            <w:noProof/>
            <w:webHidden/>
          </w:rPr>
          <w:fldChar w:fldCharType="begin"/>
        </w:r>
        <w:r w:rsidR="002665CB">
          <w:rPr>
            <w:noProof/>
            <w:webHidden/>
          </w:rPr>
          <w:instrText xml:space="preserve"> PAGEREF _Toc470079459 \h </w:instrText>
        </w:r>
        <w:r w:rsidR="002665CB">
          <w:rPr>
            <w:noProof/>
            <w:webHidden/>
          </w:rPr>
        </w:r>
        <w:r w:rsidR="002665CB">
          <w:rPr>
            <w:noProof/>
            <w:webHidden/>
          </w:rPr>
          <w:fldChar w:fldCharType="separate"/>
        </w:r>
        <w:r w:rsidR="00A335A9">
          <w:rPr>
            <w:noProof/>
            <w:webHidden/>
          </w:rPr>
          <w:t>10</w:t>
        </w:r>
        <w:r w:rsidR="002665CB">
          <w:rPr>
            <w:noProof/>
            <w:webHidden/>
          </w:rPr>
          <w:fldChar w:fldCharType="end"/>
        </w:r>
      </w:hyperlink>
    </w:p>
    <w:p w:rsidR="002665CB" w:rsidRDefault="00C54D66" w:rsidP="002665CB">
      <w:pPr>
        <w:pStyle w:val="35"/>
        <w:ind w:left="840"/>
        <w:rPr>
          <w:rFonts w:asciiTheme="minorHAnsi" w:eastAsiaTheme="minorEastAsia" w:hAnsiTheme="minorHAnsi" w:cstheme="minorBidi"/>
          <w:noProof/>
          <w:sz w:val="21"/>
          <w:szCs w:val="22"/>
        </w:rPr>
      </w:pPr>
      <w:hyperlink w:anchor="_Toc470079460" w:history="1">
        <w:r w:rsidR="002665CB" w:rsidRPr="003520EB">
          <w:rPr>
            <w:rStyle w:val="affe"/>
            <w:noProof/>
          </w:rPr>
          <w:t>2.1.3 BPEL</w:t>
        </w:r>
        <w:r w:rsidR="002665CB" w:rsidRPr="003520EB">
          <w:rPr>
            <w:rStyle w:val="affe"/>
            <w:rFonts w:hint="eastAsia"/>
            <w:noProof/>
          </w:rPr>
          <w:t>程序的变异算子</w:t>
        </w:r>
        <w:r w:rsidR="002665CB">
          <w:rPr>
            <w:noProof/>
            <w:webHidden/>
          </w:rPr>
          <w:tab/>
        </w:r>
        <w:r w:rsidR="002665CB">
          <w:rPr>
            <w:noProof/>
            <w:webHidden/>
          </w:rPr>
          <w:fldChar w:fldCharType="begin"/>
        </w:r>
        <w:r w:rsidR="002665CB">
          <w:rPr>
            <w:noProof/>
            <w:webHidden/>
          </w:rPr>
          <w:instrText xml:space="preserve"> PAGEREF _Toc470079460 \h </w:instrText>
        </w:r>
        <w:r w:rsidR="002665CB">
          <w:rPr>
            <w:noProof/>
            <w:webHidden/>
          </w:rPr>
        </w:r>
        <w:r w:rsidR="002665CB">
          <w:rPr>
            <w:noProof/>
            <w:webHidden/>
          </w:rPr>
          <w:fldChar w:fldCharType="separate"/>
        </w:r>
        <w:r w:rsidR="00A335A9">
          <w:rPr>
            <w:rFonts w:hint="eastAsia"/>
            <w:b/>
            <w:bCs/>
            <w:noProof/>
            <w:webHidden/>
          </w:rPr>
          <w:t>错误</w:t>
        </w:r>
        <w:r w:rsidR="00A335A9">
          <w:rPr>
            <w:rFonts w:hint="eastAsia"/>
            <w:b/>
            <w:bCs/>
            <w:noProof/>
            <w:webHidden/>
          </w:rPr>
          <w:t>!</w:t>
        </w:r>
        <w:r w:rsidR="00A335A9">
          <w:rPr>
            <w:rFonts w:hint="eastAsia"/>
            <w:b/>
            <w:bCs/>
            <w:noProof/>
            <w:webHidden/>
          </w:rPr>
          <w:t>未定义书签。</w:t>
        </w:r>
        <w:r w:rsidR="002665CB">
          <w:rPr>
            <w:noProof/>
            <w:webHidden/>
          </w:rPr>
          <w:fldChar w:fldCharType="end"/>
        </w:r>
      </w:hyperlink>
    </w:p>
    <w:p w:rsidR="002665CB" w:rsidRDefault="00C54D66">
      <w:pPr>
        <w:pStyle w:val="26"/>
        <w:rPr>
          <w:rFonts w:asciiTheme="minorHAnsi" w:eastAsiaTheme="minorEastAsia" w:hAnsiTheme="minorHAnsi" w:cstheme="minorBidi"/>
          <w:noProof/>
          <w:sz w:val="21"/>
          <w:szCs w:val="22"/>
        </w:rPr>
      </w:pPr>
      <w:hyperlink w:anchor="_Toc470079461" w:history="1">
        <w:r w:rsidR="002665CB" w:rsidRPr="003520EB">
          <w:rPr>
            <w:rStyle w:val="affe"/>
            <w:noProof/>
          </w:rPr>
          <w:t>2.2</w:t>
        </w:r>
        <w:r w:rsidR="002665CB" w:rsidRPr="003520EB">
          <w:rPr>
            <w:rStyle w:val="affe"/>
            <w:rFonts w:hint="eastAsia"/>
            <w:noProof/>
          </w:rPr>
          <w:t xml:space="preserve"> </w:t>
        </w:r>
        <w:r w:rsidR="002665CB" w:rsidRPr="003520EB">
          <w:rPr>
            <w:rStyle w:val="affe"/>
            <w:rFonts w:hint="eastAsia"/>
            <w:noProof/>
          </w:rPr>
          <w:t>国内外研究现状</w:t>
        </w:r>
        <w:r w:rsidR="002665CB">
          <w:rPr>
            <w:noProof/>
            <w:webHidden/>
          </w:rPr>
          <w:tab/>
        </w:r>
        <w:r w:rsidR="002665CB">
          <w:rPr>
            <w:noProof/>
            <w:webHidden/>
          </w:rPr>
          <w:fldChar w:fldCharType="begin"/>
        </w:r>
        <w:r w:rsidR="002665CB">
          <w:rPr>
            <w:noProof/>
            <w:webHidden/>
          </w:rPr>
          <w:instrText xml:space="preserve"> PAGEREF _Toc470079461 \h </w:instrText>
        </w:r>
        <w:r w:rsidR="002665CB">
          <w:rPr>
            <w:noProof/>
            <w:webHidden/>
          </w:rPr>
        </w:r>
        <w:r w:rsidR="002665CB">
          <w:rPr>
            <w:noProof/>
            <w:webHidden/>
          </w:rPr>
          <w:fldChar w:fldCharType="separate"/>
        </w:r>
        <w:r w:rsidR="00A335A9">
          <w:rPr>
            <w:noProof/>
            <w:webHidden/>
          </w:rPr>
          <w:t>11</w:t>
        </w:r>
        <w:r w:rsidR="002665CB">
          <w:rPr>
            <w:noProof/>
            <w:webHidden/>
          </w:rPr>
          <w:fldChar w:fldCharType="end"/>
        </w:r>
      </w:hyperlink>
    </w:p>
    <w:p w:rsidR="002665CB" w:rsidRDefault="00C54D66" w:rsidP="002665CB">
      <w:pPr>
        <w:pStyle w:val="35"/>
        <w:ind w:left="840"/>
        <w:rPr>
          <w:rFonts w:asciiTheme="minorHAnsi" w:eastAsiaTheme="minorEastAsia" w:hAnsiTheme="minorHAnsi" w:cstheme="minorBidi"/>
          <w:noProof/>
          <w:sz w:val="21"/>
          <w:szCs w:val="22"/>
        </w:rPr>
      </w:pPr>
      <w:hyperlink w:anchor="_Toc470079462" w:history="1">
        <w:r w:rsidR="002665CB" w:rsidRPr="003520EB">
          <w:rPr>
            <w:rStyle w:val="affe"/>
            <w:noProof/>
          </w:rPr>
          <w:t>2.2.1</w:t>
        </w:r>
        <w:r w:rsidR="002665CB" w:rsidRPr="003520EB">
          <w:rPr>
            <w:rStyle w:val="affe"/>
            <w:rFonts w:hint="eastAsia"/>
            <w:noProof/>
          </w:rPr>
          <w:t xml:space="preserve"> </w:t>
        </w:r>
        <w:r w:rsidR="002665CB" w:rsidRPr="003520EB">
          <w:rPr>
            <w:rStyle w:val="affe"/>
            <w:rFonts w:hint="eastAsia"/>
            <w:noProof/>
          </w:rPr>
          <w:t>变异测试优化技术研究现状</w:t>
        </w:r>
        <w:r w:rsidR="002665CB">
          <w:rPr>
            <w:noProof/>
            <w:webHidden/>
          </w:rPr>
          <w:tab/>
        </w:r>
        <w:r w:rsidR="002665CB">
          <w:rPr>
            <w:noProof/>
            <w:webHidden/>
          </w:rPr>
          <w:fldChar w:fldCharType="begin"/>
        </w:r>
        <w:r w:rsidR="002665CB">
          <w:rPr>
            <w:noProof/>
            <w:webHidden/>
          </w:rPr>
          <w:instrText xml:space="preserve"> PAGEREF _Toc470079462 \h </w:instrText>
        </w:r>
        <w:r w:rsidR="002665CB">
          <w:rPr>
            <w:noProof/>
            <w:webHidden/>
          </w:rPr>
        </w:r>
        <w:r w:rsidR="002665CB">
          <w:rPr>
            <w:noProof/>
            <w:webHidden/>
          </w:rPr>
          <w:fldChar w:fldCharType="separate"/>
        </w:r>
        <w:r w:rsidR="00A335A9">
          <w:rPr>
            <w:noProof/>
            <w:webHidden/>
          </w:rPr>
          <w:t>11</w:t>
        </w:r>
        <w:r w:rsidR="002665CB">
          <w:rPr>
            <w:noProof/>
            <w:webHidden/>
          </w:rPr>
          <w:fldChar w:fldCharType="end"/>
        </w:r>
      </w:hyperlink>
    </w:p>
    <w:p w:rsidR="002665CB" w:rsidRDefault="00C54D66" w:rsidP="002665CB">
      <w:pPr>
        <w:pStyle w:val="35"/>
        <w:ind w:left="840"/>
        <w:rPr>
          <w:rFonts w:asciiTheme="minorHAnsi" w:eastAsiaTheme="minorEastAsia" w:hAnsiTheme="minorHAnsi" w:cstheme="minorBidi"/>
          <w:noProof/>
          <w:sz w:val="21"/>
          <w:szCs w:val="22"/>
        </w:rPr>
      </w:pPr>
      <w:hyperlink w:anchor="_Toc470079463" w:history="1">
        <w:r w:rsidR="002665CB" w:rsidRPr="003520EB">
          <w:rPr>
            <w:rStyle w:val="affe"/>
            <w:noProof/>
          </w:rPr>
          <w:t>2.2.2 BPEL</w:t>
        </w:r>
        <w:r w:rsidR="002665CB" w:rsidRPr="003520EB">
          <w:rPr>
            <w:rStyle w:val="affe"/>
            <w:rFonts w:hint="eastAsia"/>
            <w:noProof/>
          </w:rPr>
          <w:t>测试研究现状</w:t>
        </w:r>
        <w:r w:rsidR="002665CB">
          <w:rPr>
            <w:noProof/>
            <w:webHidden/>
          </w:rPr>
          <w:tab/>
        </w:r>
        <w:r w:rsidR="002665CB">
          <w:rPr>
            <w:noProof/>
            <w:webHidden/>
          </w:rPr>
          <w:fldChar w:fldCharType="begin"/>
        </w:r>
        <w:r w:rsidR="002665CB">
          <w:rPr>
            <w:noProof/>
            <w:webHidden/>
          </w:rPr>
          <w:instrText xml:space="preserve"> PAGEREF _Toc470079463 \h </w:instrText>
        </w:r>
        <w:r w:rsidR="002665CB">
          <w:rPr>
            <w:noProof/>
            <w:webHidden/>
          </w:rPr>
        </w:r>
        <w:r w:rsidR="002665CB">
          <w:rPr>
            <w:noProof/>
            <w:webHidden/>
          </w:rPr>
          <w:fldChar w:fldCharType="separate"/>
        </w:r>
        <w:r w:rsidR="00A335A9">
          <w:rPr>
            <w:rFonts w:hint="eastAsia"/>
            <w:b/>
            <w:bCs/>
            <w:noProof/>
            <w:webHidden/>
          </w:rPr>
          <w:t>错误</w:t>
        </w:r>
        <w:r w:rsidR="00A335A9">
          <w:rPr>
            <w:rFonts w:hint="eastAsia"/>
            <w:b/>
            <w:bCs/>
            <w:noProof/>
            <w:webHidden/>
          </w:rPr>
          <w:t>!</w:t>
        </w:r>
        <w:r w:rsidR="00A335A9">
          <w:rPr>
            <w:rFonts w:hint="eastAsia"/>
            <w:b/>
            <w:bCs/>
            <w:noProof/>
            <w:webHidden/>
          </w:rPr>
          <w:t>未定义书签。</w:t>
        </w:r>
        <w:r w:rsidR="002665CB">
          <w:rPr>
            <w:noProof/>
            <w:webHidden/>
          </w:rPr>
          <w:fldChar w:fldCharType="end"/>
        </w:r>
      </w:hyperlink>
    </w:p>
    <w:p w:rsidR="002665CB" w:rsidRDefault="00C54D66" w:rsidP="002665CB">
      <w:pPr>
        <w:pStyle w:val="35"/>
        <w:ind w:left="840"/>
        <w:rPr>
          <w:rFonts w:asciiTheme="minorHAnsi" w:eastAsiaTheme="minorEastAsia" w:hAnsiTheme="minorHAnsi" w:cstheme="minorBidi"/>
          <w:noProof/>
          <w:sz w:val="21"/>
          <w:szCs w:val="22"/>
        </w:rPr>
      </w:pPr>
      <w:hyperlink w:anchor="_Toc470079464" w:history="1">
        <w:r w:rsidR="002665CB" w:rsidRPr="003520EB">
          <w:rPr>
            <w:rStyle w:val="affe"/>
            <w:noProof/>
          </w:rPr>
          <w:t>2.2.3</w:t>
        </w:r>
        <w:r w:rsidR="002665CB" w:rsidRPr="003520EB">
          <w:rPr>
            <w:rStyle w:val="affe"/>
            <w:rFonts w:hint="eastAsia"/>
            <w:noProof/>
          </w:rPr>
          <w:t xml:space="preserve"> </w:t>
        </w:r>
        <w:r w:rsidR="002665CB" w:rsidRPr="003520EB">
          <w:rPr>
            <w:rStyle w:val="affe"/>
            <w:rFonts w:hint="eastAsia"/>
            <w:noProof/>
          </w:rPr>
          <w:t>课题组相关工作</w:t>
        </w:r>
        <w:r w:rsidR="002665CB">
          <w:rPr>
            <w:noProof/>
            <w:webHidden/>
          </w:rPr>
          <w:tab/>
        </w:r>
        <w:r w:rsidR="002665CB">
          <w:rPr>
            <w:noProof/>
            <w:webHidden/>
          </w:rPr>
          <w:fldChar w:fldCharType="begin"/>
        </w:r>
        <w:r w:rsidR="002665CB">
          <w:rPr>
            <w:noProof/>
            <w:webHidden/>
          </w:rPr>
          <w:instrText xml:space="preserve"> PAGEREF _Toc470079464 \h </w:instrText>
        </w:r>
        <w:r w:rsidR="002665CB">
          <w:rPr>
            <w:noProof/>
            <w:webHidden/>
          </w:rPr>
        </w:r>
        <w:r w:rsidR="002665CB">
          <w:rPr>
            <w:noProof/>
            <w:webHidden/>
          </w:rPr>
          <w:fldChar w:fldCharType="separate"/>
        </w:r>
        <w:r w:rsidR="00A335A9">
          <w:rPr>
            <w:noProof/>
            <w:webHidden/>
          </w:rPr>
          <w:t>14</w:t>
        </w:r>
        <w:r w:rsidR="002665CB">
          <w:rPr>
            <w:noProof/>
            <w:webHidden/>
          </w:rPr>
          <w:fldChar w:fldCharType="end"/>
        </w:r>
      </w:hyperlink>
    </w:p>
    <w:p w:rsidR="002665CB" w:rsidRDefault="00C54D66">
      <w:pPr>
        <w:pStyle w:val="11"/>
        <w:rPr>
          <w:rFonts w:asciiTheme="minorHAnsi" w:eastAsiaTheme="minorEastAsia" w:hAnsiTheme="minorHAnsi" w:cstheme="minorBidi"/>
          <w:noProof/>
          <w:sz w:val="21"/>
          <w:szCs w:val="22"/>
        </w:rPr>
      </w:pPr>
      <w:hyperlink w:anchor="_Toc470079465" w:history="1">
        <w:r w:rsidR="002665CB" w:rsidRPr="003520EB">
          <w:rPr>
            <w:rStyle w:val="affe"/>
            <w:noProof/>
          </w:rPr>
          <w:t>3</w:t>
        </w:r>
        <w:r w:rsidR="002665CB" w:rsidRPr="003520EB">
          <w:rPr>
            <w:rStyle w:val="affe"/>
            <w:rFonts w:hint="eastAsia"/>
            <w:noProof/>
          </w:rPr>
          <w:t xml:space="preserve"> </w:t>
        </w:r>
        <w:r w:rsidR="002665CB" w:rsidRPr="003520EB">
          <w:rPr>
            <w:rStyle w:val="affe"/>
            <w:rFonts w:hint="eastAsia"/>
            <w:noProof/>
          </w:rPr>
          <w:t>面向</w:t>
        </w:r>
        <w:r w:rsidR="002665CB" w:rsidRPr="003520EB">
          <w:rPr>
            <w:rStyle w:val="affe"/>
            <w:noProof/>
          </w:rPr>
          <w:t>BPEL</w:t>
        </w:r>
        <w:r w:rsidR="002665CB" w:rsidRPr="003520EB">
          <w:rPr>
            <w:rStyle w:val="affe"/>
            <w:rFonts w:hint="eastAsia"/>
            <w:noProof/>
          </w:rPr>
          <w:t>程序的变异测试优化技术</w:t>
        </w:r>
        <w:r w:rsidR="002665CB">
          <w:rPr>
            <w:noProof/>
            <w:webHidden/>
          </w:rPr>
          <w:tab/>
        </w:r>
        <w:r w:rsidR="002665CB">
          <w:rPr>
            <w:noProof/>
            <w:webHidden/>
          </w:rPr>
          <w:fldChar w:fldCharType="begin"/>
        </w:r>
        <w:r w:rsidR="002665CB">
          <w:rPr>
            <w:noProof/>
            <w:webHidden/>
          </w:rPr>
          <w:instrText xml:space="preserve"> PAGEREF _Toc470079465 \h </w:instrText>
        </w:r>
        <w:r w:rsidR="002665CB">
          <w:rPr>
            <w:noProof/>
            <w:webHidden/>
          </w:rPr>
        </w:r>
        <w:r w:rsidR="002665CB">
          <w:rPr>
            <w:noProof/>
            <w:webHidden/>
          </w:rPr>
          <w:fldChar w:fldCharType="separate"/>
        </w:r>
        <w:r w:rsidR="00A335A9">
          <w:rPr>
            <w:noProof/>
            <w:webHidden/>
          </w:rPr>
          <w:t>16</w:t>
        </w:r>
        <w:r w:rsidR="002665CB">
          <w:rPr>
            <w:noProof/>
            <w:webHidden/>
          </w:rPr>
          <w:fldChar w:fldCharType="end"/>
        </w:r>
      </w:hyperlink>
    </w:p>
    <w:p w:rsidR="002665CB" w:rsidRDefault="00C54D66">
      <w:pPr>
        <w:pStyle w:val="26"/>
        <w:rPr>
          <w:rFonts w:asciiTheme="minorHAnsi" w:eastAsiaTheme="minorEastAsia" w:hAnsiTheme="minorHAnsi" w:cstheme="minorBidi"/>
          <w:noProof/>
          <w:sz w:val="21"/>
          <w:szCs w:val="22"/>
        </w:rPr>
      </w:pPr>
      <w:hyperlink w:anchor="_Toc470079466" w:history="1">
        <w:r w:rsidR="002665CB" w:rsidRPr="003520EB">
          <w:rPr>
            <w:rStyle w:val="affe"/>
            <w:noProof/>
          </w:rPr>
          <w:t>3.1</w:t>
        </w:r>
        <w:r w:rsidR="002665CB" w:rsidRPr="003520EB">
          <w:rPr>
            <w:rStyle w:val="affe"/>
            <w:rFonts w:hint="eastAsia"/>
            <w:noProof/>
          </w:rPr>
          <w:t xml:space="preserve"> </w:t>
        </w:r>
        <w:r w:rsidR="002665CB" w:rsidRPr="003520EB">
          <w:rPr>
            <w:rStyle w:val="affe"/>
            <w:rFonts w:hint="eastAsia"/>
            <w:noProof/>
          </w:rPr>
          <w:t>基于包含关系的变异测试优化技术</w:t>
        </w:r>
        <w:r w:rsidR="002665CB" w:rsidRPr="003520EB">
          <w:rPr>
            <w:rStyle w:val="affe"/>
            <w:noProof/>
          </w:rPr>
          <w:t>MuSR</w:t>
        </w:r>
        <w:r w:rsidR="002665CB">
          <w:rPr>
            <w:noProof/>
            <w:webHidden/>
          </w:rPr>
          <w:tab/>
        </w:r>
        <w:r w:rsidR="002665CB">
          <w:rPr>
            <w:noProof/>
            <w:webHidden/>
          </w:rPr>
          <w:fldChar w:fldCharType="begin"/>
        </w:r>
        <w:r w:rsidR="002665CB">
          <w:rPr>
            <w:noProof/>
            <w:webHidden/>
          </w:rPr>
          <w:instrText xml:space="preserve"> PAGEREF _Toc470079466 \h </w:instrText>
        </w:r>
        <w:r w:rsidR="002665CB">
          <w:rPr>
            <w:noProof/>
            <w:webHidden/>
          </w:rPr>
        </w:r>
        <w:r w:rsidR="002665CB">
          <w:rPr>
            <w:noProof/>
            <w:webHidden/>
          </w:rPr>
          <w:fldChar w:fldCharType="separate"/>
        </w:r>
        <w:r w:rsidR="00A335A9">
          <w:rPr>
            <w:noProof/>
            <w:webHidden/>
          </w:rPr>
          <w:t>18</w:t>
        </w:r>
        <w:r w:rsidR="002665CB">
          <w:rPr>
            <w:noProof/>
            <w:webHidden/>
          </w:rPr>
          <w:fldChar w:fldCharType="end"/>
        </w:r>
      </w:hyperlink>
    </w:p>
    <w:p w:rsidR="002665CB" w:rsidRDefault="00C54D66" w:rsidP="002665CB">
      <w:pPr>
        <w:pStyle w:val="35"/>
        <w:ind w:left="840"/>
        <w:rPr>
          <w:rFonts w:asciiTheme="minorHAnsi" w:eastAsiaTheme="minorEastAsia" w:hAnsiTheme="minorHAnsi" w:cstheme="minorBidi"/>
          <w:noProof/>
          <w:sz w:val="21"/>
          <w:szCs w:val="22"/>
        </w:rPr>
      </w:pPr>
      <w:hyperlink w:anchor="_Toc470079467" w:history="1">
        <w:r w:rsidR="002665CB" w:rsidRPr="003520EB">
          <w:rPr>
            <w:rStyle w:val="affe"/>
            <w:noProof/>
          </w:rPr>
          <w:t>3.1.1</w:t>
        </w:r>
        <w:r w:rsidR="002665CB" w:rsidRPr="003520EB">
          <w:rPr>
            <w:rStyle w:val="affe"/>
            <w:rFonts w:hint="eastAsia"/>
            <w:noProof/>
          </w:rPr>
          <w:t xml:space="preserve"> </w:t>
        </w:r>
        <w:r w:rsidR="002665CB" w:rsidRPr="003520EB">
          <w:rPr>
            <w:rStyle w:val="affe"/>
            <w:rFonts w:hint="eastAsia"/>
            <w:noProof/>
          </w:rPr>
          <w:t>方法原理</w:t>
        </w:r>
        <w:r w:rsidR="002665CB">
          <w:rPr>
            <w:noProof/>
            <w:webHidden/>
          </w:rPr>
          <w:tab/>
        </w:r>
        <w:r w:rsidR="002665CB">
          <w:rPr>
            <w:noProof/>
            <w:webHidden/>
          </w:rPr>
          <w:fldChar w:fldCharType="begin"/>
        </w:r>
        <w:r w:rsidR="002665CB">
          <w:rPr>
            <w:noProof/>
            <w:webHidden/>
          </w:rPr>
          <w:instrText xml:space="preserve"> PAGEREF _Toc470079467 \h </w:instrText>
        </w:r>
        <w:r w:rsidR="002665CB">
          <w:rPr>
            <w:noProof/>
            <w:webHidden/>
          </w:rPr>
        </w:r>
        <w:r w:rsidR="002665CB">
          <w:rPr>
            <w:noProof/>
            <w:webHidden/>
          </w:rPr>
          <w:fldChar w:fldCharType="separate"/>
        </w:r>
        <w:r w:rsidR="00A335A9">
          <w:rPr>
            <w:noProof/>
            <w:webHidden/>
          </w:rPr>
          <w:t>18</w:t>
        </w:r>
        <w:r w:rsidR="002665CB">
          <w:rPr>
            <w:noProof/>
            <w:webHidden/>
          </w:rPr>
          <w:fldChar w:fldCharType="end"/>
        </w:r>
      </w:hyperlink>
    </w:p>
    <w:p w:rsidR="002665CB" w:rsidRDefault="00C54D66" w:rsidP="002665CB">
      <w:pPr>
        <w:pStyle w:val="35"/>
        <w:ind w:left="840"/>
        <w:rPr>
          <w:rFonts w:asciiTheme="minorHAnsi" w:eastAsiaTheme="minorEastAsia" w:hAnsiTheme="minorHAnsi" w:cstheme="minorBidi"/>
          <w:noProof/>
          <w:sz w:val="21"/>
          <w:szCs w:val="22"/>
        </w:rPr>
      </w:pPr>
      <w:hyperlink w:anchor="_Toc470079468" w:history="1">
        <w:r w:rsidR="002665CB" w:rsidRPr="003520EB">
          <w:rPr>
            <w:rStyle w:val="affe"/>
            <w:noProof/>
          </w:rPr>
          <w:t>3.1.2</w:t>
        </w:r>
        <w:r w:rsidR="002665CB" w:rsidRPr="003520EB">
          <w:rPr>
            <w:rStyle w:val="affe"/>
            <w:rFonts w:hint="eastAsia"/>
            <w:noProof/>
          </w:rPr>
          <w:t xml:space="preserve"> </w:t>
        </w:r>
        <w:r w:rsidR="002665CB" w:rsidRPr="003520EB">
          <w:rPr>
            <w:rStyle w:val="affe"/>
            <w:rFonts w:hint="eastAsia"/>
            <w:noProof/>
          </w:rPr>
          <w:t>一般过程</w:t>
        </w:r>
        <w:r w:rsidR="002665CB">
          <w:rPr>
            <w:noProof/>
            <w:webHidden/>
          </w:rPr>
          <w:tab/>
        </w:r>
        <w:r w:rsidR="002665CB">
          <w:rPr>
            <w:noProof/>
            <w:webHidden/>
          </w:rPr>
          <w:fldChar w:fldCharType="begin"/>
        </w:r>
        <w:r w:rsidR="002665CB">
          <w:rPr>
            <w:noProof/>
            <w:webHidden/>
          </w:rPr>
          <w:instrText xml:space="preserve"> PAGEREF _Toc470079468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C54D66">
      <w:pPr>
        <w:pStyle w:val="26"/>
        <w:rPr>
          <w:rFonts w:asciiTheme="minorHAnsi" w:eastAsiaTheme="minorEastAsia" w:hAnsiTheme="minorHAnsi" w:cstheme="minorBidi"/>
          <w:noProof/>
          <w:sz w:val="21"/>
          <w:szCs w:val="22"/>
        </w:rPr>
      </w:pPr>
      <w:hyperlink w:anchor="_Toc470079469" w:history="1">
        <w:r w:rsidR="002665CB" w:rsidRPr="003520EB">
          <w:rPr>
            <w:rStyle w:val="affe"/>
            <w:noProof/>
          </w:rPr>
          <w:t>3.2</w:t>
        </w:r>
        <w:r w:rsidR="002665CB" w:rsidRPr="003520EB">
          <w:rPr>
            <w:rStyle w:val="affe"/>
            <w:rFonts w:hint="eastAsia"/>
            <w:noProof/>
          </w:rPr>
          <w:t xml:space="preserve"> </w:t>
        </w:r>
        <w:r w:rsidR="002665CB" w:rsidRPr="003520EB">
          <w:rPr>
            <w:rStyle w:val="affe"/>
            <w:rFonts w:hint="eastAsia"/>
            <w:noProof/>
          </w:rPr>
          <w:t>基于二阶变异体的变异测试优化技术</w:t>
        </w:r>
        <w:r w:rsidR="002665CB" w:rsidRPr="003520EB">
          <w:rPr>
            <w:rStyle w:val="affe"/>
            <w:noProof/>
          </w:rPr>
          <w:t>MuSOM</w:t>
        </w:r>
        <w:r w:rsidR="002665CB">
          <w:rPr>
            <w:noProof/>
            <w:webHidden/>
          </w:rPr>
          <w:tab/>
        </w:r>
        <w:r w:rsidR="002665CB">
          <w:rPr>
            <w:noProof/>
            <w:webHidden/>
          </w:rPr>
          <w:fldChar w:fldCharType="begin"/>
        </w:r>
        <w:r w:rsidR="002665CB">
          <w:rPr>
            <w:noProof/>
            <w:webHidden/>
          </w:rPr>
          <w:instrText xml:space="preserve"> PAGEREF _Toc470079469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C54D66" w:rsidP="002665CB">
      <w:pPr>
        <w:pStyle w:val="35"/>
        <w:ind w:left="840"/>
        <w:rPr>
          <w:rFonts w:asciiTheme="minorHAnsi" w:eastAsiaTheme="minorEastAsia" w:hAnsiTheme="minorHAnsi" w:cstheme="minorBidi"/>
          <w:noProof/>
          <w:sz w:val="21"/>
          <w:szCs w:val="22"/>
        </w:rPr>
      </w:pPr>
      <w:hyperlink w:anchor="_Toc470079470" w:history="1">
        <w:r w:rsidR="002665CB" w:rsidRPr="003520EB">
          <w:rPr>
            <w:rStyle w:val="affe"/>
            <w:noProof/>
          </w:rPr>
          <w:t>3.2.1</w:t>
        </w:r>
        <w:r w:rsidR="002665CB" w:rsidRPr="003520EB">
          <w:rPr>
            <w:rStyle w:val="affe"/>
            <w:rFonts w:hint="eastAsia"/>
            <w:noProof/>
          </w:rPr>
          <w:t xml:space="preserve"> </w:t>
        </w:r>
        <w:r w:rsidR="002665CB" w:rsidRPr="003520EB">
          <w:rPr>
            <w:rStyle w:val="affe"/>
            <w:rFonts w:hint="eastAsia"/>
            <w:noProof/>
          </w:rPr>
          <w:t>方法原理</w:t>
        </w:r>
        <w:r w:rsidR="002665CB">
          <w:rPr>
            <w:noProof/>
            <w:webHidden/>
          </w:rPr>
          <w:tab/>
        </w:r>
        <w:r w:rsidR="002665CB">
          <w:rPr>
            <w:noProof/>
            <w:webHidden/>
          </w:rPr>
          <w:fldChar w:fldCharType="begin"/>
        </w:r>
        <w:r w:rsidR="002665CB">
          <w:rPr>
            <w:noProof/>
            <w:webHidden/>
          </w:rPr>
          <w:instrText xml:space="preserve"> PAGEREF _Toc470079470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C54D66" w:rsidP="002665CB">
      <w:pPr>
        <w:pStyle w:val="35"/>
        <w:ind w:left="840"/>
        <w:rPr>
          <w:rFonts w:asciiTheme="minorHAnsi" w:eastAsiaTheme="minorEastAsia" w:hAnsiTheme="minorHAnsi" w:cstheme="minorBidi"/>
          <w:noProof/>
          <w:sz w:val="21"/>
          <w:szCs w:val="22"/>
        </w:rPr>
      </w:pPr>
      <w:hyperlink w:anchor="_Toc470079471" w:history="1">
        <w:r w:rsidR="002665CB" w:rsidRPr="003520EB">
          <w:rPr>
            <w:rStyle w:val="affe"/>
            <w:noProof/>
          </w:rPr>
          <w:t>3.2.2</w:t>
        </w:r>
        <w:r w:rsidR="002665CB" w:rsidRPr="003520EB">
          <w:rPr>
            <w:rStyle w:val="affe"/>
            <w:rFonts w:hint="eastAsia"/>
            <w:noProof/>
          </w:rPr>
          <w:t xml:space="preserve"> </w:t>
        </w:r>
        <w:r w:rsidR="002665CB" w:rsidRPr="003520EB">
          <w:rPr>
            <w:rStyle w:val="affe"/>
            <w:rFonts w:hint="eastAsia"/>
            <w:noProof/>
          </w:rPr>
          <w:t>一般过程</w:t>
        </w:r>
        <w:r w:rsidR="002665CB">
          <w:rPr>
            <w:noProof/>
            <w:webHidden/>
          </w:rPr>
          <w:tab/>
        </w:r>
        <w:r w:rsidR="002665CB">
          <w:rPr>
            <w:noProof/>
            <w:webHidden/>
          </w:rPr>
          <w:fldChar w:fldCharType="begin"/>
        </w:r>
        <w:r w:rsidR="002665CB">
          <w:rPr>
            <w:noProof/>
            <w:webHidden/>
          </w:rPr>
          <w:instrText xml:space="preserve"> PAGEREF _Toc470079471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C54D66" w:rsidP="002665CB">
      <w:pPr>
        <w:pStyle w:val="35"/>
        <w:ind w:left="840"/>
        <w:rPr>
          <w:rFonts w:asciiTheme="minorHAnsi" w:eastAsiaTheme="minorEastAsia" w:hAnsiTheme="minorHAnsi" w:cstheme="minorBidi"/>
          <w:noProof/>
          <w:sz w:val="21"/>
          <w:szCs w:val="22"/>
        </w:rPr>
      </w:pPr>
      <w:hyperlink w:anchor="_Toc470079472" w:history="1">
        <w:r w:rsidR="002665CB" w:rsidRPr="003520EB">
          <w:rPr>
            <w:rStyle w:val="affe"/>
            <w:noProof/>
          </w:rPr>
          <w:t>3.2.3</w:t>
        </w:r>
        <w:r w:rsidR="002665CB" w:rsidRPr="003520EB">
          <w:rPr>
            <w:rStyle w:val="affe"/>
            <w:rFonts w:hint="eastAsia"/>
            <w:noProof/>
          </w:rPr>
          <w:t xml:space="preserve"> </w:t>
        </w:r>
        <w:r w:rsidR="002665CB" w:rsidRPr="003520EB">
          <w:rPr>
            <w:rStyle w:val="affe"/>
            <w:rFonts w:hint="eastAsia"/>
            <w:noProof/>
          </w:rPr>
          <w:t>方法示例</w:t>
        </w:r>
        <w:r w:rsidR="002665CB">
          <w:rPr>
            <w:noProof/>
            <w:webHidden/>
          </w:rPr>
          <w:tab/>
        </w:r>
        <w:r w:rsidR="002665CB">
          <w:rPr>
            <w:noProof/>
            <w:webHidden/>
          </w:rPr>
          <w:fldChar w:fldCharType="begin"/>
        </w:r>
        <w:r w:rsidR="002665CB">
          <w:rPr>
            <w:noProof/>
            <w:webHidden/>
          </w:rPr>
          <w:instrText xml:space="preserve"> PAGEREF _Toc470079472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C54D66">
      <w:pPr>
        <w:pStyle w:val="26"/>
        <w:rPr>
          <w:rFonts w:asciiTheme="minorHAnsi" w:eastAsiaTheme="minorEastAsia" w:hAnsiTheme="minorHAnsi" w:cstheme="minorBidi"/>
          <w:noProof/>
          <w:sz w:val="21"/>
          <w:szCs w:val="22"/>
        </w:rPr>
      </w:pPr>
      <w:hyperlink w:anchor="_Toc470079473" w:history="1">
        <w:r w:rsidR="002665CB" w:rsidRPr="003520EB">
          <w:rPr>
            <w:rStyle w:val="affe"/>
            <w:noProof/>
          </w:rPr>
          <w:t>3.3</w:t>
        </w:r>
        <w:r w:rsidR="002665CB" w:rsidRPr="003520EB">
          <w:rPr>
            <w:rStyle w:val="affe"/>
            <w:rFonts w:hint="eastAsia"/>
            <w:noProof/>
          </w:rPr>
          <w:t xml:space="preserve"> </w:t>
        </w:r>
        <w:r w:rsidR="002665CB" w:rsidRPr="003520EB">
          <w:rPr>
            <w:rStyle w:val="affe"/>
            <w:rFonts w:hint="eastAsia"/>
            <w:noProof/>
          </w:rPr>
          <w:t>基于变异算子优先级的变异测试优化技术</w:t>
        </w:r>
        <w:r w:rsidR="002665CB" w:rsidRPr="003520EB">
          <w:rPr>
            <w:rStyle w:val="affe"/>
            <w:noProof/>
          </w:rPr>
          <w:t>MuPri</w:t>
        </w:r>
        <w:r w:rsidR="002665CB">
          <w:rPr>
            <w:noProof/>
            <w:webHidden/>
          </w:rPr>
          <w:tab/>
        </w:r>
        <w:r w:rsidR="002665CB">
          <w:rPr>
            <w:noProof/>
            <w:webHidden/>
          </w:rPr>
          <w:fldChar w:fldCharType="begin"/>
        </w:r>
        <w:r w:rsidR="002665CB">
          <w:rPr>
            <w:noProof/>
            <w:webHidden/>
          </w:rPr>
          <w:instrText xml:space="preserve"> PAGEREF _Toc470079473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C54D66" w:rsidP="002665CB">
      <w:pPr>
        <w:pStyle w:val="35"/>
        <w:ind w:left="840"/>
        <w:rPr>
          <w:rFonts w:asciiTheme="minorHAnsi" w:eastAsiaTheme="minorEastAsia" w:hAnsiTheme="minorHAnsi" w:cstheme="minorBidi"/>
          <w:noProof/>
          <w:sz w:val="21"/>
          <w:szCs w:val="22"/>
        </w:rPr>
      </w:pPr>
      <w:hyperlink w:anchor="_Toc470079474" w:history="1">
        <w:r w:rsidR="002665CB" w:rsidRPr="003520EB">
          <w:rPr>
            <w:rStyle w:val="affe"/>
            <w:noProof/>
          </w:rPr>
          <w:t>3.3.1</w:t>
        </w:r>
        <w:r w:rsidR="002665CB" w:rsidRPr="003520EB">
          <w:rPr>
            <w:rStyle w:val="affe"/>
            <w:rFonts w:hint="eastAsia"/>
            <w:noProof/>
          </w:rPr>
          <w:t xml:space="preserve"> </w:t>
        </w:r>
        <w:r w:rsidR="002665CB" w:rsidRPr="003520EB">
          <w:rPr>
            <w:rStyle w:val="affe"/>
            <w:rFonts w:hint="eastAsia"/>
            <w:noProof/>
          </w:rPr>
          <w:t>方法原理</w:t>
        </w:r>
        <w:r w:rsidR="002665CB">
          <w:rPr>
            <w:noProof/>
            <w:webHidden/>
          </w:rPr>
          <w:tab/>
        </w:r>
        <w:r w:rsidR="002665CB">
          <w:rPr>
            <w:noProof/>
            <w:webHidden/>
          </w:rPr>
          <w:fldChar w:fldCharType="begin"/>
        </w:r>
        <w:r w:rsidR="002665CB">
          <w:rPr>
            <w:noProof/>
            <w:webHidden/>
          </w:rPr>
          <w:instrText xml:space="preserve"> PAGEREF _Toc470079474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C54D66" w:rsidP="002665CB">
      <w:pPr>
        <w:pStyle w:val="35"/>
        <w:ind w:left="840"/>
        <w:rPr>
          <w:rFonts w:asciiTheme="minorHAnsi" w:eastAsiaTheme="minorEastAsia" w:hAnsiTheme="minorHAnsi" w:cstheme="minorBidi"/>
          <w:noProof/>
          <w:sz w:val="21"/>
          <w:szCs w:val="22"/>
        </w:rPr>
      </w:pPr>
      <w:hyperlink w:anchor="_Toc470079475" w:history="1">
        <w:r w:rsidR="002665CB" w:rsidRPr="003520EB">
          <w:rPr>
            <w:rStyle w:val="affe"/>
            <w:noProof/>
          </w:rPr>
          <w:t>3.3.2</w:t>
        </w:r>
        <w:r w:rsidR="002665CB" w:rsidRPr="003520EB">
          <w:rPr>
            <w:rStyle w:val="affe"/>
            <w:rFonts w:hint="eastAsia"/>
            <w:noProof/>
          </w:rPr>
          <w:t xml:space="preserve"> </w:t>
        </w:r>
        <w:r w:rsidR="002665CB" w:rsidRPr="003520EB">
          <w:rPr>
            <w:rStyle w:val="affe"/>
            <w:rFonts w:hint="eastAsia"/>
            <w:noProof/>
          </w:rPr>
          <w:t>一般过程</w:t>
        </w:r>
        <w:r w:rsidR="002665CB">
          <w:rPr>
            <w:noProof/>
            <w:webHidden/>
          </w:rPr>
          <w:tab/>
        </w:r>
        <w:r w:rsidR="002665CB">
          <w:rPr>
            <w:noProof/>
            <w:webHidden/>
          </w:rPr>
          <w:fldChar w:fldCharType="begin"/>
        </w:r>
        <w:r w:rsidR="002665CB">
          <w:rPr>
            <w:noProof/>
            <w:webHidden/>
          </w:rPr>
          <w:instrText xml:space="preserve"> PAGEREF _Toc470079475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C54D66" w:rsidP="002665CB">
      <w:pPr>
        <w:pStyle w:val="35"/>
        <w:ind w:left="840"/>
        <w:rPr>
          <w:rFonts w:asciiTheme="minorHAnsi" w:eastAsiaTheme="minorEastAsia" w:hAnsiTheme="minorHAnsi" w:cstheme="minorBidi"/>
          <w:noProof/>
          <w:sz w:val="21"/>
          <w:szCs w:val="22"/>
        </w:rPr>
      </w:pPr>
      <w:hyperlink w:anchor="_Toc470079476" w:history="1">
        <w:r w:rsidR="002665CB" w:rsidRPr="003520EB">
          <w:rPr>
            <w:rStyle w:val="affe"/>
            <w:noProof/>
          </w:rPr>
          <w:t>3.3.3</w:t>
        </w:r>
        <w:r w:rsidR="002665CB" w:rsidRPr="003520EB">
          <w:rPr>
            <w:rStyle w:val="affe"/>
            <w:rFonts w:hint="eastAsia"/>
            <w:noProof/>
          </w:rPr>
          <w:t xml:space="preserve"> </w:t>
        </w:r>
        <w:r w:rsidR="002665CB" w:rsidRPr="003520EB">
          <w:rPr>
            <w:rStyle w:val="affe"/>
            <w:rFonts w:hint="eastAsia"/>
            <w:noProof/>
          </w:rPr>
          <w:t>方法示例</w:t>
        </w:r>
        <w:r w:rsidR="002665CB">
          <w:rPr>
            <w:noProof/>
            <w:webHidden/>
          </w:rPr>
          <w:tab/>
        </w:r>
        <w:r w:rsidR="002665CB">
          <w:rPr>
            <w:noProof/>
            <w:webHidden/>
          </w:rPr>
          <w:fldChar w:fldCharType="begin"/>
        </w:r>
        <w:r w:rsidR="002665CB">
          <w:rPr>
            <w:noProof/>
            <w:webHidden/>
          </w:rPr>
          <w:instrText xml:space="preserve"> PAGEREF _Toc470079476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C54D66">
      <w:pPr>
        <w:pStyle w:val="26"/>
        <w:rPr>
          <w:rFonts w:asciiTheme="minorHAnsi" w:eastAsiaTheme="minorEastAsia" w:hAnsiTheme="minorHAnsi" w:cstheme="minorBidi"/>
          <w:noProof/>
          <w:sz w:val="21"/>
          <w:szCs w:val="22"/>
        </w:rPr>
      </w:pPr>
      <w:hyperlink w:anchor="_Toc470079477" w:history="1">
        <w:r w:rsidR="002665CB" w:rsidRPr="003520EB">
          <w:rPr>
            <w:rStyle w:val="affe"/>
            <w:noProof/>
          </w:rPr>
          <w:t>3.4</w:t>
        </w:r>
        <w:r w:rsidR="002665CB" w:rsidRPr="003520EB">
          <w:rPr>
            <w:rStyle w:val="affe"/>
            <w:rFonts w:hint="eastAsia"/>
            <w:noProof/>
          </w:rPr>
          <w:t xml:space="preserve"> </w:t>
        </w:r>
        <w:r w:rsidR="002665CB" w:rsidRPr="003520EB">
          <w:rPr>
            <w:rStyle w:val="affe"/>
            <w:rFonts w:hint="eastAsia"/>
            <w:noProof/>
          </w:rPr>
          <w:t>小结</w:t>
        </w:r>
        <w:r w:rsidR="002665CB">
          <w:rPr>
            <w:noProof/>
            <w:webHidden/>
          </w:rPr>
          <w:tab/>
        </w:r>
        <w:r w:rsidR="002665CB">
          <w:rPr>
            <w:noProof/>
            <w:webHidden/>
          </w:rPr>
          <w:fldChar w:fldCharType="begin"/>
        </w:r>
        <w:r w:rsidR="002665CB">
          <w:rPr>
            <w:noProof/>
            <w:webHidden/>
          </w:rPr>
          <w:instrText xml:space="preserve"> PAGEREF _Toc470079477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C54D66">
      <w:pPr>
        <w:pStyle w:val="11"/>
        <w:rPr>
          <w:rFonts w:asciiTheme="minorHAnsi" w:eastAsiaTheme="minorEastAsia" w:hAnsiTheme="minorHAnsi" w:cstheme="minorBidi"/>
          <w:noProof/>
          <w:sz w:val="21"/>
          <w:szCs w:val="22"/>
        </w:rPr>
      </w:pPr>
      <w:hyperlink w:anchor="_Toc470079478" w:history="1">
        <w:r w:rsidR="002665CB" w:rsidRPr="003520EB">
          <w:rPr>
            <w:rStyle w:val="affe"/>
            <w:noProof/>
          </w:rPr>
          <w:t>4</w:t>
        </w:r>
        <w:r w:rsidR="002665CB" w:rsidRPr="003520EB">
          <w:rPr>
            <w:rStyle w:val="affe"/>
            <w:rFonts w:hint="eastAsia"/>
            <w:noProof/>
          </w:rPr>
          <w:t xml:space="preserve"> </w:t>
        </w:r>
        <w:r w:rsidR="002665CB" w:rsidRPr="003520EB">
          <w:rPr>
            <w:rStyle w:val="affe"/>
            <w:rFonts w:hint="eastAsia"/>
            <w:noProof/>
          </w:rPr>
          <w:t>面向</w:t>
        </w:r>
        <w:r w:rsidR="002665CB" w:rsidRPr="003520EB">
          <w:rPr>
            <w:rStyle w:val="affe"/>
            <w:noProof/>
          </w:rPr>
          <w:t>BPEL</w:t>
        </w:r>
        <w:r w:rsidR="002665CB" w:rsidRPr="003520EB">
          <w:rPr>
            <w:rStyle w:val="affe"/>
            <w:rFonts w:hint="eastAsia"/>
            <w:noProof/>
          </w:rPr>
          <w:t>程序的变异测试集成化工具设计与实现</w:t>
        </w:r>
        <w:r w:rsidR="002665CB">
          <w:rPr>
            <w:noProof/>
            <w:webHidden/>
          </w:rPr>
          <w:tab/>
        </w:r>
        <w:r w:rsidR="002665CB">
          <w:rPr>
            <w:noProof/>
            <w:webHidden/>
          </w:rPr>
          <w:fldChar w:fldCharType="begin"/>
        </w:r>
        <w:r w:rsidR="002665CB">
          <w:rPr>
            <w:noProof/>
            <w:webHidden/>
          </w:rPr>
          <w:instrText xml:space="preserve"> PAGEREF _Toc470079478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C54D66">
      <w:pPr>
        <w:pStyle w:val="26"/>
        <w:rPr>
          <w:rFonts w:asciiTheme="minorHAnsi" w:eastAsiaTheme="minorEastAsia" w:hAnsiTheme="minorHAnsi" w:cstheme="minorBidi"/>
          <w:noProof/>
          <w:sz w:val="21"/>
          <w:szCs w:val="22"/>
        </w:rPr>
      </w:pPr>
      <w:hyperlink w:anchor="_Toc470079479" w:history="1">
        <w:r w:rsidR="002665CB" w:rsidRPr="003520EB">
          <w:rPr>
            <w:rStyle w:val="affe"/>
            <w:noProof/>
          </w:rPr>
          <w:t>4.1</w:t>
        </w:r>
        <w:r w:rsidR="002665CB" w:rsidRPr="003520EB">
          <w:rPr>
            <w:rStyle w:val="affe"/>
            <w:rFonts w:hint="eastAsia"/>
            <w:noProof/>
          </w:rPr>
          <w:t xml:space="preserve"> </w:t>
        </w:r>
        <w:r w:rsidR="002665CB" w:rsidRPr="003520EB">
          <w:rPr>
            <w:rStyle w:val="affe"/>
            <w:rFonts w:hint="eastAsia"/>
            <w:noProof/>
          </w:rPr>
          <w:t>需求分析</w:t>
        </w:r>
        <w:r w:rsidR="002665CB">
          <w:rPr>
            <w:noProof/>
            <w:webHidden/>
          </w:rPr>
          <w:tab/>
        </w:r>
        <w:r w:rsidR="002665CB">
          <w:rPr>
            <w:noProof/>
            <w:webHidden/>
          </w:rPr>
          <w:fldChar w:fldCharType="begin"/>
        </w:r>
        <w:r w:rsidR="002665CB">
          <w:rPr>
            <w:noProof/>
            <w:webHidden/>
          </w:rPr>
          <w:instrText xml:space="preserve"> PAGEREF _Toc470079479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C54D66">
      <w:pPr>
        <w:pStyle w:val="26"/>
        <w:rPr>
          <w:rFonts w:asciiTheme="minorHAnsi" w:eastAsiaTheme="minorEastAsia" w:hAnsiTheme="minorHAnsi" w:cstheme="minorBidi"/>
          <w:noProof/>
          <w:sz w:val="21"/>
          <w:szCs w:val="22"/>
        </w:rPr>
      </w:pPr>
      <w:hyperlink w:anchor="_Toc470079480" w:history="1">
        <w:r w:rsidR="002665CB" w:rsidRPr="003520EB">
          <w:rPr>
            <w:rStyle w:val="affe"/>
            <w:noProof/>
          </w:rPr>
          <w:t>4.2 μBPEL</w:t>
        </w:r>
        <w:r w:rsidR="002665CB" w:rsidRPr="003520EB">
          <w:rPr>
            <w:rStyle w:val="affe"/>
            <w:rFonts w:hint="eastAsia"/>
            <w:noProof/>
          </w:rPr>
          <w:t>设计与实现</w:t>
        </w:r>
        <w:r w:rsidR="002665CB">
          <w:rPr>
            <w:noProof/>
            <w:webHidden/>
          </w:rPr>
          <w:tab/>
        </w:r>
        <w:r w:rsidR="002665CB">
          <w:rPr>
            <w:noProof/>
            <w:webHidden/>
          </w:rPr>
          <w:fldChar w:fldCharType="begin"/>
        </w:r>
        <w:r w:rsidR="002665CB">
          <w:rPr>
            <w:noProof/>
            <w:webHidden/>
          </w:rPr>
          <w:instrText xml:space="preserve"> PAGEREF _Toc470079480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C54D66" w:rsidP="002665CB">
      <w:pPr>
        <w:pStyle w:val="35"/>
        <w:ind w:left="840"/>
        <w:rPr>
          <w:rFonts w:asciiTheme="minorHAnsi" w:eastAsiaTheme="minorEastAsia" w:hAnsiTheme="minorHAnsi" w:cstheme="minorBidi"/>
          <w:noProof/>
          <w:sz w:val="21"/>
          <w:szCs w:val="22"/>
        </w:rPr>
      </w:pPr>
      <w:hyperlink w:anchor="_Toc470079481" w:history="1">
        <w:r w:rsidR="002665CB" w:rsidRPr="003520EB">
          <w:rPr>
            <w:rStyle w:val="affe"/>
            <w:noProof/>
          </w:rPr>
          <w:t>4.2.1</w:t>
        </w:r>
        <w:r w:rsidR="002665CB" w:rsidRPr="003520EB">
          <w:rPr>
            <w:rStyle w:val="affe"/>
            <w:rFonts w:hint="eastAsia"/>
            <w:noProof/>
          </w:rPr>
          <w:t xml:space="preserve"> </w:t>
        </w:r>
        <w:r w:rsidR="002665CB" w:rsidRPr="003520EB">
          <w:rPr>
            <w:rStyle w:val="affe"/>
            <w:rFonts w:hint="eastAsia"/>
            <w:noProof/>
          </w:rPr>
          <w:t>系统架构</w:t>
        </w:r>
        <w:r w:rsidR="002665CB">
          <w:rPr>
            <w:noProof/>
            <w:webHidden/>
          </w:rPr>
          <w:tab/>
        </w:r>
        <w:r w:rsidR="002665CB">
          <w:rPr>
            <w:noProof/>
            <w:webHidden/>
          </w:rPr>
          <w:fldChar w:fldCharType="begin"/>
        </w:r>
        <w:r w:rsidR="002665CB">
          <w:rPr>
            <w:noProof/>
            <w:webHidden/>
          </w:rPr>
          <w:instrText xml:space="preserve"> PAGEREF _Toc470079481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C54D66" w:rsidP="002665CB">
      <w:pPr>
        <w:pStyle w:val="35"/>
        <w:ind w:left="840"/>
        <w:rPr>
          <w:rFonts w:asciiTheme="minorHAnsi" w:eastAsiaTheme="minorEastAsia" w:hAnsiTheme="minorHAnsi" w:cstheme="minorBidi"/>
          <w:noProof/>
          <w:sz w:val="21"/>
          <w:szCs w:val="22"/>
        </w:rPr>
      </w:pPr>
      <w:hyperlink w:anchor="_Toc470079482" w:history="1">
        <w:r w:rsidR="002665CB" w:rsidRPr="003520EB">
          <w:rPr>
            <w:rStyle w:val="affe"/>
            <w:noProof/>
          </w:rPr>
          <w:t>4.2.2</w:t>
        </w:r>
        <w:r w:rsidR="002665CB" w:rsidRPr="003520EB">
          <w:rPr>
            <w:rStyle w:val="affe"/>
            <w:rFonts w:hint="eastAsia"/>
            <w:noProof/>
          </w:rPr>
          <w:t xml:space="preserve"> </w:t>
        </w:r>
        <w:r w:rsidR="002665CB" w:rsidRPr="003520EB">
          <w:rPr>
            <w:rStyle w:val="affe"/>
            <w:rFonts w:hint="eastAsia"/>
            <w:noProof/>
          </w:rPr>
          <w:t>工具实现</w:t>
        </w:r>
        <w:r w:rsidR="002665CB">
          <w:rPr>
            <w:noProof/>
            <w:webHidden/>
          </w:rPr>
          <w:tab/>
        </w:r>
        <w:r w:rsidR="002665CB">
          <w:rPr>
            <w:noProof/>
            <w:webHidden/>
          </w:rPr>
          <w:fldChar w:fldCharType="begin"/>
        </w:r>
        <w:r w:rsidR="002665CB">
          <w:rPr>
            <w:noProof/>
            <w:webHidden/>
          </w:rPr>
          <w:instrText xml:space="preserve"> PAGEREF _Toc470079482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C54D66">
      <w:pPr>
        <w:pStyle w:val="26"/>
        <w:rPr>
          <w:rFonts w:asciiTheme="minorHAnsi" w:eastAsiaTheme="minorEastAsia" w:hAnsiTheme="minorHAnsi" w:cstheme="minorBidi"/>
          <w:noProof/>
          <w:sz w:val="21"/>
          <w:szCs w:val="22"/>
        </w:rPr>
      </w:pPr>
      <w:hyperlink w:anchor="_Toc470079483" w:history="1">
        <w:r w:rsidR="002665CB" w:rsidRPr="003520EB">
          <w:rPr>
            <w:rStyle w:val="affe"/>
            <w:noProof/>
          </w:rPr>
          <w:t>4.3</w:t>
        </w:r>
        <w:r w:rsidR="002665CB" w:rsidRPr="003520EB">
          <w:rPr>
            <w:rStyle w:val="affe"/>
            <w:rFonts w:hint="eastAsia"/>
            <w:noProof/>
          </w:rPr>
          <w:t xml:space="preserve"> </w:t>
        </w:r>
        <w:r w:rsidR="002665CB" w:rsidRPr="003520EB">
          <w:rPr>
            <w:rStyle w:val="affe"/>
            <w:rFonts w:hint="eastAsia"/>
            <w:noProof/>
          </w:rPr>
          <w:t>系统演示</w:t>
        </w:r>
        <w:r w:rsidR="002665CB">
          <w:rPr>
            <w:noProof/>
            <w:webHidden/>
          </w:rPr>
          <w:tab/>
        </w:r>
        <w:r w:rsidR="002665CB">
          <w:rPr>
            <w:noProof/>
            <w:webHidden/>
          </w:rPr>
          <w:fldChar w:fldCharType="begin"/>
        </w:r>
        <w:r w:rsidR="002665CB">
          <w:rPr>
            <w:noProof/>
            <w:webHidden/>
          </w:rPr>
          <w:instrText xml:space="preserve"> PAGEREF _Toc470079483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C54D66">
      <w:pPr>
        <w:pStyle w:val="26"/>
        <w:rPr>
          <w:rFonts w:asciiTheme="minorHAnsi" w:eastAsiaTheme="minorEastAsia" w:hAnsiTheme="minorHAnsi" w:cstheme="minorBidi"/>
          <w:noProof/>
          <w:sz w:val="21"/>
          <w:szCs w:val="22"/>
        </w:rPr>
      </w:pPr>
      <w:hyperlink w:anchor="_Toc470079484" w:history="1">
        <w:r w:rsidR="002665CB" w:rsidRPr="003520EB">
          <w:rPr>
            <w:rStyle w:val="affe"/>
            <w:noProof/>
          </w:rPr>
          <w:t>4.4</w:t>
        </w:r>
        <w:r w:rsidR="002665CB" w:rsidRPr="003520EB">
          <w:rPr>
            <w:rStyle w:val="affe"/>
            <w:rFonts w:hint="eastAsia"/>
            <w:noProof/>
          </w:rPr>
          <w:t xml:space="preserve"> </w:t>
        </w:r>
        <w:r w:rsidR="002665CB" w:rsidRPr="003520EB">
          <w:rPr>
            <w:rStyle w:val="affe"/>
            <w:rFonts w:hint="eastAsia"/>
            <w:noProof/>
          </w:rPr>
          <w:t>小结</w:t>
        </w:r>
        <w:r w:rsidR="002665CB">
          <w:rPr>
            <w:noProof/>
            <w:webHidden/>
          </w:rPr>
          <w:tab/>
        </w:r>
        <w:r w:rsidR="002665CB">
          <w:rPr>
            <w:noProof/>
            <w:webHidden/>
          </w:rPr>
          <w:fldChar w:fldCharType="begin"/>
        </w:r>
        <w:r w:rsidR="002665CB">
          <w:rPr>
            <w:noProof/>
            <w:webHidden/>
          </w:rPr>
          <w:instrText xml:space="preserve"> PAGEREF _Toc470079484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C54D66">
      <w:pPr>
        <w:pStyle w:val="11"/>
        <w:rPr>
          <w:rFonts w:asciiTheme="minorHAnsi" w:eastAsiaTheme="minorEastAsia" w:hAnsiTheme="minorHAnsi" w:cstheme="minorBidi"/>
          <w:noProof/>
          <w:sz w:val="21"/>
          <w:szCs w:val="22"/>
        </w:rPr>
      </w:pPr>
      <w:hyperlink w:anchor="_Toc470079485" w:history="1">
        <w:r w:rsidR="002665CB" w:rsidRPr="003520EB">
          <w:rPr>
            <w:rStyle w:val="affe"/>
            <w:noProof/>
          </w:rPr>
          <w:t>5</w:t>
        </w:r>
        <w:r w:rsidR="002665CB" w:rsidRPr="003520EB">
          <w:rPr>
            <w:rStyle w:val="affe"/>
            <w:rFonts w:hint="eastAsia"/>
            <w:noProof/>
          </w:rPr>
          <w:t xml:space="preserve"> </w:t>
        </w:r>
        <w:r w:rsidR="002665CB" w:rsidRPr="003520EB">
          <w:rPr>
            <w:rStyle w:val="affe"/>
            <w:rFonts w:hint="eastAsia"/>
            <w:noProof/>
          </w:rPr>
          <w:t>经验研究</w:t>
        </w:r>
        <w:r w:rsidR="002665CB">
          <w:rPr>
            <w:noProof/>
            <w:webHidden/>
          </w:rPr>
          <w:tab/>
        </w:r>
        <w:r w:rsidR="002665CB">
          <w:rPr>
            <w:noProof/>
            <w:webHidden/>
          </w:rPr>
          <w:fldChar w:fldCharType="begin"/>
        </w:r>
        <w:r w:rsidR="002665CB">
          <w:rPr>
            <w:noProof/>
            <w:webHidden/>
          </w:rPr>
          <w:instrText xml:space="preserve"> PAGEREF _Toc470079485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C54D66">
      <w:pPr>
        <w:pStyle w:val="26"/>
        <w:rPr>
          <w:rFonts w:asciiTheme="minorHAnsi" w:eastAsiaTheme="minorEastAsia" w:hAnsiTheme="minorHAnsi" w:cstheme="minorBidi"/>
          <w:noProof/>
          <w:sz w:val="21"/>
          <w:szCs w:val="22"/>
        </w:rPr>
      </w:pPr>
      <w:hyperlink w:anchor="_Toc470079486" w:history="1">
        <w:r w:rsidR="002665CB" w:rsidRPr="003520EB">
          <w:rPr>
            <w:rStyle w:val="affe"/>
            <w:noProof/>
          </w:rPr>
          <w:t>5.1</w:t>
        </w:r>
        <w:r w:rsidR="002665CB" w:rsidRPr="003520EB">
          <w:rPr>
            <w:rStyle w:val="affe"/>
            <w:rFonts w:hint="eastAsia"/>
            <w:noProof/>
          </w:rPr>
          <w:t xml:space="preserve"> </w:t>
        </w:r>
        <w:r w:rsidR="002665CB" w:rsidRPr="003520EB">
          <w:rPr>
            <w:rStyle w:val="affe"/>
            <w:rFonts w:hint="eastAsia"/>
            <w:noProof/>
          </w:rPr>
          <w:t>实验对象与度量指标</w:t>
        </w:r>
        <w:r w:rsidR="002665CB">
          <w:rPr>
            <w:noProof/>
            <w:webHidden/>
          </w:rPr>
          <w:tab/>
        </w:r>
        <w:r w:rsidR="002665CB">
          <w:rPr>
            <w:noProof/>
            <w:webHidden/>
          </w:rPr>
          <w:fldChar w:fldCharType="begin"/>
        </w:r>
        <w:r w:rsidR="002665CB">
          <w:rPr>
            <w:noProof/>
            <w:webHidden/>
          </w:rPr>
          <w:instrText xml:space="preserve"> PAGEREF _Toc470079486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C54D66">
      <w:pPr>
        <w:pStyle w:val="26"/>
        <w:rPr>
          <w:rFonts w:asciiTheme="minorHAnsi" w:eastAsiaTheme="minorEastAsia" w:hAnsiTheme="minorHAnsi" w:cstheme="minorBidi"/>
          <w:noProof/>
          <w:sz w:val="21"/>
          <w:szCs w:val="22"/>
        </w:rPr>
      </w:pPr>
      <w:hyperlink w:anchor="_Toc470079487" w:history="1">
        <w:r w:rsidR="002665CB" w:rsidRPr="003520EB">
          <w:rPr>
            <w:rStyle w:val="affe"/>
            <w:noProof/>
          </w:rPr>
          <w:t>5.2</w:t>
        </w:r>
        <w:r w:rsidR="002665CB" w:rsidRPr="003520EB">
          <w:rPr>
            <w:rStyle w:val="affe"/>
            <w:rFonts w:hint="eastAsia"/>
            <w:noProof/>
          </w:rPr>
          <w:t xml:space="preserve"> </w:t>
        </w:r>
        <w:r w:rsidR="002665CB" w:rsidRPr="003520EB">
          <w:rPr>
            <w:rStyle w:val="affe"/>
            <w:rFonts w:hint="eastAsia"/>
            <w:noProof/>
          </w:rPr>
          <w:t>扩充的实例研究</w:t>
        </w:r>
        <w:r w:rsidR="002665CB">
          <w:rPr>
            <w:noProof/>
            <w:webHidden/>
          </w:rPr>
          <w:tab/>
        </w:r>
        <w:r w:rsidR="002665CB">
          <w:rPr>
            <w:noProof/>
            <w:webHidden/>
          </w:rPr>
          <w:fldChar w:fldCharType="begin"/>
        </w:r>
        <w:r w:rsidR="002665CB">
          <w:rPr>
            <w:noProof/>
            <w:webHidden/>
          </w:rPr>
          <w:instrText xml:space="preserve"> PAGEREF _Toc470079487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C54D66" w:rsidP="002665CB">
      <w:pPr>
        <w:pStyle w:val="35"/>
        <w:ind w:left="840"/>
        <w:rPr>
          <w:rFonts w:asciiTheme="minorHAnsi" w:eastAsiaTheme="minorEastAsia" w:hAnsiTheme="minorHAnsi" w:cstheme="minorBidi"/>
          <w:noProof/>
          <w:sz w:val="21"/>
          <w:szCs w:val="22"/>
        </w:rPr>
      </w:pPr>
      <w:hyperlink w:anchor="_Toc470079488" w:history="1">
        <w:r w:rsidR="002665CB" w:rsidRPr="003520EB">
          <w:rPr>
            <w:rStyle w:val="affe"/>
            <w:noProof/>
          </w:rPr>
          <w:t>5.2.1</w:t>
        </w:r>
        <w:r w:rsidR="002665CB" w:rsidRPr="003520EB">
          <w:rPr>
            <w:rStyle w:val="affe"/>
            <w:rFonts w:hint="eastAsia"/>
            <w:noProof/>
          </w:rPr>
          <w:t xml:space="preserve"> </w:t>
        </w:r>
        <w:r w:rsidR="002665CB" w:rsidRPr="003520EB">
          <w:rPr>
            <w:rStyle w:val="affe"/>
            <w:rFonts w:hint="eastAsia"/>
            <w:noProof/>
          </w:rPr>
          <w:t>实验步骤</w:t>
        </w:r>
        <w:r w:rsidR="002665CB">
          <w:rPr>
            <w:noProof/>
            <w:webHidden/>
          </w:rPr>
          <w:tab/>
        </w:r>
        <w:r w:rsidR="002665CB">
          <w:rPr>
            <w:noProof/>
            <w:webHidden/>
          </w:rPr>
          <w:fldChar w:fldCharType="begin"/>
        </w:r>
        <w:r w:rsidR="002665CB">
          <w:rPr>
            <w:noProof/>
            <w:webHidden/>
          </w:rPr>
          <w:instrText xml:space="preserve"> PAGEREF _Toc470079488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C54D66" w:rsidP="002665CB">
      <w:pPr>
        <w:pStyle w:val="35"/>
        <w:ind w:left="840"/>
        <w:rPr>
          <w:rFonts w:asciiTheme="minorHAnsi" w:eastAsiaTheme="minorEastAsia" w:hAnsiTheme="minorHAnsi" w:cstheme="minorBidi"/>
          <w:noProof/>
          <w:sz w:val="21"/>
          <w:szCs w:val="22"/>
        </w:rPr>
      </w:pPr>
      <w:hyperlink w:anchor="_Toc470079489" w:history="1">
        <w:r w:rsidR="002665CB" w:rsidRPr="003520EB">
          <w:rPr>
            <w:rStyle w:val="affe"/>
            <w:noProof/>
          </w:rPr>
          <w:t>5.2.2</w:t>
        </w:r>
        <w:r w:rsidR="002665CB" w:rsidRPr="003520EB">
          <w:rPr>
            <w:rStyle w:val="affe"/>
            <w:rFonts w:hint="eastAsia"/>
            <w:noProof/>
          </w:rPr>
          <w:t xml:space="preserve"> </w:t>
        </w:r>
        <w:r w:rsidR="002665CB" w:rsidRPr="003520EB">
          <w:rPr>
            <w:rStyle w:val="affe"/>
            <w:rFonts w:hint="eastAsia"/>
            <w:noProof/>
          </w:rPr>
          <w:t>实验结果</w:t>
        </w:r>
        <w:r w:rsidR="002665CB">
          <w:rPr>
            <w:noProof/>
            <w:webHidden/>
          </w:rPr>
          <w:tab/>
        </w:r>
        <w:r w:rsidR="002665CB">
          <w:rPr>
            <w:noProof/>
            <w:webHidden/>
          </w:rPr>
          <w:fldChar w:fldCharType="begin"/>
        </w:r>
        <w:r w:rsidR="002665CB">
          <w:rPr>
            <w:noProof/>
            <w:webHidden/>
          </w:rPr>
          <w:instrText xml:space="preserve"> PAGEREF _Toc470079489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C54D66">
      <w:pPr>
        <w:pStyle w:val="26"/>
        <w:rPr>
          <w:rFonts w:asciiTheme="minorHAnsi" w:eastAsiaTheme="minorEastAsia" w:hAnsiTheme="minorHAnsi" w:cstheme="minorBidi"/>
          <w:noProof/>
          <w:sz w:val="21"/>
          <w:szCs w:val="22"/>
        </w:rPr>
      </w:pPr>
      <w:hyperlink w:anchor="_Toc470079490" w:history="1">
        <w:r w:rsidR="002665CB" w:rsidRPr="003520EB">
          <w:rPr>
            <w:rStyle w:val="affe"/>
            <w:noProof/>
          </w:rPr>
          <w:t>5.3</w:t>
        </w:r>
        <w:r w:rsidR="002665CB" w:rsidRPr="003520EB">
          <w:rPr>
            <w:rStyle w:val="affe"/>
            <w:rFonts w:hint="eastAsia"/>
            <w:noProof/>
          </w:rPr>
          <w:t xml:space="preserve"> </w:t>
        </w:r>
        <w:r w:rsidR="002665CB" w:rsidRPr="003520EB">
          <w:rPr>
            <w:rStyle w:val="affe"/>
            <w:rFonts w:hint="eastAsia"/>
            <w:noProof/>
          </w:rPr>
          <w:t>变异测试优化技术实例评估</w:t>
        </w:r>
        <w:r w:rsidR="002665CB">
          <w:rPr>
            <w:noProof/>
            <w:webHidden/>
          </w:rPr>
          <w:tab/>
        </w:r>
        <w:r w:rsidR="002665CB">
          <w:rPr>
            <w:noProof/>
            <w:webHidden/>
          </w:rPr>
          <w:fldChar w:fldCharType="begin"/>
        </w:r>
        <w:r w:rsidR="002665CB">
          <w:rPr>
            <w:noProof/>
            <w:webHidden/>
          </w:rPr>
          <w:instrText xml:space="preserve"> PAGEREF _Toc470079490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C54D66" w:rsidP="002665CB">
      <w:pPr>
        <w:pStyle w:val="35"/>
        <w:ind w:left="840"/>
        <w:rPr>
          <w:rFonts w:asciiTheme="minorHAnsi" w:eastAsiaTheme="minorEastAsia" w:hAnsiTheme="minorHAnsi" w:cstheme="minorBidi"/>
          <w:noProof/>
          <w:sz w:val="21"/>
          <w:szCs w:val="22"/>
        </w:rPr>
      </w:pPr>
      <w:hyperlink w:anchor="_Toc470079491" w:history="1">
        <w:r w:rsidR="002665CB" w:rsidRPr="003520EB">
          <w:rPr>
            <w:rStyle w:val="affe"/>
            <w:noProof/>
          </w:rPr>
          <w:t>5.3.1 MuSR</w:t>
        </w:r>
        <w:r w:rsidR="002665CB" w:rsidRPr="003520EB">
          <w:rPr>
            <w:rStyle w:val="affe"/>
            <w:rFonts w:hint="eastAsia"/>
            <w:noProof/>
          </w:rPr>
          <w:t>技术评估</w:t>
        </w:r>
        <w:r w:rsidR="002665CB">
          <w:rPr>
            <w:noProof/>
            <w:webHidden/>
          </w:rPr>
          <w:tab/>
        </w:r>
        <w:r w:rsidR="002665CB">
          <w:rPr>
            <w:noProof/>
            <w:webHidden/>
          </w:rPr>
          <w:fldChar w:fldCharType="begin"/>
        </w:r>
        <w:r w:rsidR="002665CB">
          <w:rPr>
            <w:noProof/>
            <w:webHidden/>
          </w:rPr>
          <w:instrText xml:space="preserve"> PAGEREF _Toc470079491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C54D66" w:rsidP="002665CB">
      <w:pPr>
        <w:pStyle w:val="35"/>
        <w:ind w:left="840"/>
        <w:rPr>
          <w:rFonts w:asciiTheme="minorHAnsi" w:eastAsiaTheme="minorEastAsia" w:hAnsiTheme="minorHAnsi" w:cstheme="minorBidi"/>
          <w:noProof/>
          <w:sz w:val="21"/>
          <w:szCs w:val="22"/>
        </w:rPr>
      </w:pPr>
      <w:hyperlink w:anchor="_Toc470079492" w:history="1">
        <w:r w:rsidR="002665CB" w:rsidRPr="003520EB">
          <w:rPr>
            <w:rStyle w:val="affe"/>
            <w:noProof/>
          </w:rPr>
          <w:t>5.3.2 MuSOM</w:t>
        </w:r>
        <w:r w:rsidR="002665CB" w:rsidRPr="003520EB">
          <w:rPr>
            <w:rStyle w:val="affe"/>
            <w:rFonts w:hint="eastAsia"/>
            <w:noProof/>
          </w:rPr>
          <w:t>技术评估</w:t>
        </w:r>
        <w:r w:rsidR="002665CB">
          <w:rPr>
            <w:noProof/>
            <w:webHidden/>
          </w:rPr>
          <w:tab/>
        </w:r>
        <w:r w:rsidR="002665CB">
          <w:rPr>
            <w:noProof/>
            <w:webHidden/>
          </w:rPr>
          <w:fldChar w:fldCharType="begin"/>
        </w:r>
        <w:r w:rsidR="002665CB">
          <w:rPr>
            <w:noProof/>
            <w:webHidden/>
          </w:rPr>
          <w:instrText xml:space="preserve"> PAGEREF _Toc470079492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C54D66" w:rsidP="002665CB">
      <w:pPr>
        <w:pStyle w:val="35"/>
        <w:ind w:left="840"/>
        <w:rPr>
          <w:rFonts w:asciiTheme="minorHAnsi" w:eastAsiaTheme="minorEastAsia" w:hAnsiTheme="minorHAnsi" w:cstheme="minorBidi"/>
          <w:noProof/>
          <w:sz w:val="21"/>
          <w:szCs w:val="22"/>
        </w:rPr>
      </w:pPr>
      <w:hyperlink w:anchor="_Toc470079493" w:history="1">
        <w:r w:rsidR="002665CB" w:rsidRPr="003520EB">
          <w:rPr>
            <w:rStyle w:val="affe"/>
            <w:noProof/>
          </w:rPr>
          <w:t>5.3.3 MuPri</w:t>
        </w:r>
        <w:r w:rsidR="002665CB" w:rsidRPr="003520EB">
          <w:rPr>
            <w:rStyle w:val="affe"/>
            <w:rFonts w:hint="eastAsia"/>
            <w:noProof/>
          </w:rPr>
          <w:t>技术评估</w:t>
        </w:r>
        <w:r w:rsidR="002665CB">
          <w:rPr>
            <w:noProof/>
            <w:webHidden/>
          </w:rPr>
          <w:tab/>
        </w:r>
        <w:r w:rsidR="002665CB">
          <w:rPr>
            <w:noProof/>
            <w:webHidden/>
          </w:rPr>
          <w:fldChar w:fldCharType="begin"/>
        </w:r>
        <w:r w:rsidR="002665CB">
          <w:rPr>
            <w:noProof/>
            <w:webHidden/>
          </w:rPr>
          <w:instrText xml:space="preserve"> PAGEREF _Toc470079493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C54D66">
      <w:pPr>
        <w:pStyle w:val="26"/>
        <w:rPr>
          <w:rFonts w:asciiTheme="minorHAnsi" w:eastAsiaTheme="minorEastAsia" w:hAnsiTheme="minorHAnsi" w:cstheme="minorBidi"/>
          <w:noProof/>
          <w:sz w:val="21"/>
          <w:szCs w:val="22"/>
        </w:rPr>
      </w:pPr>
      <w:hyperlink w:anchor="_Toc470079494" w:history="1">
        <w:r w:rsidR="002665CB" w:rsidRPr="003520EB">
          <w:rPr>
            <w:rStyle w:val="affe"/>
            <w:noProof/>
          </w:rPr>
          <w:t>5.4</w:t>
        </w:r>
        <w:r w:rsidR="002665CB" w:rsidRPr="003520EB">
          <w:rPr>
            <w:rStyle w:val="affe"/>
            <w:rFonts w:hint="eastAsia"/>
            <w:noProof/>
          </w:rPr>
          <w:t xml:space="preserve"> </w:t>
        </w:r>
        <w:r w:rsidR="002665CB" w:rsidRPr="003520EB">
          <w:rPr>
            <w:rStyle w:val="affe"/>
            <w:rFonts w:hint="eastAsia"/>
            <w:noProof/>
          </w:rPr>
          <w:t>小结</w:t>
        </w:r>
        <w:r w:rsidR="002665CB">
          <w:rPr>
            <w:noProof/>
            <w:webHidden/>
          </w:rPr>
          <w:tab/>
        </w:r>
        <w:r w:rsidR="002665CB">
          <w:rPr>
            <w:noProof/>
            <w:webHidden/>
          </w:rPr>
          <w:fldChar w:fldCharType="begin"/>
        </w:r>
        <w:r w:rsidR="002665CB">
          <w:rPr>
            <w:noProof/>
            <w:webHidden/>
          </w:rPr>
          <w:instrText xml:space="preserve"> PAGEREF _Toc470079494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C54D66">
      <w:pPr>
        <w:pStyle w:val="11"/>
        <w:rPr>
          <w:rFonts w:asciiTheme="minorHAnsi" w:eastAsiaTheme="minorEastAsia" w:hAnsiTheme="minorHAnsi" w:cstheme="minorBidi"/>
          <w:noProof/>
          <w:sz w:val="21"/>
          <w:szCs w:val="22"/>
        </w:rPr>
      </w:pPr>
      <w:hyperlink w:anchor="_Toc470079495" w:history="1">
        <w:r w:rsidR="002665CB" w:rsidRPr="003520EB">
          <w:rPr>
            <w:rStyle w:val="affe"/>
            <w:noProof/>
          </w:rPr>
          <w:t>6</w:t>
        </w:r>
        <w:r w:rsidR="002665CB" w:rsidRPr="003520EB">
          <w:rPr>
            <w:rStyle w:val="affe"/>
            <w:rFonts w:hint="eastAsia"/>
            <w:noProof/>
          </w:rPr>
          <w:t xml:space="preserve"> </w:t>
        </w:r>
        <w:r w:rsidR="002665CB" w:rsidRPr="003520EB">
          <w:rPr>
            <w:rStyle w:val="affe"/>
            <w:rFonts w:hint="eastAsia"/>
            <w:noProof/>
          </w:rPr>
          <w:t>工作总结与展望</w:t>
        </w:r>
        <w:r w:rsidR="002665CB">
          <w:rPr>
            <w:noProof/>
            <w:webHidden/>
          </w:rPr>
          <w:tab/>
        </w:r>
        <w:r w:rsidR="002665CB">
          <w:rPr>
            <w:noProof/>
            <w:webHidden/>
          </w:rPr>
          <w:fldChar w:fldCharType="begin"/>
        </w:r>
        <w:r w:rsidR="002665CB">
          <w:rPr>
            <w:noProof/>
            <w:webHidden/>
          </w:rPr>
          <w:instrText xml:space="preserve"> PAGEREF _Toc470079495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C54D66">
      <w:pPr>
        <w:pStyle w:val="11"/>
        <w:rPr>
          <w:rFonts w:asciiTheme="minorHAnsi" w:eastAsiaTheme="minorEastAsia" w:hAnsiTheme="minorHAnsi" w:cstheme="minorBidi"/>
          <w:noProof/>
          <w:sz w:val="21"/>
          <w:szCs w:val="22"/>
        </w:rPr>
      </w:pPr>
      <w:hyperlink w:anchor="_Toc470079496" w:history="1">
        <w:r w:rsidR="002665CB" w:rsidRPr="003520EB">
          <w:rPr>
            <w:rStyle w:val="affe"/>
            <w:rFonts w:hint="eastAsia"/>
            <w:noProof/>
          </w:rPr>
          <w:t>参考文献</w:t>
        </w:r>
        <w:r w:rsidR="002665CB">
          <w:rPr>
            <w:noProof/>
            <w:webHidden/>
          </w:rPr>
          <w:tab/>
        </w:r>
        <w:r w:rsidR="002665CB">
          <w:rPr>
            <w:noProof/>
            <w:webHidden/>
          </w:rPr>
          <w:fldChar w:fldCharType="begin"/>
        </w:r>
        <w:r w:rsidR="002665CB">
          <w:rPr>
            <w:noProof/>
            <w:webHidden/>
          </w:rPr>
          <w:instrText xml:space="preserve"> PAGEREF _Toc470079496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C54D66">
      <w:pPr>
        <w:pStyle w:val="11"/>
        <w:rPr>
          <w:rFonts w:asciiTheme="minorHAnsi" w:eastAsiaTheme="minorEastAsia" w:hAnsiTheme="minorHAnsi" w:cstheme="minorBidi"/>
          <w:noProof/>
          <w:sz w:val="21"/>
          <w:szCs w:val="22"/>
        </w:rPr>
      </w:pPr>
      <w:hyperlink w:anchor="_Toc470079497" w:history="1">
        <w:r w:rsidR="002665CB" w:rsidRPr="003520EB">
          <w:rPr>
            <w:rStyle w:val="affe"/>
            <w:rFonts w:hint="eastAsia"/>
            <w:noProof/>
          </w:rPr>
          <w:t>作者简历及在学研究成果</w:t>
        </w:r>
        <w:r w:rsidR="002665CB">
          <w:rPr>
            <w:noProof/>
            <w:webHidden/>
          </w:rPr>
          <w:tab/>
        </w:r>
        <w:r w:rsidR="002665CB">
          <w:rPr>
            <w:noProof/>
            <w:webHidden/>
          </w:rPr>
          <w:fldChar w:fldCharType="begin"/>
        </w:r>
        <w:r w:rsidR="002665CB">
          <w:rPr>
            <w:noProof/>
            <w:webHidden/>
          </w:rPr>
          <w:instrText xml:space="preserve"> PAGEREF _Toc470079497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C54D66">
      <w:pPr>
        <w:pStyle w:val="11"/>
        <w:rPr>
          <w:rFonts w:asciiTheme="minorHAnsi" w:eastAsiaTheme="minorEastAsia" w:hAnsiTheme="minorHAnsi" w:cstheme="minorBidi"/>
          <w:noProof/>
          <w:sz w:val="21"/>
          <w:szCs w:val="22"/>
        </w:rPr>
      </w:pPr>
      <w:hyperlink w:anchor="_Toc470079498" w:history="1">
        <w:r w:rsidR="002665CB" w:rsidRPr="003520EB">
          <w:rPr>
            <w:rStyle w:val="affe"/>
            <w:rFonts w:hint="eastAsia"/>
            <w:noProof/>
          </w:rPr>
          <w:t>独创性说明</w:t>
        </w:r>
        <w:r w:rsidR="002665CB">
          <w:rPr>
            <w:noProof/>
            <w:webHidden/>
          </w:rPr>
          <w:tab/>
        </w:r>
        <w:r w:rsidR="002665CB">
          <w:rPr>
            <w:noProof/>
            <w:webHidden/>
          </w:rPr>
          <w:fldChar w:fldCharType="begin"/>
        </w:r>
        <w:r w:rsidR="002665CB">
          <w:rPr>
            <w:noProof/>
            <w:webHidden/>
          </w:rPr>
          <w:instrText xml:space="preserve"> PAGEREF _Toc470079498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C54D66">
      <w:pPr>
        <w:pStyle w:val="11"/>
        <w:rPr>
          <w:rFonts w:asciiTheme="minorHAnsi" w:eastAsiaTheme="minorEastAsia" w:hAnsiTheme="minorHAnsi" w:cstheme="minorBidi"/>
          <w:noProof/>
          <w:sz w:val="21"/>
          <w:szCs w:val="22"/>
        </w:rPr>
      </w:pPr>
      <w:hyperlink w:anchor="_Toc470079499" w:history="1">
        <w:r w:rsidR="002665CB" w:rsidRPr="003520EB">
          <w:rPr>
            <w:rStyle w:val="affe"/>
            <w:rFonts w:hint="eastAsia"/>
            <w:noProof/>
          </w:rPr>
          <w:t>关于论文使用授权的说明</w:t>
        </w:r>
        <w:r w:rsidR="002665CB">
          <w:rPr>
            <w:noProof/>
            <w:webHidden/>
          </w:rPr>
          <w:tab/>
        </w:r>
        <w:r w:rsidR="002665CB">
          <w:rPr>
            <w:noProof/>
            <w:webHidden/>
          </w:rPr>
          <w:fldChar w:fldCharType="begin"/>
        </w:r>
        <w:r w:rsidR="002665CB">
          <w:rPr>
            <w:noProof/>
            <w:webHidden/>
          </w:rPr>
          <w:instrText xml:space="preserve"> PAGEREF _Toc470079499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2665CB" w:rsidRDefault="00C54D66">
      <w:pPr>
        <w:pStyle w:val="11"/>
        <w:rPr>
          <w:rFonts w:asciiTheme="minorHAnsi" w:eastAsiaTheme="minorEastAsia" w:hAnsiTheme="minorHAnsi" w:cstheme="minorBidi"/>
          <w:noProof/>
          <w:sz w:val="21"/>
          <w:szCs w:val="22"/>
        </w:rPr>
      </w:pPr>
      <w:hyperlink w:anchor="_Toc470079500" w:history="1">
        <w:r w:rsidR="002665CB" w:rsidRPr="003520EB">
          <w:rPr>
            <w:rStyle w:val="affe"/>
            <w:rFonts w:hint="eastAsia"/>
            <w:noProof/>
          </w:rPr>
          <w:t>学位论文数据集</w:t>
        </w:r>
        <w:r w:rsidR="002665CB">
          <w:rPr>
            <w:noProof/>
            <w:webHidden/>
          </w:rPr>
          <w:tab/>
        </w:r>
        <w:r w:rsidR="002665CB">
          <w:rPr>
            <w:noProof/>
            <w:webHidden/>
          </w:rPr>
          <w:fldChar w:fldCharType="begin"/>
        </w:r>
        <w:r w:rsidR="002665CB">
          <w:rPr>
            <w:noProof/>
            <w:webHidden/>
          </w:rPr>
          <w:instrText xml:space="preserve"> PAGEREF _Toc470079500 \h </w:instrText>
        </w:r>
        <w:r w:rsidR="002665CB">
          <w:rPr>
            <w:noProof/>
            <w:webHidden/>
          </w:rPr>
        </w:r>
        <w:r w:rsidR="002665CB">
          <w:rPr>
            <w:noProof/>
            <w:webHidden/>
          </w:rPr>
          <w:fldChar w:fldCharType="separate"/>
        </w:r>
        <w:r w:rsidR="00A335A9">
          <w:rPr>
            <w:noProof/>
            <w:webHidden/>
          </w:rPr>
          <w:t>22</w:t>
        </w:r>
        <w:r w:rsidR="002665CB">
          <w:rPr>
            <w:noProof/>
            <w:webHidden/>
          </w:rPr>
          <w:fldChar w:fldCharType="end"/>
        </w:r>
      </w:hyperlink>
    </w:p>
    <w:p w:rsidR="005A3851" w:rsidRPr="004E7C03" w:rsidRDefault="0069507A">
      <w:r w:rsidRPr="004E7C03">
        <w:fldChar w:fldCharType="end"/>
      </w:r>
    </w:p>
    <w:p w:rsidR="005A3851" w:rsidRPr="004E7C03" w:rsidRDefault="005A3851">
      <w:pPr>
        <w:pStyle w:val="u4"/>
        <w:sectPr w:rsidR="005A3851" w:rsidRPr="004E7C03">
          <w:type w:val="oddPage"/>
          <w:pgSz w:w="11906" w:h="16838"/>
          <w:pgMar w:top="1701" w:right="1701" w:bottom="1134" w:left="1701" w:header="851" w:footer="992" w:gutter="567"/>
          <w:pgNumType w:fmt="upperRoman"/>
          <w:cols w:space="425"/>
          <w:docGrid w:linePitch="312"/>
        </w:sectPr>
      </w:pPr>
      <w:bookmarkStart w:id="6" w:name="_Toc533927361"/>
    </w:p>
    <w:p w:rsidR="005A3851" w:rsidRPr="004E7C03" w:rsidRDefault="0069507A">
      <w:pPr>
        <w:pStyle w:val="u1"/>
        <w:pageBreakBefore w:val="0"/>
      </w:pPr>
      <w:bookmarkStart w:id="7" w:name="_Toc470079452"/>
      <w:bookmarkEnd w:id="6"/>
      <w:r w:rsidRPr="004E7C03">
        <w:rPr>
          <w:rFonts w:hint="eastAsia"/>
        </w:rPr>
        <w:lastRenderedPageBreak/>
        <w:t>引言</w:t>
      </w:r>
      <w:bookmarkEnd w:id="7"/>
    </w:p>
    <w:p w:rsidR="005A3851" w:rsidRPr="004E7C03" w:rsidRDefault="0069507A">
      <w:pPr>
        <w:pStyle w:val="u5"/>
        <w:spacing w:before="24" w:after="24"/>
        <w:ind w:firstLine="480"/>
      </w:pPr>
      <w:r w:rsidRPr="004E7C03">
        <w:rPr>
          <w:rFonts w:hint="eastAsia"/>
        </w:rPr>
        <w:t>本章介绍课题研究背景与意义、研究内容与成果，以及论文组织结构。</w:t>
      </w:r>
    </w:p>
    <w:p w:rsidR="005A3851" w:rsidRPr="004E7C03" w:rsidRDefault="0069507A">
      <w:pPr>
        <w:pStyle w:val="u2"/>
      </w:pPr>
      <w:bookmarkStart w:id="8" w:name="_Toc470079453"/>
      <w:r w:rsidRPr="004E7C03">
        <w:rPr>
          <w:rFonts w:hint="eastAsia"/>
        </w:rPr>
        <w:t>研究背景与意义</w:t>
      </w:r>
      <w:bookmarkEnd w:id="8"/>
    </w:p>
    <w:p w:rsidR="009E3CEE" w:rsidRPr="009E3CEE" w:rsidRDefault="0069507A" w:rsidP="009E3CEE">
      <w:pPr>
        <w:pStyle w:val="u5"/>
        <w:spacing w:before="24" w:after="24"/>
        <w:ind w:firstLine="480"/>
      </w:pPr>
      <w:r w:rsidRPr="004E7C03">
        <w:rPr>
          <w:rFonts w:hint="eastAsia"/>
        </w:rPr>
        <w:t>面向服务的架构</w:t>
      </w:r>
      <w:r w:rsidRPr="004E7C03">
        <w:t>SOA</w:t>
      </w:r>
      <w:r w:rsidRPr="004E7C03">
        <w:rPr>
          <w:rFonts w:hint="eastAsia"/>
        </w:rPr>
        <w:t>（</w:t>
      </w:r>
      <w:r w:rsidRPr="004E7C03">
        <w:t>Service-Oriented Architecture</w:t>
      </w:r>
      <w:r w:rsidRPr="004E7C03">
        <w:rPr>
          <w:rFonts w:hint="eastAsia"/>
        </w:rPr>
        <w:t>）逐渐成为开发应用程序的主要范式</w:t>
      </w:r>
      <w:r w:rsidR="00F451A7" w:rsidRPr="00F451A7">
        <w:rPr>
          <w:rFonts w:hint="eastAsia"/>
          <w:vertAlign w:val="superscript"/>
        </w:rPr>
        <w:t>[</w:t>
      </w:r>
      <w:r w:rsidR="00F451A7">
        <w:rPr>
          <w:rStyle w:val="aff9"/>
        </w:rPr>
        <w:endnoteReference w:id="1"/>
      </w:r>
      <w:r w:rsidR="00F451A7" w:rsidRPr="00F451A7">
        <w:rPr>
          <w:vertAlign w:val="superscript"/>
        </w:rPr>
        <w:t>]</w:t>
      </w:r>
      <w:r w:rsidRPr="004E7C03">
        <w:rPr>
          <w:rFonts w:hint="eastAsia"/>
        </w:rPr>
        <w:t>。</w:t>
      </w:r>
      <w:r w:rsidR="00283199" w:rsidRPr="00CC50CC">
        <w:rPr>
          <w:rFonts w:hint="eastAsia"/>
        </w:rPr>
        <w:t>Web</w:t>
      </w:r>
      <w:r w:rsidR="00283199" w:rsidRPr="00CC50CC">
        <w:rPr>
          <w:rFonts w:hint="eastAsia"/>
        </w:rPr>
        <w:t>服务</w:t>
      </w:r>
      <w:r w:rsidR="00C60C1A">
        <w:rPr>
          <w:rFonts w:hint="eastAsia"/>
        </w:rPr>
        <w:t>作为</w:t>
      </w:r>
      <w:r w:rsidR="00283199" w:rsidRPr="00CC50CC">
        <w:rPr>
          <w:rFonts w:hint="eastAsia"/>
        </w:rPr>
        <w:t>SOA</w:t>
      </w:r>
      <w:r w:rsidR="00283199" w:rsidRPr="00CC50CC">
        <w:rPr>
          <w:rFonts w:hint="eastAsia"/>
        </w:rPr>
        <w:t>概念的</w:t>
      </w:r>
      <w:r w:rsidR="00283199">
        <w:rPr>
          <w:rFonts w:hint="eastAsia"/>
        </w:rPr>
        <w:t>一种典型的实现</w:t>
      </w:r>
      <w:r w:rsidR="00283199">
        <w:t>方式</w:t>
      </w:r>
      <w:r w:rsidR="00283199" w:rsidRPr="00270DA0">
        <w:rPr>
          <w:rFonts w:hint="eastAsia"/>
          <w:color w:val="D9D9D9" w:themeColor="background1" w:themeShade="D9"/>
        </w:rPr>
        <w:t>，</w:t>
      </w:r>
      <w:r w:rsidR="00283199" w:rsidRPr="00270DA0">
        <w:rPr>
          <w:color w:val="D9D9D9" w:themeColor="background1" w:themeShade="D9"/>
        </w:rPr>
        <w:t>采用</w:t>
      </w:r>
      <w:r w:rsidR="00283199" w:rsidRPr="00270DA0">
        <w:rPr>
          <w:color w:val="D9D9D9" w:themeColor="background1" w:themeShade="D9"/>
        </w:rPr>
        <w:t>XML</w:t>
      </w:r>
      <w:r w:rsidR="00283199" w:rsidRPr="00270DA0">
        <w:rPr>
          <w:color w:val="D9D9D9" w:themeColor="background1" w:themeShade="D9"/>
        </w:rPr>
        <w:t>标准，使用</w:t>
      </w:r>
      <w:r w:rsidR="00283199" w:rsidRPr="00270DA0">
        <w:rPr>
          <w:rFonts w:hint="eastAsia"/>
          <w:color w:val="D9D9D9" w:themeColor="background1" w:themeShade="D9"/>
        </w:rPr>
        <w:t>简单对象访问协议（</w:t>
      </w:r>
      <w:r w:rsidR="00283199" w:rsidRPr="00270DA0">
        <w:rPr>
          <w:color w:val="D9D9D9" w:themeColor="background1" w:themeShade="D9"/>
        </w:rPr>
        <w:t>SOAP</w:t>
      </w:r>
      <w:r w:rsidR="00283199" w:rsidRPr="00270DA0">
        <w:rPr>
          <w:rFonts w:hint="eastAsia"/>
          <w:color w:val="D9D9D9" w:themeColor="background1" w:themeShade="D9"/>
        </w:rPr>
        <w:t>）进行</w:t>
      </w:r>
      <w:r w:rsidR="00283199" w:rsidRPr="00270DA0">
        <w:rPr>
          <w:color w:val="D9D9D9" w:themeColor="background1" w:themeShade="D9"/>
        </w:rPr>
        <w:t>通信</w:t>
      </w:r>
      <w:r w:rsidR="00283199" w:rsidRPr="00270DA0">
        <w:rPr>
          <w:rFonts w:hint="eastAsia"/>
          <w:color w:val="D9D9D9" w:themeColor="background1" w:themeShade="D9"/>
        </w:rPr>
        <w:t>、网络服务描述语言（</w:t>
      </w:r>
      <w:r w:rsidR="00283199" w:rsidRPr="00270DA0">
        <w:rPr>
          <w:color w:val="D9D9D9" w:themeColor="background1" w:themeShade="D9"/>
        </w:rPr>
        <w:t>WSDL</w:t>
      </w:r>
      <w:r w:rsidR="00283199" w:rsidRPr="00270DA0">
        <w:rPr>
          <w:rFonts w:hint="eastAsia"/>
          <w:color w:val="D9D9D9" w:themeColor="background1" w:themeShade="D9"/>
        </w:rPr>
        <w:t>）</w:t>
      </w:r>
      <w:r w:rsidR="00283199" w:rsidRPr="00270DA0">
        <w:rPr>
          <w:color w:val="D9D9D9" w:themeColor="background1" w:themeShade="D9"/>
        </w:rPr>
        <w:t>进行服务描述</w:t>
      </w:r>
      <w:r w:rsidR="00283199" w:rsidRPr="00270DA0">
        <w:rPr>
          <w:rFonts w:hint="eastAsia"/>
          <w:color w:val="D9D9D9" w:themeColor="background1" w:themeShade="D9"/>
        </w:rPr>
        <w:t>、</w:t>
      </w:r>
      <w:r w:rsidR="00283199" w:rsidRPr="00270DA0">
        <w:rPr>
          <w:color w:val="D9D9D9" w:themeColor="background1" w:themeShade="D9"/>
        </w:rPr>
        <w:t>UDDI</w:t>
      </w:r>
      <w:r w:rsidR="00283199" w:rsidRPr="00270DA0">
        <w:rPr>
          <w:rFonts w:hint="eastAsia"/>
          <w:color w:val="D9D9D9" w:themeColor="background1" w:themeShade="D9"/>
        </w:rPr>
        <w:t>进行服务的注册和搜索</w:t>
      </w:r>
      <w:r w:rsidR="00283199" w:rsidRPr="00270DA0">
        <w:rPr>
          <w:rFonts w:hint="eastAsia"/>
          <w:color w:val="D9D9D9" w:themeColor="background1" w:themeShade="D9"/>
          <w:vertAlign w:val="superscript"/>
        </w:rPr>
        <w:t>[</w:t>
      </w:r>
      <w:r w:rsidR="006A29F8" w:rsidRPr="00270DA0">
        <w:rPr>
          <w:color w:val="D9D9D9" w:themeColor="background1" w:themeShade="D9"/>
          <w:vertAlign w:val="superscript"/>
        </w:rPr>
        <w:t>2</w:t>
      </w:r>
      <w:r w:rsidR="00283199" w:rsidRPr="00270DA0">
        <w:rPr>
          <w:rFonts w:hint="eastAsia"/>
          <w:color w:val="D9D9D9" w:themeColor="background1" w:themeShade="D9"/>
          <w:vertAlign w:val="superscript"/>
        </w:rPr>
        <w:t>]</w:t>
      </w:r>
      <w:r w:rsidR="009E3CEE">
        <w:rPr>
          <w:rFonts w:hint="eastAsia"/>
        </w:rPr>
        <w:t>，</w:t>
      </w:r>
      <w:r w:rsidR="00AD281C">
        <w:rPr>
          <w:rFonts w:hint="eastAsia"/>
        </w:rPr>
        <w:t>通常由一个服务描述文件</w:t>
      </w:r>
      <w:r w:rsidR="00AD281C">
        <w:rPr>
          <w:rFonts w:hint="eastAsia"/>
        </w:rPr>
        <w:t>WSDL</w:t>
      </w:r>
      <w:r w:rsidR="00F451A7" w:rsidRPr="00F451A7">
        <w:rPr>
          <w:vertAlign w:val="superscript"/>
        </w:rPr>
        <w:t>[</w:t>
      </w:r>
      <w:r w:rsidR="00F451A7">
        <w:rPr>
          <w:rStyle w:val="aff9"/>
        </w:rPr>
        <w:endnoteReference w:id="2"/>
      </w:r>
      <w:r w:rsidR="00F451A7" w:rsidRPr="00F451A7">
        <w:rPr>
          <w:vertAlign w:val="superscript"/>
        </w:rPr>
        <w:t>]</w:t>
      </w:r>
      <w:r w:rsidR="00AD281C">
        <w:rPr>
          <w:rFonts w:hint="eastAsia"/>
        </w:rPr>
        <w:t>定义其提供的操作接口，并由某种开发语言实现上述接口的业务逻辑，</w:t>
      </w:r>
      <w:r w:rsidR="00AD281C" w:rsidRPr="00CC50CC">
        <w:rPr>
          <w:rFonts w:hint="eastAsia"/>
        </w:rPr>
        <w:t>Web</w:t>
      </w:r>
      <w:r w:rsidR="00AD281C" w:rsidRPr="00CC50CC">
        <w:rPr>
          <w:rFonts w:hint="eastAsia"/>
        </w:rPr>
        <w:t>服务</w:t>
      </w:r>
      <w:r w:rsidR="00283199">
        <w:t>对外提供</w:t>
      </w:r>
      <w:r w:rsidR="00283199">
        <w:rPr>
          <w:rFonts w:hint="eastAsia"/>
        </w:rPr>
        <w:t>统一</w:t>
      </w:r>
      <w:r w:rsidR="00283199">
        <w:t>的</w:t>
      </w:r>
      <w:r w:rsidR="00283199">
        <w:rPr>
          <w:rFonts w:hint="eastAsia"/>
        </w:rPr>
        <w:t>调用</w:t>
      </w:r>
      <w:r w:rsidR="00283199">
        <w:t>接口</w:t>
      </w:r>
      <w:r w:rsidR="00283199">
        <w:rPr>
          <w:rFonts w:hint="eastAsia"/>
        </w:rPr>
        <w:t>，</w:t>
      </w:r>
      <w:r w:rsidR="00283199" w:rsidRPr="0097145B">
        <w:rPr>
          <w:rFonts w:hint="eastAsia"/>
        </w:rPr>
        <w:t>而屏蔽实现细节</w:t>
      </w:r>
      <w:r w:rsidR="00F451A7" w:rsidRPr="00F451A7">
        <w:rPr>
          <w:rFonts w:hint="eastAsia"/>
          <w:vertAlign w:val="superscript"/>
        </w:rPr>
        <w:t>[</w:t>
      </w:r>
      <w:r w:rsidR="00F451A7" w:rsidRPr="00F451A7">
        <w:rPr>
          <w:rStyle w:val="aff9"/>
        </w:rPr>
        <w:endnoteReference w:id="3"/>
      </w:r>
      <w:r w:rsidR="00F451A7" w:rsidRPr="00F451A7">
        <w:rPr>
          <w:vertAlign w:val="superscript"/>
        </w:rPr>
        <w:t>]</w:t>
      </w:r>
      <w:r w:rsidR="00283199">
        <w:rPr>
          <w:rFonts w:hint="eastAsia"/>
        </w:rPr>
        <w:t>。</w:t>
      </w:r>
      <w:r w:rsidR="00283199" w:rsidRPr="005D0F3C">
        <w:rPr>
          <w:rFonts w:hint="eastAsia"/>
        </w:rPr>
        <w:t>对于复杂多变的企业级业务需求而言，单一的</w:t>
      </w:r>
      <w:r w:rsidR="00283199" w:rsidRPr="005D0F3C">
        <w:rPr>
          <w:rFonts w:hint="eastAsia"/>
        </w:rPr>
        <w:t>Web</w:t>
      </w:r>
      <w:r w:rsidR="00283199">
        <w:rPr>
          <w:rFonts w:hint="eastAsia"/>
        </w:rPr>
        <w:t>服务</w:t>
      </w:r>
      <w:r w:rsidR="00283199">
        <w:t>往往无法满足</w:t>
      </w:r>
      <w:r w:rsidR="00283199">
        <w:rPr>
          <w:rFonts w:hint="eastAsia"/>
        </w:rPr>
        <w:t>实际需求</w:t>
      </w:r>
      <w:r w:rsidR="00283199">
        <w:t>，需要将多个服务</w:t>
      </w:r>
      <w:r w:rsidR="00F930DC">
        <w:rPr>
          <w:rFonts w:hint="eastAsia"/>
        </w:rPr>
        <w:t>以松耦合的方式</w:t>
      </w:r>
      <w:r w:rsidR="00283199">
        <w:t>协调组织起来以支持复杂应用</w:t>
      </w:r>
      <w:r w:rsidR="00F451A7" w:rsidRPr="00F451A7">
        <w:rPr>
          <w:rFonts w:hint="eastAsia"/>
          <w:vertAlign w:val="superscript"/>
        </w:rPr>
        <w:t>[</w:t>
      </w:r>
      <w:r w:rsidR="00F451A7" w:rsidRPr="00F451A7">
        <w:rPr>
          <w:rStyle w:val="aff9"/>
        </w:rPr>
        <w:endnoteReference w:id="4"/>
      </w:r>
      <w:r w:rsidR="00F451A7" w:rsidRPr="00F451A7">
        <w:rPr>
          <w:vertAlign w:val="superscript"/>
        </w:rPr>
        <w:t>]</w:t>
      </w:r>
      <w:r w:rsidRPr="004E7C03">
        <w:rPr>
          <w:rFonts w:hint="eastAsia"/>
        </w:rPr>
        <w:t>。</w:t>
      </w:r>
      <w:r w:rsidR="009E3CEE">
        <w:rPr>
          <w:rFonts w:hint="eastAsia"/>
        </w:rPr>
        <w:t>对于</w:t>
      </w:r>
      <w:r w:rsidR="009E3CEE" w:rsidRPr="009E3CEE">
        <w:rPr>
          <w:rFonts w:hint="eastAsia"/>
        </w:rPr>
        <w:t>Web</w:t>
      </w:r>
      <w:r w:rsidR="009E3CEE" w:rsidRPr="009E3CEE">
        <w:rPr>
          <w:rFonts w:hint="eastAsia"/>
        </w:rPr>
        <w:t>服务组合来说，其正确性不仅仅取决于组合流程，也取决于</w:t>
      </w:r>
      <w:r w:rsidR="001A45B1" w:rsidRPr="009E3CEE">
        <w:rPr>
          <w:rFonts w:hint="eastAsia"/>
        </w:rPr>
        <w:t>组成它的</w:t>
      </w:r>
      <w:r w:rsidR="009E3CEE" w:rsidRPr="009E3CEE">
        <w:rPr>
          <w:rFonts w:hint="eastAsia"/>
        </w:rPr>
        <w:t>各个服务</w:t>
      </w:r>
      <w:r w:rsidR="00F451A7" w:rsidRPr="00F451A7">
        <w:rPr>
          <w:rFonts w:hint="eastAsia"/>
          <w:vertAlign w:val="superscript"/>
        </w:rPr>
        <w:t>[</w:t>
      </w:r>
      <w:r w:rsidR="00F451A7" w:rsidRPr="00F451A7">
        <w:rPr>
          <w:rStyle w:val="aff9"/>
        </w:rPr>
        <w:endnoteReference w:id="5"/>
      </w:r>
      <w:r w:rsidR="00F451A7" w:rsidRPr="00F451A7">
        <w:rPr>
          <w:vertAlign w:val="superscript"/>
        </w:rPr>
        <w:t>]</w:t>
      </w:r>
      <w:r w:rsidR="009E3CEE" w:rsidRPr="009E3CEE">
        <w:rPr>
          <w:rFonts w:hint="eastAsia"/>
        </w:rPr>
        <w:t>。</w:t>
      </w:r>
      <w:r w:rsidRPr="004E7C03">
        <w:rPr>
          <w:rFonts w:hint="eastAsia"/>
        </w:rPr>
        <w:t>由于</w:t>
      </w:r>
      <w:r w:rsidR="009E3CEE" w:rsidRPr="009E3CEE">
        <w:rPr>
          <w:rFonts w:hint="eastAsia"/>
        </w:rPr>
        <w:t>Web</w:t>
      </w:r>
      <w:r w:rsidR="009E3CEE" w:rsidRPr="009E3CEE">
        <w:rPr>
          <w:rFonts w:hint="eastAsia"/>
        </w:rPr>
        <w:t>服务及其协同的动态性，松耦合的服务开发模式，使得服务使用者或系统集成商在调用</w:t>
      </w:r>
      <w:r w:rsidR="009E3CEE">
        <w:t>W</w:t>
      </w:r>
      <w:r w:rsidR="009E3CEE" w:rsidRPr="009E3CEE">
        <w:rPr>
          <w:rFonts w:hint="eastAsia"/>
        </w:rPr>
        <w:t>eb</w:t>
      </w:r>
      <w:r w:rsidR="009E3CEE" w:rsidRPr="009E3CEE">
        <w:rPr>
          <w:rFonts w:hint="eastAsia"/>
        </w:rPr>
        <w:t>服务时容易出现异常</w:t>
      </w:r>
      <w:r w:rsidR="009E3CEE">
        <w:rPr>
          <w:rFonts w:hint="eastAsia"/>
        </w:rPr>
        <w:t>：</w:t>
      </w:r>
    </w:p>
    <w:p w:rsidR="005A6E46" w:rsidRPr="009E3CEE" w:rsidRDefault="0069507A" w:rsidP="005A6E46">
      <w:pPr>
        <w:pStyle w:val="u5"/>
        <w:spacing w:before="24" w:after="24"/>
        <w:ind w:firstLine="480"/>
        <w:rPr>
          <w:color w:val="D9D9D9" w:themeColor="background1" w:themeShade="D9"/>
        </w:rPr>
      </w:pPr>
      <w:r w:rsidRPr="009E3CEE">
        <w:rPr>
          <w:rFonts w:hint="eastAsia"/>
          <w:color w:val="D9D9D9" w:themeColor="background1" w:themeShade="D9"/>
        </w:rPr>
        <w:t>各个</w:t>
      </w:r>
      <w:r w:rsidRPr="009E3CEE">
        <w:rPr>
          <w:color w:val="D9D9D9" w:themeColor="background1" w:themeShade="D9"/>
        </w:rPr>
        <w:t>Web</w:t>
      </w:r>
      <w:r w:rsidRPr="009E3CEE">
        <w:rPr>
          <w:rFonts w:hint="eastAsia"/>
          <w:color w:val="D9D9D9" w:themeColor="background1" w:themeShade="D9"/>
        </w:rPr>
        <w:t>服务相互协作的动态性，互联网环境的开放性，</w:t>
      </w:r>
      <w:r w:rsidRPr="009E3CEE">
        <w:rPr>
          <w:color w:val="D9D9D9" w:themeColor="background1" w:themeShade="D9"/>
        </w:rPr>
        <w:t>Web</w:t>
      </w:r>
      <w:r w:rsidRPr="009E3CEE">
        <w:rPr>
          <w:rFonts w:hint="eastAsia"/>
          <w:color w:val="D9D9D9" w:themeColor="background1" w:themeShade="D9"/>
        </w:rPr>
        <w:t>服务组合的松耦合性所导致的组合和运行</w:t>
      </w:r>
      <w:r w:rsidRPr="009E3CEE">
        <w:rPr>
          <w:color w:val="D9D9D9" w:themeColor="background1" w:themeShade="D9"/>
        </w:rPr>
        <w:t>Web</w:t>
      </w:r>
      <w:r w:rsidRPr="009E3CEE">
        <w:rPr>
          <w:rFonts w:hint="eastAsia"/>
          <w:color w:val="D9D9D9" w:themeColor="background1" w:themeShade="D9"/>
        </w:rPr>
        <w:t>服务的不确定性</w:t>
      </w:r>
      <w:r w:rsidRPr="009E3CEE">
        <w:rPr>
          <w:color w:val="D9D9D9" w:themeColor="background1" w:themeShade="D9"/>
          <w:vertAlign w:val="superscript"/>
        </w:rPr>
        <w:t>[3]</w:t>
      </w:r>
      <w:r w:rsidRPr="009E3CEE">
        <w:rPr>
          <w:rFonts w:hint="eastAsia"/>
          <w:color w:val="D9D9D9" w:themeColor="background1" w:themeShade="D9"/>
        </w:rPr>
        <w:t>，对</w:t>
      </w:r>
      <w:r w:rsidRPr="009E3CEE">
        <w:rPr>
          <w:color w:val="D9D9D9" w:themeColor="background1" w:themeShade="D9"/>
        </w:rPr>
        <w:t>Web</w:t>
      </w:r>
      <w:r w:rsidRPr="009E3CEE">
        <w:rPr>
          <w:rFonts w:hint="eastAsia"/>
          <w:color w:val="D9D9D9" w:themeColor="background1" w:themeShade="D9"/>
        </w:rPr>
        <w:t>服务及其服务组装的质量保证带来挑战。</w:t>
      </w:r>
    </w:p>
    <w:p w:rsidR="005A6E46" w:rsidRDefault="00283199" w:rsidP="00CE6F8A">
      <w:pPr>
        <w:pStyle w:val="u5"/>
        <w:numPr>
          <w:ilvl w:val="0"/>
          <w:numId w:val="50"/>
        </w:numPr>
        <w:spacing w:before="24" w:after="24"/>
        <w:ind w:firstLineChars="0"/>
      </w:pPr>
      <w:r w:rsidRPr="00283199">
        <w:rPr>
          <w:rFonts w:hint="eastAsia"/>
          <w:b/>
        </w:rPr>
        <w:t>实现</w:t>
      </w:r>
      <w:r w:rsidRPr="00283199">
        <w:rPr>
          <w:b/>
        </w:rPr>
        <w:t>透明：</w:t>
      </w:r>
      <w:r w:rsidR="005A6E46" w:rsidRPr="005A6E46">
        <w:rPr>
          <w:rFonts w:hint="eastAsia"/>
        </w:rPr>
        <w:t>对服务使用者和系统集成商，服务只是提供了接口，实现部分是透明的</w:t>
      </w:r>
      <w:r w:rsidR="00001020" w:rsidRPr="00001020">
        <w:rPr>
          <w:rFonts w:hint="eastAsia"/>
          <w:vertAlign w:val="superscript"/>
        </w:rPr>
        <w:t>[</w:t>
      </w:r>
      <w:r w:rsidR="00001020" w:rsidRPr="00001020">
        <w:rPr>
          <w:rStyle w:val="aff9"/>
        </w:rPr>
        <w:endnoteReference w:id="6"/>
      </w:r>
      <w:r w:rsidR="00001020" w:rsidRPr="00001020">
        <w:rPr>
          <w:vertAlign w:val="superscript"/>
        </w:rPr>
        <w:t>]</w:t>
      </w:r>
      <w:r w:rsidR="005A6E46" w:rsidRPr="005A6E46">
        <w:rPr>
          <w:rFonts w:hint="eastAsia"/>
        </w:rPr>
        <w:t>；</w:t>
      </w:r>
    </w:p>
    <w:p w:rsidR="005A6E46" w:rsidRDefault="00283199" w:rsidP="00CE6F8A">
      <w:pPr>
        <w:pStyle w:val="u5"/>
        <w:numPr>
          <w:ilvl w:val="0"/>
          <w:numId w:val="50"/>
        </w:numPr>
        <w:spacing w:before="24" w:after="24"/>
        <w:ind w:firstLineChars="0"/>
      </w:pPr>
      <w:r w:rsidRPr="00283199">
        <w:rPr>
          <w:rFonts w:hint="eastAsia"/>
          <w:b/>
        </w:rPr>
        <w:t>服务描述</w:t>
      </w:r>
      <w:r w:rsidRPr="00283199">
        <w:rPr>
          <w:b/>
        </w:rPr>
        <w:t>文档信息有限</w:t>
      </w:r>
      <w:r w:rsidRPr="00283199">
        <w:rPr>
          <w:rFonts w:hint="eastAsia"/>
          <w:b/>
        </w:rPr>
        <w:t>：</w:t>
      </w:r>
      <w:r>
        <w:rPr>
          <w:rFonts w:hint="eastAsia"/>
        </w:rPr>
        <w:t>WSDL</w:t>
      </w:r>
      <w:r>
        <w:rPr>
          <w:rFonts w:hint="eastAsia"/>
        </w:rPr>
        <w:t>仅</w:t>
      </w:r>
      <w:r>
        <w:t>包含</w:t>
      </w:r>
      <w:r>
        <w:rPr>
          <w:rFonts w:hint="eastAsia"/>
        </w:rPr>
        <w:t>Web</w:t>
      </w:r>
      <w:r>
        <w:rPr>
          <w:rFonts w:hint="eastAsia"/>
        </w:rPr>
        <w:t>服务接口</w:t>
      </w:r>
      <w:r>
        <w:t>的抽象描述</w:t>
      </w:r>
      <w:r w:rsidR="005A6E46" w:rsidRPr="005A6E46">
        <w:rPr>
          <w:rFonts w:hint="eastAsia"/>
        </w:rPr>
        <w:t>，服务的使用者并不能了解操作中潜藏的数据与控制流方面的约束；</w:t>
      </w:r>
    </w:p>
    <w:p w:rsidR="005A6E46" w:rsidRDefault="00283199" w:rsidP="00CE6F8A">
      <w:pPr>
        <w:pStyle w:val="u5"/>
        <w:numPr>
          <w:ilvl w:val="0"/>
          <w:numId w:val="50"/>
        </w:numPr>
        <w:spacing w:before="24" w:after="24"/>
        <w:ind w:firstLineChars="0"/>
      </w:pPr>
      <w:r w:rsidRPr="00283199">
        <w:rPr>
          <w:rFonts w:hint="eastAsia"/>
          <w:b/>
        </w:rPr>
        <w:t>接口与</w:t>
      </w:r>
      <w:r w:rsidRPr="00283199">
        <w:rPr>
          <w:b/>
        </w:rPr>
        <w:t>实现的不一致</w:t>
      </w:r>
      <w:r>
        <w:rPr>
          <w:rFonts w:hint="eastAsia"/>
          <w:b/>
        </w:rPr>
        <w:t>：</w:t>
      </w:r>
      <w:r w:rsidR="005A6E46" w:rsidRPr="005A6E46">
        <w:rPr>
          <w:rFonts w:hint="eastAsia"/>
        </w:rPr>
        <w:t>需求的快速变化导致参与组装的服务面临经常性的修改，服务的接口与实现之间潜藏不一致性。</w:t>
      </w:r>
    </w:p>
    <w:p w:rsidR="00F930DC" w:rsidRDefault="005A6E46" w:rsidP="00F930DC">
      <w:pPr>
        <w:pStyle w:val="u5"/>
        <w:spacing w:before="24" w:after="24"/>
        <w:ind w:firstLine="480"/>
      </w:pPr>
      <w:r>
        <w:rPr>
          <w:rFonts w:hint="eastAsia"/>
        </w:rPr>
        <w:t>上述</w:t>
      </w:r>
      <w:r>
        <w:t>特点</w:t>
      </w:r>
      <w:r w:rsidRPr="005A6E46">
        <w:rPr>
          <w:rFonts w:hint="eastAsia"/>
        </w:rPr>
        <w:t>使得服务的使用者或者系统集成商无法完全了解</w:t>
      </w:r>
      <w:r w:rsidRPr="005A6E46">
        <w:rPr>
          <w:rFonts w:hint="eastAsia"/>
        </w:rPr>
        <w:t>Web</w:t>
      </w:r>
      <w:r w:rsidRPr="005A6E46">
        <w:rPr>
          <w:rFonts w:hint="eastAsia"/>
        </w:rPr>
        <w:t>服务的正确使用方式。从而在调用过程中无法分辨究竟是</w:t>
      </w:r>
      <w:r w:rsidRPr="005A6E46">
        <w:rPr>
          <w:rFonts w:hint="eastAsia"/>
        </w:rPr>
        <w:t>Web</w:t>
      </w:r>
      <w:r w:rsidRPr="005A6E46">
        <w:rPr>
          <w:rFonts w:hint="eastAsia"/>
        </w:rPr>
        <w:t>服务本身的错误，还是使用</w:t>
      </w:r>
      <w:r w:rsidRPr="005A6E46">
        <w:rPr>
          <w:rFonts w:hint="eastAsia"/>
        </w:rPr>
        <w:t>Web</w:t>
      </w:r>
      <w:r w:rsidRPr="005A6E46">
        <w:rPr>
          <w:rFonts w:hint="eastAsia"/>
        </w:rPr>
        <w:t>服务的方法有误。</w:t>
      </w:r>
    </w:p>
    <w:p w:rsidR="00F930DC" w:rsidRDefault="00056CF5" w:rsidP="00F930DC">
      <w:pPr>
        <w:pStyle w:val="u5"/>
        <w:spacing w:before="24" w:after="24"/>
        <w:ind w:firstLine="480"/>
      </w:pPr>
      <w:r>
        <w:rPr>
          <w:rFonts w:hint="eastAsia"/>
        </w:rPr>
        <w:t>其中</w:t>
      </w:r>
      <w:r>
        <w:t>，</w:t>
      </w:r>
      <w:r w:rsidR="000D5BAB">
        <w:rPr>
          <w:rFonts w:hint="eastAsia"/>
        </w:rPr>
        <w:t>该问题</w:t>
      </w:r>
      <w:r w:rsidR="001A45B1">
        <w:rPr>
          <w:rFonts w:hint="eastAsia"/>
        </w:rPr>
        <w:t>主要</w:t>
      </w:r>
      <w:r w:rsidRPr="00056CF5">
        <w:rPr>
          <w:rFonts w:hint="eastAsia"/>
        </w:rPr>
        <w:t>是</w:t>
      </w:r>
      <w:r w:rsidR="001A45B1">
        <w:rPr>
          <w:rFonts w:hint="eastAsia"/>
        </w:rPr>
        <w:t>由</w:t>
      </w:r>
      <w:r>
        <w:t>W</w:t>
      </w:r>
      <w:r w:rsidRPr="00056CF5">
        <w:rPr>
          <w:rFonts w:hint="eastAsia"/>
        </w:rPr>
        <w:t>eb</w:t>
      </w:r>
      <w:r w:rsidRPr="00056CF5">
        <w:rPr>
          <w:rFonts w:hint="eastAsia"/>
        </w:rPr>
        <w:t>服务的</w:t>
      </w:r>
      <w:r w:rsidRPr="00056CF5">
        <w:rPr>
          <w:rFonts w:hint="eastAsia"/>
        </w:rPr>
        <w:t>WSDL</w:t>
      </w:r>
      <w:r w:rsidRPr="00056CF5">
        <w:rPr>
          <w:rFonts w:hint="eastAsia"/>
        </w:rPr>
        <w:t>文件提供的信息不足引起的</w:t>
      </w:r>
      <w:r>
        <w:rPr>
          <w:rFonts w:hint="eastAsia"/>
        </w:rPr>
        <w:t>。</w:t>
      </w:r>
      <w:r>
        <w:rPr>
          <w:rFonts w:hint="eastAsia"/>
        </w:rPr>
        <w:t>WSDL</w:t>
      </w:r>
      <w:r>
        <w:rPr>
          <w:rFonts w:hint="eastAsia"/>
        </w:rPr>
        <w:t>是</w:t>
      </w:r>
      <w:r>
        <w:t>一种基于</w:t>
      </w:r>
      <w:r>
        <w:rPr>
          <w:rFonts w:hint="eastAsia"/>
        </w:rPr>
        <w:t>XML</w:t>
      </w:r>
      <w:r>
        <w:rPr>
          <w:rFonts w:hint="eastAsia"/>
        </w:rPr>
        <w:t>格式</w:t>
      </w:r>
      <w:r>
        <w:t>的</w:t>
      </w:r>
      <w:r>
        <w:rPr>
          <w:rFonts w:hint="eastAsia"/>
        </w:rPr>
        <w:t>W</w:t>
      </w:r>
      <w:r>
        <w:t>eb</w:t>
      </w:r>
      <w:r>
        <w:t>服务描述语言，</w:t>
      </w:r>
      <w:r>
        <w:rPr>
          <w:rFonts w:hint="eastAsia"/>
        </w:rPr>
        <w:t>仅仅</w:t>
      </w:r>
      <w:r>
        <w:t>包含</w:t>
      </w:r>
      <w:r>
        <w:rPr>
          <w:rFonts w:hint="eastAsia"/>
        </w:rPr>
        <w:t>Web</w:t>
      </w:r>
      <w:r>
        <w:rPr>
          <w:rFonts w:hint="eastAsia"/>
        </w:rPr>
        <w:t>服务接口</w:t>
      </w:r>
      <w:r>
        <w:t>的抽象描述，</w:t>
      </w:r>
      <w:r>
        <w:rPr>
          <w:rFonts w:hint="eastAsia"/>
        </w:rPr>
        <w:t>而缺乏对服务提供</w:t>
      </w:r>
      <w:r>
        <w:t>操作的</w:t>
      </w:r>
      <w:r>
        <w:rPr>
          <w:rFonts w:hint="eastAsia"/>
        </w:rPr>
        <w:t>语义</w:t>
      </w:r>
      <w:r>
        <w:t>信息</w:t>
      </w:r>
      <w:r w:rsidR="00001020" w:rsidRPr="00001020">
        <w:rPr>
          <w:rFonts w:hint="eastAsia"/>
          <w:vertAlign w:val="superscript"/>
        </w:rPr>
        <w:t>[</w:t>
      </w:r>
      <w:r w:rsidR="00001020" w:rsidRPr="00001020">
        <w:rPr>
          <w:rStyle w:val="aff9"/>
        </w:rPr>
        <w:endnoteReference w:id="7"/>
      </w:r>
      <w:r w:rsidR="00001020" w:rsidRPr="00001020">
        <w:rPr>
          <w:vertAlign w:val="superscript"/>
        </w:rPr>
        <w:t>]</w:t>
      </w:r>
      <w:r>
        <w:rPr>
          <w:rFonts w:hint="eastAsia"/>
        </w:rPr>
        <w:t>。</w:t>
      </w:r>
    </w:p>
    <w:p w:rsidR="00200D26" w:rsidRDefault="00200D26" w:rsidP="00F930DC">
      <w:pPr>
        <w:pStyle w:val="u5"/>
        <w:spacing w:before="24" w:after="24"/>
        <w:ind w:firstLine="480"/>
      </w:pPr>
      <w:r>
        <w:rPr>
          <w:rFonts w:hint="eastAsia"/>
        </w:rPr>
        <w:t>由于服务</w:t>
      </w:r>
      <w:r>
        <w:t>的使用者</w:t>
      </w:r>
      <w:r w:rsidRPr="00D4760B">
        <w:rPr>
          <w:rFonts w:hint="eastAsia"/>
        </w:rPr>
        <w:t>只能依据</w:t>
      </w:r>
      <w:r>
        <w:rPr>
          <w:rFonts w:hint="eastAsia"/>
        </w:rPr>
        <w:t>W</w:t>
      </w:r>
      <w:r>
        <w:t>SDL</w:t>
      </w:r>
      <w:r w:rsidRPr="00D4760B">
        <w:rPr>
          <w:rFonts w:hint="eastAsia"/>
        </w:rPr>
        <w:t>访问相关</w:t>
      </w:r>
      <w:r>
        <w:rPr>
          <w:rFonts w:hint="eastAsia"/>
        </w:rPr>
        <w:t>Web</w:t>
      </w:r>
      <w:r w:rsidRPr="00D4760B">
        <w:rPr>
          <w:rFonts w:hint="eastAsia"/>
        </w:rPr>
        <w:t>服务</w:t>
      </w:r>
      <w:r>
        <w:rPr>
          <w:rFonts w:hint="eastAsia"/>
        </w:rPr>
        <w:t>，</w:t>
      </w:r>
      <w:r w:rsidRPr="00275E14">
        <w:rPr>
          <w:rFonts w:hint="eastAsia"/>
          <w:b/>
        </w:rPr>
        <w:t>为了确保</w:t>
      </w:r>
      <w:r w:rsidRPr="00275E14">
        <w:rPr>
          <w:rFonts w:hint="eastAsia"/>
          <w:b/>
          <w:bCs/>
        </w:rPr>
        <w:t>服务调用</w:t>
      </w:r>
      <w:r w:rsidRPr="00275E14">
        <w:rPr>
          <w:rFonts w:hint="eastAsia"/>
          <w:b/>
        </w:rPr>
        <w:t>时</w:t>
      </w:r>
      <w:r>
        <w:rPr>
          <w:rFonts w:hint="eastAsia"/>
          <w:b/>
        </w:rPr>
        <w:t>用户</w:t>
      </w:r>
      <w:r>
        <w:rPr>
          <w:b/>
        </w:rPr>
        <w:t>调用</w:t>
      </w:r>
      <w:r w:rsidRPr="00275E14">
        <w:rPr>
          <w:rFonts w:hint="eastAsia"/>
          <w:b/>
        </w:rPr>
        <w:t>的</w:t>
      </w:r>
      <w:r w:rsidRPr="00275E14">
        <w:rPr>
          <w:rFonts w:hint="eastAsia"/>
          <w:b/>
          <w:bCs/>
        </w:rPr>
        <w:t>正确性</w:t>
      </w:r>
      <w:r w:rsidRPr="00D4760B">
        <w:rPr>
          <w:rFonts w:hint="eastAsia"/>
        </w:rPr>
        <w:t>，</w:t>
      </w:r>
      <w:r w:rsidRPr="00653E99">
        <w:rPr>
          <w:rFonts w:hint="eastAsia"/>
          <w:highlight w:val="yellow"/>
        </w:rPr>
        <w:t>我们考虑向</w:t>
      </w:r>
      <w:r w:rsidRPr="00653E99">
        <w:rPr>
          <w:rFonts w:hint="eastAsia"/>
          <w:highlight w:val="yellow"/>
        </w:rPr>
        <w:t>WSDL</w:t>
      </w:r>
      <w:r w:rsidRPr="00653E99">
        <w:rPr>
          <w:rFonts w:hint="eastAsia"/>
          <w:highlight w:val="yellow"/>
        </w:rPr>
        <w:t>中添加</w:t>
      </w:r>
      <w:r w:rsidRPr="00653E99">
        <w:rPr>
          <w:highlight w:val="yellow"/>
        </w:rPr>
        <w:t>服务</w:t>
      </w:r>
      <w:r w:rsidRPr="00653E99">
        <w:rPr>
          <w:rFonts w:hint="eastAsia"/>
          <w:highlight w:val="yellow"/>
        </w:rPr>
        <w:t>行为</w:t>
      </w:r>
      <w:r w:rsidRPr="00653E99">
        <w:rPr>
          <w:highlight w:val="yellow"/>
        </w:rPr>
        <w:t>相关约束</w:t>
      </w:r>
      <w:r w:rsidRPr="00653E99">
        <w:rPr>
          <w:rFonts w:hint="eastAsia"/>
          <w:highlight w:val="yellow"/>
        </w:rPr>
        <w:t>，</w:t>
      </w:r>
      <w:r w:rsidRPr="00653E99">
        <w:rPr>
          <w:highlight w:val="yellow"/>
        </w:rPr>
        <w:t>并</w:t>
      </w:r>
      <w:r w:rsidRPr="00653E99">
        <w:rPr>
          <w:highlight w:val="yellow"/>
        </w:rPr>
        <w:lastRenderedPageBreak/>
        <w:t>自动</w:t>
      </w:r>
      <w:r w:rsidRPr="00653E99">
        <w:rPr>
          <w:rFonts w:hint="eastAsia"/>
          <w:highlight w:val="yellow"/>
        </w:rPr>
        <w:t>生成</w:t>
      </w:r>
      <w:r w:rsidR="003726D1" w:rsidRPr="00653E99">
        <w:rPr>
          <w:rFonts w:hint="eastAsia"/>
          <w:highlight w:val="yellow"/>
        </w:rPr>
        <w:t xml:space="preserve"> </w:t>
      </w:r>
      <w:r w:rsidR="003726D1" w:rsidRPr="00653E99">
        <w:rPr>
          <w:rFonts w:hint="eastAsia"/>
          <w:highlight w:val="yellow"/>
        </w:rPr>
        <w:t>辅助</w:t>
      </w:r>
      <w:r w:rsidR="003726D1" w:rsidRPr="00653E99">
        <w:rPr>
          <w:highlight w:val="yellow"/>
        </w:rPr>
        <w:t>服务调用者更</w:t>
      </w:r>
      <w:r w:rsidR="003726D1" w:rsidRPr="00653E99">
        <w:rPr>
          <w:rFonts w:hint="eastAsia"/>
          <w:highlight w:val="yellow"/>
        </w:rPr>
        <w:t>直观</w:t>
      </w:r>
      <w:r w:rsidR="003726D1" w:rsidRPr="00653E99">
        <w:rPr>
          <w:highlight w:val="yellow"/>
        </w:rPr>
        <w:t>的了解服务运行过程中的约束</w:t>
      </w:r>
      <w:r w:rsidR="003726D1" w:rsidRPr="00653E99">
        <w:rPr>
          <w:rFonts w:hint="eastAsia"/>
          <w:highlight w:val="yellow"/>
        </w:rPr>
        <w:t>，</w:t>
      </w:r>
      <w:r w:rsidR="003726D1" w:rsidRPr="00653E99">
        <w:rPr>
          <w:highlight w:val="yellow"/>
        </w:rPr>
        <w:t>生成测试</w:t>
      </w:r>
    </w:p>
    <w:p w:rsidR="00056CF5" w:rsidRDefault="00FD379C" w:rsidP="00200D26">
      <w:pPr>
        <w:pStyle w:val="u5"/>
        <w:spacing w:before="24" w:after="24"/>
        <w:ind w:firstLine="480"/>
      </w:pPr>
      <w:r w:rsidRPr="00E62CAD">
        <w:rPr>
          <w:rFonts w:hint="eastAsia"/>
        </w:rPr>
        <w:t>软件测试是保证服务质量和可靠性的必要手段。然而，由于</w:t>
      </w:r>
      <w:r w:rsidRPr="00E62CAD">
        <w:rPr>
          <w:rFonts w:hint="eastAsia"/>
        </w:rPr>
        <w:t>SOA</w:t>
      </w:r>
      <w:r>
        <w:rPr>
          <w:rFonts w:hint="eastAsia"/>
        </w:rPr>
        <w:t>软件</w:t>
      </w:r>
      <w:r w:rsidRPr="00E62CAD">
        <w:rPr>
          <w:rFonts w:hint="eastAsia"/>
        </w:rPr>
        <w:t>的</w:t>
      </w:r>
      <w:r>
        <w:rPr>
          <w:rFonts w:hint="eastAsia"/>
        </w:rPr>
        <w:t>上述特点</w:t>
      </w:r>
      <w:r w:rsidRPr="00E62CAD">
        <w:rPr>
          <w:rFonts w:hint="eastAsia"/>
        </w:rPr>
        <w:t>，</w:t>
      </w:r>
      <w:r>
        <w:rPr>
          <w:rFonts w:hint="eastAsia"/>
        </w:rPr>
        <w:t>使得已有的</w:t>
      </w:r>
      <w:r>
        <w:t>基于程序的测试方法很难直接用来测试</w:t>
      </w:r>
      <w:r>
        <w:rPr>
          <w:rFonts w:hint="eastAsia"/>
        </w:rPr>
        <w:t>W</w:t>
      </w:r>
      <w:r>
        <w:t>eb</w:t>
      </w:r>
      <w:r>
        <w:t>服务</w:t>
      </w:r>
      <w:r>
        <w:rPr>
          <w:rFonts w:hint="eastAsia"/>
        </w:rPr>
        <w:t>。</w:t>
      </w:r>
      <w:r w:rsidRPr="00F930DC">
        <w:rPr>
          <w:rFonts w:hint="eastAsia"/>
        </w:rPr>
        <w:t>现有研究提出将模型驱动的测试技术应用于</w:t>
      </w:r>
      <w:r w:rsidRPr="00F930DC">
        <w:rPr>
          <w:rFonts w:hint="eastAsia"/>
        </w:rPr>
        <w:t>Web</w:t>
      </w:r>
      <w:r w:rsidRPr="00F930DC">
        <w:rPr>
          <w:rFonts w:hint="eastAsia"/>
        </w:rPr>
        <w:t>服务。模型驱动的测试关注待开发系统的重要属性及约束，具有高故障检测率，且自动化程度高，能够更好的适应需求的演变，能够较好的适应</w:t>
      </w:r>
      <w:r w:rsidRPr="00F930DC">
        <w:rPr>
          <w:rFonts w:hint="eastAsia"/>
        </w:rPr>
        <w:t>Web</w:t>
      </w:r>
      <w:r w:rsidRPr="00F930DC">
        <w:rPr>
          <w:rFonts w:hint="eastAsia"/>
        </w:rPr>
        <w:t>服务的测试需求，因此越来越多的研究人员从模型角度出发对</w:t>
      </w:r>
      <w:r w:rsidRPr="00F930DC">
        <w:rPr>
          <w:rFonts w:hint="eastAsia"/>
        </w:rPr>
        <w:t>Web</w:t>
      </w:r>
      <w:r w:rsidRPr="00F930DC">
        <w:rPr>
          <w:rFonts w:hint="eastAsia"/>
        </w:rPr>
        <w:t>服务及其组合进行测试。</w:t>
      </w:r>
    </w:p>
    <w:p w:rsidR="00DE0792" w:rsidRDefault="00DE0792" w:rsidP="00200D26">
      <w:pPr>
        <w:pStyle w:val="u5"/>
        <w:spacing w:before="24" w:after="24"/>
        <w:ind w:firstLine="480"/>
      </w:pPr>
      <w:r>
        <w:rPr>
          <w:rFonts w:hint="eastAsia"/>
        </w:rPr>
        <w:t>然而现有</w:t>
      </w:r>
      <w:r w:rsidR="00D31032">
        <w:rPr>
          <w:rFonts w:hint="eastAsia"/>
        </w:rPr>
        <w:t>模型驱动</w:t>
      </w:r>
      <w:r w:rsidR="00D31032">
        <w:t>web</w:t>
      </w:r>
      <w:r w:rsidR="00D31032">
        <w:t>服务测试的</w:t>
      </w:r>
      <w:r>
        <w:rPr>
          <w:rFonts w:hint="eastAsia"/>
        </w:rPr>
        <w:t>研究</w:t>
      </w:r>
      <w:r w:rsidRPr="00D31032">
        <w:rPr>
          <w:rFonts w:hint="eastAsia"/>
          <w:b/>
        </w:rPr>
        <w:t>主要针对于单个服务层面，或是服务组合流程的测试</w:t>
      </w:r>
      <w:r>
        <w:rPr>
          <w:rFonts w:hint="eastAsia"/>
        </w:rPr>
        <w:t>，</w:t>
      </w:r>
      <w:r w:rsidRPr="00455BC5">
        <w:rPr>
          <w:rFonts w:hint="eastAsia"/>
        </w:rPr>
        <w:t>集中在模型驱动的测试用例生成框架的研究</w:t>
      </w:r>
      <w:r>
        <w:rPr>
          <w:rFonts w:hint="eastAsia"/>
        </w:rPr>
        <w:t>，</w:t>
      </w:r>
      <w:r w:rsidRPr="00D31032">
        <w:rPr>
          <w:rFonts w:hint="eastAsia"/>
          <w:b/>
        </w:rPr>
        <w:t>缺乏支持所提框架的测试用例生成工具</w:t>
      </w:r>
      <w:r>
        <w:rPr>
          <w:rFonts w:hint="eastAsia"/>
        </w:rPr>
        <w:t>；同时</w:t>
      </w:r>
      <w:r w:rsidRPr="00455BC5">
        <w:rPr>
          <w:rFonts w:hint="eastAsia"/>
        </w:rPr>
        <w:t>基于事件序列的测试模型</w:t>
      </w:r>
      <w:r w:rsidRPr="00D31032">
        <w:rPr>
          <w:rFonts w:hint="eastAsia"/>
          <w:b/>
        </w:rPr>
        <w:t>缺乏对调用服务内部约束的考虑</w:t>
      </w:r>
      <w:r>
        <w:rPr>
          <w:rFonts w:hint="eastAsia"/>
        </w:rPr>
        <w:t>。</w:t>
      </w:r>
    </w:p>
    <w:p w:rsidR="005A3851" w:rsidRPr="004E7C03" w:rsidRDefault="00D31032" w:rsidP="00D31032">
      <w:pPr>
        <w:pStyle w:val="u5"/>
        <w:spacing w:before="24" w:after="24"/>
        <w:ind w:firstLine="480"/>
      </w:pPr>
      <w:r>
        <w:rPr>
          <w:rFonts w:hint="eastAsia"/>
        </w:rPr>
        <w:t>因此，</w:t>
      </w:r>
      <w:r w:rsidR="00056CF5">
        <w:rPr>
          <w:rFonts w:hint="eastAsia"/>
        </w:rPr>
        <w:t>本文</w:t>
      </w:r>
      <w:r w:rsidR="00C175B2" w:rsidRPr="00C175B2">
        <w:rPr>
          <w:rFonts w:hint="eastAsia"/>
        </w:rPr>
        <w:t>从服务调用视角对</w:t>
      </w:r>
      <w:r w:rsidR="00C175B2" w:rsidRPr="00C175B2">
        <w:rPr>
          <w:rFonts w:hint="eastAsia"/>
        </w:rPr>
        <w:t>Web</w:t>
      </w:r>
      <w:r w:rsidR="00C175B2" w:rsidRPr="00C175B2">
        <w:rPr>
          <w:rFonts w:hint="eastAsia"/>
        </w:rPr>
        <w:t>服务的行为进行测试</w:t>
      </w:r>
      <w:r w:rsidR="00C175B2">
        <w:rPr>
          <w:rFonts w:hint="eastAsia"/>
        </w:rPr>
        <w:t>，</w:t>
      </w:r>
      <w:r w:rsidR="00C175B2" w:rsidRPr="00C175B2">
        <w:rPr>
          <w:rFonts w:hint="eastAsia"/>
        </w:rPr>
        <w:t>在事件模型中考虑</w:t>
      </w:r>
      <w:r w:rsidR="00C175B2">
        <w:rPr>
          <w:rFonts w:hint="eastAsia"/>
        </w:rPr>
        <w:t>W</w:t>
      </w:r>
      <w:r w:rsidR="00C175B2">
        <w:t>eb</w:t>
      </w:r>
      <w:r w:rsidR="00C175B2" w:rsidRPr="00D4760B">
        <w:rPr>
          <w:rFonts w:hint="eastAsia"/>
        </w:rPr>
        <w:t>服务行为相关的数据和控制约束</w:t>
      </w:r>
      <w:r w:rsidR="00C175B2" w:rsidRPr="00C175B2">
        <w:rPr>
          <w:rFonts w:hint="eastAsia"/>
        </w:rPr>
        <w:t>，</w:t>
      </w:r>
      <w:r w:rsidR="00056CF5" w:rsidRPr="00D4760B">
        <w:rPr>
          <w:rFonts w:hint="eastAsia"/>
        </w:rPr>
        <w:t>提出</w:t>
      </w:r>
      <w:r w:rsidR="00056CF5">
        <w:rPr>
          <w:rFonts w:hint="eastAsia"/>
        </w:rPr>
        <w:t>了</w:t>
      </w:r>
      <w:r w:rsidR="00056CF5" w:rsidRPr="00C175B2">
        <w:rPr>
          <w:rFonts w:hint="eastAsia"/>
          <w:highlight w:val="yellow"/>
        </w:rPr>
        <w:t>行为模型</w:t>
      </w:r>
      <w:r w:rsidR="00056CF5" w:rsidRPr="00C175B2">
        <w:rPr>
          <w:highlight w:val="yellow"/>
        </w:rPr>
        <w:t>驱动</w:t>
      </w:r>
      <w:r w:rsidR="00056CF5" w:rsidRPr="00C175B2">
        <w:rPr>
          <w:rFonts w:hint="eastAsia"/>
          <w:highlight w:val="yellow"/>
        </w:rPr>
        <w:t>的</w:t>
      </w:r>
      <w:r w:rsidR="00056CF5" w:rsidRPr="00C175B2">
        <w:rPr>
          <w:rFonts w:hint="eastAsia"/>
          <w:highlight w:val="yellow"/>
        </w:rPr>
        <w:t>W</w:t>
      </w:r>
      <w:r w:rsidR="00056CF5" w:rsidRPr="00C175B2">
        <w:rPr>
          <w:highlight w:val="yellow"/>
        </w:rPr>
        <w:t>eb</w:t>
      </w:r>
      <w:r w:rsidR="00056CF5" w:rsidRPr="00C175B2">
        <w:rPr>
          <w:highlight w:val="yellow"/>
        </w:rPr>
        <w:t>服务</w:t>
      </w:r>
      <w:r w:rsidR="00D31FC9" w:rsidRPr="00C175B2">
        <w:rPr>
          <w:rFonts w:hint="eastAsia"/>
          <w:highlight w:val="yellow"/>
        </w:rPr>
        <w:t>组合</w:t>
      </w:r>
      <w:r w:rsidR="00056CF5" w:rsidRPr="00C175B2">
        <w:rPr>
          <w:highlight w:val="yellow"/>
        </w:rPr>
        <w:t>测试用例生成</w:t>
      </w:r>
      <w:r w:rsidR="00056CF5" w:rsidRPr="00C175B2">
        <w:rPr>
          <w:rFonts w:hint="eastAsia"/>
          <w:highlight w:val="yellow"/>
        </w:rPr>
        <w:t>技术</w:t>
      </w:r>
      <w:r w:rsidR="00056CF5" w:rsidRPr="00F80DB6">
        <w:rPr>
          <w:rFonts w:hint="eastAsia"/>
        </w:rPr>
        <w:t>，并开发了相应的支持工具</w:t>
      </w:r>
      <w:r w:rsidR="00C175B2" w:rsidRPr="00C175B2">
        <w:rPr>
          <w:rFonts w:hint="eastAsia"/>
        </w:rPr>
        <w:t>辅助所提技术的测试用例自动化生成</w:t>
      </w:r>
      <w:r w:rsidR="00056CF5" w:rsidRPr="00F80DB6">
        <w:rPr>
          <w:rFonts w:hint="eastAsia"/>
        </w:rPr>
        <w:t>。</w:t>
      </w:r>
    </w:p>
    <w:p w:rsidR="005A3851" w:rsidRPr="004E7C03" w:rsidRDefault="0069507A">
      <w:pPr>
        <w:pStyle w:val="u2"/>
      </w:pPr>
      <w:bookmarkStart w:id="9" w:name="_Toc470079454"/>
      <w:r w:rsidRPr="004E7C03">
        <w:rPr>
          <w:rFonts w:hint="eastAsia"/>
        </w:rPr>
        <w:t>研究内容与成果</w:t>
      </w:r>
      <w:bookmarkEnd w:id="9"/>
    </w:p>
    <w:p w:rsidR="009C7317" w:rsidRPr="004E7C03" w:rsidRDefault="009C7317" w:rsidP="009C7317">
      <w:pPr>
        <w:pStyle w:val="u5"/>
        <w:spacing w:before="24" w:after="24"/>
        <w:ind w:firstLine="480"/>
      </w:pPr>
      <w:r>
        <w:rPr>
          <w:rFonts w:hint="eastAsia"/>
        </w:rPr>
        <w:t>本文从</w:t>
      </w:r>
      <w:r>
        <w:rPr>
          <w:rFonts w:hint="eastAsia"/>
        </w:rPr>
        <w:t>W</w:t>
      </w:r>
      <w:r>
        <w:t>eb</w:t>
      </w:r>
      <w:r w:rsidRPr="00D4760B">
        <w:rPr>
          <w:rFonts w:hint="eastAsia"/>
        </w:rPr>
        <w:t>服务行为相关的数据和控制约束</w:t>
      </w:r>
      <w:r>
        <w:rPr>
          <w:rFonts w:hint="eastAsia"/>
        </w:rPr>
        <w:t>出发</w:t>
      </w:r>
      <w:r w:rsidRPr="00D4760B">
        <w:rPr>
          <w:rFonts w:hint="eastAsia"/>
        </w:rPr>
        <w:t>，提出</w:t>
      </w:r>
      <w:r>
        <w:rPr>
          <w:rFonts w:hint="eastAsia"/>
        </w:rPr>
        <w:t>了</w:t>
      </w:r>
      <w:r w:rsidRPr="00F80DB6">
        <w:rPr>
          <w:rFonts w:hint="eastAsia"/>
        </w:rPr>
        <w:t>行为模型</w:t>
      </w:r>
      <w:r w:rsidRPr="00F80DB6">
        <w:t>驱动</w:t>
      </w:r>
      <w:r w:rsidRPr="00F80DB6">
        <w:rPr>
          <w:rFonts w:hint="eastAsia"/>
        </w:rPr>
        <w:t>的</w:t>
      </w:r>
      <w:r w:rsidRPr="00F80DB6">
        <w:rPr>
          <w:rFonts w:hint="eastAsia"/>
        </w:rPr>
        <w:t>W</w:t>
      </w:r>
      <w:r w:rsidRPr="00F80DB6">
        <w:t>eb</w:t>
      </w:r>
      <w:r w:rsidRPr="00F80DB6">
        <w:t>服务</w:t>
      </w:r>
      <w:r w:rsidR="00D31FC9">
        <w:rPr>
          <w:rFonts w:hint="eastAsia"/>
        </w:rPr>
        <w:t>组合</w:t>
      </w:r>
      <w:r w:rsidRPr="00F80DB6">
        <w:t>测试用例生成</w:t>
      </w:r>
      <w:r w:rsidRPr="00F80DB6">
        <w:rPr>
          <w:rFonts w:hint="eastAsia"/>
        </w:rPr>
        <w:t>技术，并开发了相应的支持工具。</w:t>
      </w:r>
      <w:r w:rsidRPr="00A11B52">
        <w:rPr>
          <w:rFonts w:hint="eastAsia"/>
        </w:rPr>
        <w:t>主要</w:t>
      </w:r>
      <w:r>
        <w:rPr>
          <w:rFonts w:hint="eastAsia"/>
        </w:rPr>
        <w:t>研究内容</w:t>
      </w:r>
      <w:r>
        <w:t>与</w:t>
      </w:r>
      <w:r>
        <w:rPr>
          <w:rFonts w:hint="eastAsia"/>
        </w:rPr>
        <w:t>成果</w:t>
      </w:r>
      <w:r w:rsidRPr="00A11B52">
        <w:rPr>
          <w:rFonts w:hint="eastAsia"/>
        </w:rPr>
        <w:t>如下：</w:t>
      </w:r>
    </w:p>
    <w:p w:rsidR="009C7317" w:rsidRPr="00E94A91" w:rsidRDefault="009C7317" w:rsidP="00CE6F8A">
      <w:pPr>
        <w:pStyle w:val="u5"/>
        <w:numPr>
          <w:ilvl w:val="0"/>
          <w:numId w:val="51"/>
        </w:numPr>
        <w:tabs>
          <w:tab w:val="left" w:pos="420"/>
        </w:tabs>
        <w:spacing w:before="24" w:after="24"/>
        <w:ind w:firstLineChars="0"/>
      </w:pPr>
      <w:r w:rsidRPr="00B76869">
        <w:rPr>
          <w:b/>
          <w:bCs/>
        </w:rPr>
        <w:t>扩展</w:t>
      </w:r>
      <w:r>
        <w:rPr>
          <w:rFonts w:hint="eastAsia"/>
          <w:b/>
          <w:bCs/>
        </w:rPr>
        <w:t>WSDL</w:t>
      </w:r>
      <w:r>
        <w:rPr>
          <w:b/>
          <w:bCs/>
        </w:rPr>
        <w:t>支持</w:t>
      </w:r>
      <w:r>
        <w:rPr>
          <w:rFonts w:hint="eastAsia"/>
          <w:b/>
          <w:bCs/>
        </w:rPr>
        <w:t>服务行为约束</w:t>
      </w:r>
      <w:r>
        <w:rPr>
          <w:b/>
          <w:bCs/>
        </w:rPr>
        <w:t>的表达</w:t>
      </w:r>
      <w:r>
        <w:t>，</w:t>
      </w:r>
      <w:r>
        <w:rPr>
          <w:rFonts w:hint="eastAsia"/>
        </w:rPr>
        <w:t>通过</w:t>
      </w:r>
      <w:r w:rsidR="00F4531D">
        <w:rPr>
          <w:rFonts w:hint="eastAsia"/>
        </w:rPr>
        <w:t>阅读文献</w:t>
      </w:r>
      <w:r>
        <w:t>研究</w:t>
      </w:r>
      <w:r w:rsidR="00F4531D">
        <w:rPr>
          <w:rFonts w:hint="eastAsia"/>
        </w:rPr>
        <w:t>总结</w:t>
      </w:r>
      <w:r>
        <w:rPr>
          <w:rFonts w:hint="eastAsia"/>
        </w:rPr>
        <w:t>W</w:t>
      </w:r>
      <w:r>
        <w:t>eb</w:t>
      </w:r>
      <w:r>
        <w:t>服务</w:t>
      </w:r>
      <w:r>
        <w:rPr>
          <w:rFonts w:hint="eastAsia"/>
        </w:rPr>
        <w:t>提供操作自身</w:t>
      </w:r>
      <w:r>
        <w:t>及</w:t>
      </w:r>
      <w:r>
        <w:rPr>
          <w:rFonts w:hint="eastAsia"/>
        </w:rPr>
        <w:t>相互</w:t>
      </w:r>
      <w:r>
        <w:t>之间</w:t>
      </w:r>
      <w:r>
        <w:rPr>
          <w:rFonts w:hint="eastAsia"/>
        </w:rPr>
        <w:t>可能</w:t>
      </w:r>
      <w:r>
        <w:t>存在的</w:t>
      </w:r>
      <w:r>
        <w:rPr>
          <w:rFonts w:hint="eastAsia"/>
        </w:rPr>
        <w:t>约束</w:t>
      </w:r>
      <w:r>
        <w:t>，</w:t>
      </w:r>
      <w:r w:rsidR="00F4531D" w:rsidRPr="00D31FC9">
        <w:rPr>
          <w:rFonts w:hint="eastAsia"/>
        </w:rPr>
        <w:t>利用</w:t>
      </w:r>
      <w:r w:rsidR="00F4531D" w:rsidRPr="00D31FC9">
        <w:rPr>
          <w:rFonts w:hint="eastAsia"/>
        </w:rPr>
        <w:t>WSDL</w:t>
      </w:r>
      <w:r w:rsidR="00F4531D" w:rsidRPr="00D31FC9">
        <w:rPr>
          <w:rFonts w:hint="eastAsia"/>
        </w:rPr>
        <w:t>扩展</w:t>
      </w:r>
      <w:r w:rsidR="00F4531D" w:rsidRPr="00D31FC9">
        <w:t>机制</w:t>
      </w:r>
      <w:r>
        <w:rPr>
          <w:rFonts w:hint="eastAsia"/>
        </w:rPr>
        <w:t>向</w:t>
      </w:r>
      <w:r>
        <w:rPr>
          <w:rFonts w:hint="eastAsia"/>
        </w:rPr>
        <w:t>W</w:t>
      </w:r>
      <w:r>
        <w:t>eb</w:t>
      </w:r>
      <w:r>
        <w:t>服务</w:t>
      </w:r>
      <w:r>
        <w:rPr>
          <w:rFonts w:hint="eastAsia"/>
        </w:rPr>
        <w:t>描述语言</w:t>
      </w:r>
      <w:r>
        <w:rPr>
          <w:rFonts w:hint="eastAsia"/>
        </w:rPr>
        <w:t>(</w:t>
      </w:r>
      <w:r>
        <w:t>WSDL</w:t>
      </w:r>
      <w:r>
        <w:rPr>
          <w:rFonts w:hint="eastAsia"/>
        </w:rPr>
        <w:t>)</w:t>
      </w:r>
      <w:r>
        <w:t>中添加</w:t>
      </w:r>
      <w:r w:rsidRPr="00F109EC">
        <w:rPr>
          <w:rFonts w:hint="eastAsia"/>
        </w:rPr>
        <w:t>数据与控制流方面的约束描述</w:t>
      </w:r>
      <w:r>
        <w:rPr>
          <w:rFonts w:hint="eastAsia"/>
        </w:rPr>
        <w:t>；</w:t>
      </w:r>
    </w:p>
    <w:p w:rsidR="009C7317" w:rsidRPr="00BF1BA2" w:rsidRDefault="009C7317" w:rsidP="00CE6F8A">
      <w:pPr>
        <w:pStyle w:val="u5"/>
        <w:numPr>
          <w:ilvl w:val="0"/>
          <w:numId w:val="51"/>
        </w:numPr>
        <w:tabs>
          <w:tab w:val="left" w:pos="420"/>
        </w:tabs>
        <w:spacing w:before="24" w:after="24"/>
        <w:ind w:firstLineChars="0"/>
      </w:pPr>
      <w:r w:rsidRPr="004E7C03">
        <w:rPr>
          <w:rFonts w:hint="eastAsia"/>
          <w:b/>
          <w:bCs/>
        </w:rPr>
        <w:t>提出了</w:t>
      </w:r>
      <w:r>
        <w:rPr>
          <w:rFonts w:hint="eastAsia"/>
          <w:b/>
          <w:bCs/>
        </w:rPr>
        <w:t>一种基于</w:t>
      </w:r>
      <w:r>
        <w:rPr>
          <w:b/>
          <w:bCs/>
        </w:rPr>
        <w:t>扩展</w:t>
      </w:r>
      <w:r>
        <w:rPr>
          <w:rFonts w:hint="eastAsia"/>
          <w:b/>
          <w:bCs/>
        </w:rPr>
        <w:t>WSDL</w:t>
      </w:r>
      <w:r>
        <w:rPr>
          <w:rFonts w:hint="eastAsia"/>
          <w:b/>
          <w:bCs/>
        </w:rPr>
        <w:t>的</w:t>
      </w:r>
      <w:r>
        <w:rPr>
          <w:b/>
          <w:bCs/>
        </w:rPr>
        <w:t>服务行为模型生成技术：</w:t>
      </w:r>
      <w:r w:rsidRPr="00D65BD0">
        <w:rPr>
          <w:rFonts w:hint="eastAsia"/>
        </w:rPr>
        <w:t>解析</w:t>
      </w:r>
      <w:r>
        <w:rPr>
          <w:rFonts w:hint="eastAsia"/>
        </w:rPr>
        <w:t>扩展</w:t>
      </w:r>
      <w:r>
        <w:t>后的</w:t>
      </w:r>
      <w:r>
        <w:rPr>
          <w:rFonts w:hint="eastAsia"/>
        </w:rPr>
        <w:t>WSDL</w:t>
      </w:r>
      <w:r>
        <w:rPr>
          <w:rFonts w:hint="eastAsia"/>
        </w:rPr>
        <w:t>，采用</w:t>
      </w:r>
      <w:r w:rsidRPr="00397202">
        <w:rPr>
          <w:rFonts w:hint="eastAsia"/>
        </w:rPr>
        <w:t>事件序列图</w:t>
      </w:r>
      <w:r>
        <w:rPr>
          <w:rFonts w:hint="eastAsia"/>
        </w:rPr>
        <w:t>对</w:t>
      </w:r>
      <w:r>
        <w:rPr>
          <w:rFonts w:hint="eastAsia"/>
        </w:rPr>
        <w:t>W</w:t>
      </w:r>
      <w:r>
        <w:t>eb</w:t>
      </w:r>
      <w:r>
        <w:t>服务进行行为描述模型的建立</w:t>
      </w:r>
      <w:r w:rsidR="00F4531D">
        <w:rPr>
          <w:rFonts w:hint="eastAsia"/>
        </w:rPr>
        <w:t>，</w:t>
      </w:r>
      <w:r w:rsidR="00F4531D">
        <w:t>使用</w:t>
      </w:r>
      <w:r w:rsidR="00F21A76" w:rsidRPr="00F21A76">
        <w:t>Graphviz</w:t>
      </w:r>
      <w:r w:rsidR="00F21A76">
        <w:rPr>
          <w:rFonts w:hint="eastAsia"/>
        </w:rPr>
        <w:t>进行行为</w:t>
      </w:r>
      <w:r w:rsidR="00F21A76">
        <w:t>模型</w:t>
      </w:r>
      <w:r w:rsidR="00F21A76">
        <w:rPr>
          <w:rFonts w:hint="eastAsia"/>
        </w:rPr>
        <w:t>可视化</w:t>
      </w:r>
      <w:r>
        <w:rPr>
          <w:rFonts w:hint="eastAsia"/>
        </w:rPr>
        <w:t>；</w:t>
      </w:r>
    </w:p>
    <w:p w:rsidR="008A0052" w:rsidRPr="004E7C03" w:rsidRDefault="009C7317" w:rsidP="00CE6F8A">
      <w:pPr>
        <w:pStyle w:val="u5"/>
        <w:numPr>
          <w:ilvl w:val="0"/>
          <w:numId w:val="51"/>
        </w:numPr>
        <w:tabs>
          <w:tab w:val="left" w:pos="420"/>
        </w:tabs>
        <w:spacing w:before="24" w:after="24"/>
        <w:ind w:firstLineChars="0"/>
      </w:pPr>
      <w:r>
        <w:rPr>
          <w:rFonts w:hint="eastAsia"/>
          <w:b/>
          <w:bCs/>
        </w:rPr>
        <w:t>提出了</w:t>
      </w:r>
      <w:r>
        <w:rPr>
          <w:b/>
          <w:bCs/>
        </w:rPr>
        <w:t>一种行为模型驱动</w:t>
      </w:r>
      <w:r>
        <w:rPr>
          <w:rFonts w:hint="eastAsia"/>
          <w:b/>
          <w:bCs/>
        </w:rPr>
        <w:t>的</w:t>
      </w:r>
      <w:r>
        <w:rPr>
          <w:rFonts w:hint="eastAsia"/>
          <w:b/>
          <w:bCs/>
        </w:rPr>
        <w:t>W</w:t>
      </w:r>
      <w:r>
        <w:rPr>
          <w:b/>
          <w:bCs/>
        </w:rPr>
        <w:t>eb</w:t>
      </w:r>
      <w:r>
        <w:rPr>
          <w:rFonts w:hint="eastAsia"/>
          <w:b/>
          <w:bCs/>
        </w:rPr>
        <w:t>服务</w:t>
      </w:r>
      <w:r w:rsidR="00D31FC9">
        <w:rPr>
          <w:rFonts w:hint="eastAsia"/>
          <w:b/>
          <w:bCs/>
        </w:rPr>
        <w:t>组合</w:t>
      </w:r>
      <w:r w:rsidR="008A0052">
        <w:rPr>
          <w:b/>
          <w:bCs/>
        </w:rPr>
        <w:t>测试</w:t>
      </w:r>
      <w:r w:rsidR="00D31FC9">
        <w:rPr>
          <w:rFonts w:hint="eastAsia"/>
          <w:b/>
          <w:bCs/>
        </w:rPr>
        <w:t>用例</w:t>
      </w:r>
      <w:r>
        <w:rPr>
          <w:b/>
          <w:bCs/>
        </w:rPr>
        <w:t>生成</w:t>
      </w:r>
      <w:r w:rsidRPr="004E7C03">
        <w:rPr>
          <w:rFonts w:hint="eastAsia"/>
          <w:b/>
          <w:bCs/>
        </w:rPr>
        <w:t>技术：</w:t>
      </w:r>
      <w:r w:rsidRPr="00EA7D7A">
        <w:rPr>
          <w:rFonts w:hint="eastAsia"/>
        </w:rPr>
        <w:t>在给定的</w:t>
      </w:r>
      <w:r w:rsidRPr="00EA7D7A">
        <w:t>行为模型的基础上</w:t>
      </w:r>
      <w:r>
        <w:rPr>
          <w:rFonts w:hint="eastAsia"/>
        </w:rPr>
        <w:t>，依据</w:t>
      </w:r>
      <w:r>
        <w:t>服务行为描述模型的特征，定义各种</w:t>
      </w:r>
      <w:r w:rsidRPr="00371F3F">
        <w:rPr>
          <w:b/>
        </w:rPr>
        <w:t>覆盖准则</w:t>
      </w:r>
      <w:r w:rsidRPr="00523AFD">
        <w:rPr>
          <w:rFonts w:hint="eastAsia"/>
          <w:bCs/>
          <w:kern w:val="0"/>
        </w:rPr>
        <w:t>，设计</w:t>
      </w:r>
      <w:r>
        <w:t>相应的</w:t>
      </w:r>
      <w:r w:rsidRPr="007A12AF">
        <w:rPr>
          <w:b/>
        </w:rPr>
        <w:t>测试序列</w:t>
      </w:r>
      <w:r w:rsidRPr="007A12AF">
        <w:rPr>
          <w:rFonts w:hint="eastAsia"/>
          <w:b/>
        </w:rPr>
        <w:t>生成算法</w:t>
      </w:r>
      <w:r w:rsidRPr="006D6E47">
        <w:t>；</w:t>
      </w:r>
      <w:r w:rsidR="00D31FC9">
        <w:rPr>
          <w:rFonts w:hint="eastAsia"/>
          <w:bCs/>
          <w:kern w:val="0"/>
        </w:rPr>
        <w:t>针对</w:t>
      </w:r>
      <w:r w:rsidR="00D31FC9" w:rsidRPr="00523AFD">
        <w:rPr>
          <w:rFonts w:hint="eastAsia"/>
          <w:bCs/>
          <w:kern w:val="0"/>
        </w:rPr>
        <w:t>每条测试</w:t>
      </w:r>
      <w:r w:rsidR="00D31FC9">
        <w:rPr>
          <w:rFonts w:hint="eastAsia"/>
          <w:bCs/>
          <w:kern w:val="0"/>
        </w:rPr>
        <w:t>序列</w:t>
      </w:r>
      <w:r w:rsidR="00D31FC9" w:rsidRPr="00D31FC9">
        <w:rPr>
          <w:rFonts w:hint="eastAsia"/>
          <w:b/>
          <w:bCs/>
          <w:kern w:val="0"/>
        </w:rPr>
        <w:t>自动</w:t>
      </w:r>
      <w:r w:rsidR="00D31FC9">
        <w:rPr>
          <w:rFonts w:hint="eastAsia"/>
          <w:bCs/>
          <w:kern w:val="0"/>
        </w:rPr>
        <w:t>生成</w:t>
      </w:r>
      <w:r w:rsidR="00D31FC9">
        <w:rPr>
          <w:rFonts w:hint="eastAsia"/>
          <w:b/>
          <w:bCs/>
          <w:kern w:val="0"/>
        </w:rPr>
        <w:t>满足约束</w:t>
      </w:r>
      <w:r w:rsidR="00D31FC9">
        <w:rPr>
          <w:b/>
          <w:bCs/>
          <w:kern w:val="0"/>
        </w:rPr>
        <w:t>的测试数据</w:t>
      </w:r>
      <w:r w:rsidR="00D31FC9">
        <w:rPr>
          <w:rFonts w:hint="eastAsia"/>
        </w:rPr>
        <w:t>，设计</w:t>
      </w:r>
      <w:r w:rsidR="00D31FC9">
        <w:t>相应的测试</w:t>
      </w:r>
      <w:r w:rsidR="00D31FC9">
        <w:rPr>
          <w:rFonts w:hint="eastAsia"/>
        </w:rPr>
        <w:t>数据</w:t>
      </w:r>
      <w:r w:rsidR="00D31FC9">
        <w:t>与测试序列</w:t>
      </w:r>
      <w:r w:rsidR="00D31FC9">
        <w:rPr>
          <w:rFonts w:hint="eastAsia"/>
        </w:rPr>
        <w:t>合成算法</w:t>
      </w:r>
      <w:r w:rsidR="00D31FC9">
        <w:t>，生成可执行的</w:t>
      </w:r>
      <w:r w:rsidR="00D31FC9" w:rsidRPr="007123C7">
        <w:rPr>
          <w:b/>
        </w:rPr>
        <w:t>测试用例</w:t>
      </w:r>
      <w:r w:rsidR="00D31FC9">
        <w:rPr>
          <w:rFonts w:hint="eastAsia"/>
        </w:rPr>
        <w:t>；</w:t>
      </w:r>
    </w:p>
    <w:p w:rsidR="00F21A76" w:rsidRDefault="009C7317" w:rsidP="00CE6F8A">
      <w:pPr>
        <w:pStyle w:val="u5"/>
        <w:numPr>
          <w:ilvl w:val="0"/>
          <w:numId w:val="51"/>
        </w:numPr>
        <w:tabs>
          <w:tab w:val="left" w:pos="420"/>
        </w:tabs>
        <w:spacing w:before="24" w:after="24"/>
        <w:ind w:firstLineChars="0"/>
      </w:pPr>
      <w:r w:rsidRPr="004E7C03">
        <w:rPr>
          <w:rFonts w:hint="eastAsia"/>
          <w:b/>
          <w:bCs/>
        </w:rPr>
        <w:t>开发了</w:t>
      </w:r>
      <w:r>
        <w:rPr>
          <w:rFonts w:hint="eastAsia"/>
          <w:b/>
          <w:bCs/>
        </w:rPr>
        <w:t>行为模型驱动的</w:t>
      </w:r>
      <w:r>
        <w:rPr>
          <w:rFonts w:hint="eastAsia"/>
          <w:b/>
          <w:bCs/>
        </w:rPr>
        <w:t>W</w:t>
      </w:r>
      <w:r>
        <w:rPr>
          <w:b/>
          <w:bCs/>
        </w:rPr>
        <w:t>eb</w:t>
      </w:r>
      <w:r>
        <w:rPr>
          <w:rFonts w:hint="eastAsia"/>
          <w:b/>
          <w:bCs/>
        </w:rPr>
        <w:t>服务</w:t>
      </w:r>
      <w:r w:rsidR="00D31FC9">
        <w:rPr>
          <w:rFonts w:hint="eastAsia"/>
          <w:b/>
          <w:bCs/>
        </w:rPr>
        <w:t>组合</w:t>
      </w:r>
      <w:r>
        <w:rPr>
          <w:b/>
          <w:bCs/>
        </w:rPr>
        <w:t>测试</w:t>
      </w:r>
      <w:r>
        <w:rPr>
          <w:rFonts w:hint="eastAsia"/>
          <w:b/>
          <w:bCs/>
        </w:rPr>
        <w:t>用例生成</w:t>
      </w:r>
      <w:r w:rsidRPr="004E7C03">
        <w:rPr>
          <w:rFonts w:hint="eastAsia"/>
          <w:b/>
          <w:bCs/>
        </w:rPr>
        <w:t>工具</w:t>
      </w:r>
      <w:r w:rsidR="002930AE" w:rsidRPr="002930AE">
        <w:rPr>
          <w:rFonts w:cs="Times New Roman"/>
          <w:b/>
          <w:bCs/>
        </w:rPr>
        <w:lastRenderedPageBreak/>
        <w:t>BD_WSTCT</w:t>
      </w:r>
      <w:r w:rsidRPr="004E7C03">
        <w:rPr>
          <w:b/>
          <w:bCs/>
        </w:rPr>
        <w:t xml:space="preserve">: </w:t>
      </w:r>
      <w:r w:rsidR="002930AE" w:rsidRPr="002930AE">
        <w:t>BD_WSTCT</w:t>
      </w:r>
      <w:r w:rsidRPr="004E7C03">
        <w:rPr>
          <w:rFonts w:hint="eastAsia"/>
        </w:rPr>
        <w:t>支持测试的全过程，</w:t>
      </w:r>
      <w:r>
        <w:rPr>
          <w:rFonts w:hint="eastAsia"/>
        </w:rPr>
        <w:t>支持扩展后</w:t>
      </w:r>
      <w:r>
        <w:t>服务描述文档</w:t>
      </w:r>
      <w:r>
        <w:rPr>
          <w:rFonts w:hint="eastAsia"/>
        </w:rPr>
        <w:t>解析、服务行为</w:t>
      </w:r>
      <w:r>
        <w:t>模型生成</w:t>
      </w:r>
      <w:r>
        <w:rPr>
          <w:rFonts w:hint="eastAsia"/>
        </w:rPr>
        <w:t>及</w:t>
      </w:r>
      <w:r>
        <w:t>可视化</w:t>
      </w:r>
      <w:r w:rsidRPr="004E7C03">
        <w:rPr>
          <w:rFonts w:hint="eastAsia"/>
        </w:rPr>
        <w:t>、</w:t>
      </w:r>
      <w:r>
        <w:rPr>
          <w:rFonts w:hint="eastAsia"/>
        </w:rPr>
        <w:t>测试</w:t>
      </w:r>
      <w:r w:rsidR="00D31FC9">
        <w:rPr>
          <w:rFonts w:hint="eastAsia"/>
        </w:rPr>
        <w:t>序列</w:t>
      </w:r>
      <w:r>
        <w:t>自动生成</w:t>
      </w:r>
      <w:r>
        <w:rPr>
          <w:rFonts w:hint="eastAsia"/>
        </w:rPr>
        <w:t>、</w:t>
      </w:r>
      <w:r w:rsidR="00D31FC9">
        <w:rPr>
          <w:rFonts w:hint="eastAsia"/>
        </w:rPr>
        <w:t>测试数据</w:t>
      </w:r>
      <w:r w:rsidR="00D31FC9">
        <w:t>自动生成、</w:t>
      </w:r>
      <w:r w:rsidR="00D31FC9">
        <w:rPr>
          <w:rFonts w:hint="eastAsia"/>
        </w:rPr>
        <w:t>测试用例集生成、测试执行、</w:t>
      </w:r>
      <w:r w:rsidRPr="004E7C03">
        <w:rPr>
          <w:rFonts w:hint="eastAsia"/>
        </w:rPr>
        <w:t>测试结果</w:t>
      </w:r>
      <w:r w:rsidR="00D31FC9">
        <w:rPr>
          <w:rFonts w:hint="eastAsia"/>
        </w:rPr>
        <w:t>判定</w:t>
      </w:r>
      <w:r w:rsidR="00D31FC9">
        <w:t>及</w:t>
      </w:r>
      <w:r w:rsidRPr="004E7C03">
        <w:rPr>
          <w:rFonts w:hint="eastAsia"/>
        </w:rPr>
        <w:t>统计</w:t>
      </w:r>
      <w:r>
        <w:rPr>
          <w:rFonts w:hint="eastAsia"/>
        </w:rPr>
        <w:t>；</w:t>
      </w:r>
    </w:p>
    <w:p w:rsidR="009C7317" w:rsidRDefault="009C7317" w:rsidP="00CE6F8A">
      <w:pPr>
        <w:pStyle w:val="u5"/>
        <w:numPr>
          <w:ilvl w:val="0"/>
          <w:numId w:val="51"/>
        </w:numPr>
        <w:tabs>
          <w:tab w:val="left" w:pos="420"/>
        </w:tabs>
        <w:spacing w:before="24" w:after="24"/>
        <w:ind w:firstLineChars="0"/>
      </w:pPr>
      <w:r w:rsidRPr="00F21A76">
        <w:rPr>
          <w:rFonts w:hint="eastAsia"/>
          <w:b/>
          <w:bCs/>
        </w:rPr>
        <w:t>经验研究：</w:t>
      </w:r>
      <w:r>
        <w:rPr>
          <w:rFonts w:hint="eastAsia"/>
        </w:rPr>
        <w:t>采用三</w:t>
      </w:r>
      <w:r w:rsidRPr="004E7C03">
        <w:rPr>
          <w:rFonts w:hint="eastAsia"/>
        </w:rPr>
        <w:t>个</w:t>
      </w:r>
      <w:r>
        <w:t>Web</w:t>
      </w:r>
      <w:r>
        <w:t>服务</w:t>
      </w:r>
      <w:r w:rsidRPr="004E7C03">
        <w:rPr>
          <w:rFonts w:hint="eastAsia"/>
        </w:rPr>
        <w:t>程序实例验证并评估提出的技术的有效性</w:t>
      </w:r>
      <w:r>
        <w:rPr>
          <w:rFonts w:hint="eastAsia"/>
        </w:rPr>
        <w:t>与支持工具</w:t>
      </w:r>
      <w:r>
        <w:t>的</w:t>
      </w:r>
      <w:r>
        <w:rPr>
          <w:rFonts w:hint="eastAsia"/>
        </w:rPr>
        <w:t>实用</w:t>
      </w:r>
      <w:r>
        <w:t>性</w:t>
      </w:r>
      <w:r w:rsidRPr="004E7C03">
        <w:rPr>
          <w:rFonts w:hint="eastAsia"/>
        </w:rPr>
        <w:t>。</w:t>
      </w:r>
    </w:p>
    <w:p w:rsidR="005A3851" w:rsidRPr="004E7C03" w:rsidRDefault="0069507A">
      <w:pPr>
        <w:pStyle w:val="u5"/>
        <w:spacing w:before="24" w:after="24"/>
        <w:ind w:firstLine="480"/>
      </w:pPr>
      <w:r w:rsidRPr="004E7C03">
        <w:rPr>
          <w:rFonts w:hint="eastAsia"/>
        </w:rPr>
        <w:t>本文研究工作得到了</w:t>
      </w:r>
      <w:r w:rsidR="00283199">
        <w:rPr>
          <w:rFonts w:hint="eastAsia"/>
        </w:rPr>
        <w:t>北京市</w:t>
      </w:r>
      <w:r w:rsidRPr="004E7C03">
        <w:rPr>
          <w:rFonts w:hint="eastAsia"/>
        </w:rPr>
        <w:t>自然科学基金面上项目</w:t>
      </w:r>
      <w:r w:rsidR="00D178E9" w:rsidRPr="00D178E9">
        <w:rPr>
          <w:rFonts w:asciiTheme="minorEastAsia" w:eastAsiaTheme="minorEastAsia" w:hAnsiTheme="minorEastAsia"/>
        </w:rPr>
        <w:t>“</w:t>
      </w:r>
      <w:r w:rsidR="00D178E9">
        <w:rPr>
          <w:rFonts w:asciiTheme="minorEastAsia" w:eastAsiaTheme="minorEastAsia" w:hAnsiTheme="minorEastAsia" w:hint="eastAsia"/>
        </w:rPr>
        <w:t>模型驱动</w:t>
      </w:r>
      <w:r w:rsidR="00D178E9">
        <w:rPr>
          <w:rFonts w:asciiTheme="minorEastAsia" w:eastAsiaTheme="minorEastAsia" w:hAnsiTheme="minorEastAsia"/>
        </w:rPr>
        <w:t>的</w:t>
      </w:r>
      <w:r w:rsidR="00D178E9">
        <w:rPr>
          <w:rFonts w:asciiTheme="minorEastAsia" w:eastAsiaTheme="minorEastAsia" w:hAnsiTheme="minorEastAsia" w:hint="eastAsia"/>
        </w:rPr>
        <w:t>SOA软件</w:t>
      </w:r>
      <w:r w:rsidR="00D178E9">
        <w:rPr>
          <w:rFonts w:asciiTheme="minorEastAsia" w:eastAsiaTheme="minorEastAsia" w:hAnsiTheme="minorEastAsia"/>
        </w:rPr>
        <w:t>测试与监控技术研究</w:t>
      </w:r>
      <w:r w:rsidR="00D178E9" w:rsidRPr="00D178E9">
        <w:rPr>
          <w:rFonts w:asciiTheme="minorEastAsia" w:eastAsiaTheme="minorEastAsia" w:hAnsiTheme="minorEastAsia"/>
        </w:rPr>
        <w:t>”</w:t>
      </w:r>
      <w:r w:rsidRPr="004E7C03">
        <w:rPr>
          <w:rFonts w:hint="eastAsia"/>
        </w:rPr>
        <w:t>（项目编号：</w:t>
      </w:r>
      <w:r w:rsidR="00283199" w:rsidRPr="00283199">
        <w:rPr>
          <w:highlight w:val="yellow"/>
        </w:rPr>
        <w:t>XXX</w:t>
      </w:r>
      <w:r w:rsidRPr="004E7C03">
        <w:rPr>
          <w:rFonts w:hint="eastAsia"/>
        </w:rPr>
        <w:t>）的资助。</w:t>
      </w:r>
    </w:p>
    <w:p w:rsidR="005A3851" w:rsidRPr="004E7C03" w:rsidRDefault="0069507A">
      <w:pPr>
        <w:pStyle w:val="u2"/>
      </w:pPr>
      <w:bookmarkStart w:id="10" w:name="_Toc470079455"/>
      <w:r w:rsidRPr="004E7C03">
        <w:rPr>
          <w:rFonts w:hint="eastAsia"/>
        </w:rPr>
        <w:t>论文组织结构</w:t>
      </w:r>
      <w:bookmarkEnd w:id="10"/>
    </w:p>
    <w:p w:rsidR="005A3851" w:rsidRPr="004E7C03" w:rsidRDefault="0069507A">
      <w:pPr>
        <w:pStyle w:val="aff6"/>
        <w:widowControl w:val="0"/>
        <w:spacing w:beforeLines="10" w:before="24" w:beforeAutospacing="0" w:afterAutospacing="0" w:line="312" w:lineRule="auto"/>
        <w:ind w:firstLineChars="200" w:firstLine="480"/>
        <w:jc w:val="both"/>
      </w:pPr>
      <w:r w:rsidRPr="004E7C03">
        <w:rPr>
          <w:rFonts w:ascii="Times New Roman" w:hAnsi="Times New Roman" w:cs="宋体" w:hint="eastAsia"/>
          <w:kern w:val="2"/>
          <w:szCs w:val="20"/>
          <w:lang w:bidi="ar"/>
        </w:rPr>
        <w:t>本文的组织结构安排如下：</w:t>
      </w:r>
    </w:p>
    <w:p w:rsidR="005A3851" w:rsidRPr="004E7C03" w:rsidRDefault="0069507A">
      <w:pPr>
        <w:pStyle w:val="aff6"/>
        <w:widowControl w:val="0"/>
        <w:numPr>
          <w:ilvl w:val="0"/>
          <w:numId w:val="16"/>
        </w:numPr>
        <w:spacing w:beforeLines="10" w:before="24" w:beforeAutospacing="0" w:afterAutospacing="0" w:line="312" w:lineRule="auto"/>
        <w:ind w:left="1562" w:hanging="1080"/>
        <w:jc w:val="both"/>
      </w:pPr>
      <w:r w:rsidRPr="004E7C03">
        <w:rPr>
          <w:rFonts w:ascii="Times New Roman" w:hAnsi="Times New Roman" w:cs="宋体" w:hint="eastAsia"/>
          <w:kern w:val="2"/>
          <w:szCs w:val="20"/>
          <w:lang w:bidi="ar"/>
        </w:rPr>
        <w:t>引言，主要包括课题的研究背景与意义、研究内容与成果以及论文组织结构。</w:t>
      </w:r>
    </w:p>
    <w:p w:rsidR="005A3851" w:rsidRPr="004E7C03" w:rsidRDefault="0069507A">
      <w:pPr>
        <w:pStyle w:val="aff6"/>
        <w:widowControl w:val="0"/>
        <w:numPr>
          <w:ilvl w:val="0"/>
          <w:numId w:val="16"/>
        </w:numPr>
        <w:spacing w:beforeLines="10" w:before="24" w:beforeAutospacing="0" w:afterAutospacing="0" w:line="312" w:lineRule="auto"/>
        <w:ind w:left="1562" w:hanging="1080"/>
        <w:jc w:val="both"/>
        <w:rPr>
          <w:rFonts w:ascii="Times New Roman" w:hAnsi="Times New Roman" w:cs="宋体"/>
          <w:kern w:val="2"/>
          <w:szCs w:val="20"/>
          <w:lang w:bidi="ar"/>
        </w:rPr>
      </w:pPr>
      <w:r w:rsidRPr="004E7C03">
        <w:rPr>
          <w:rFonts w:ascii="Times New Roman" w:hAnsi="Times New Roman" w:cs="宋体" w:hint="eastAsia"/>
          <w:kern w:val="2"/>
          <w:szCs w:val="20"/>
          <w:lang w:bidi="ar"/>
        </w:rPr>
        <w:t>背景介绍，主要包括相关概念及技术、国内外研究现状。</w:t>
      </w:r>
    </w:p>
    <w:p w:rsidR="005A3851" w:rsidRPr="004E7C03" w:rsidRDefault="00647E80">
      <w:pPr>
        <w:pStyle w:val="aff6"/>
        <w:widowControl w:val="0"/>
        <w:numPr>
          <w:ilvl w:val="0"/>
          <w:numId w:val="16"/>
        </w:numPr>
        <w:spacing w:beforeLines="10" w:before="24" w:beforeAutospacing="0" w:afterAutospacing="0" w:line="312" w:lineRule="auto"/>
        <w:ind w:left="1562" w:hanging="1080"/>
        <w:jc w:val="both"/>
        <w:rPr>
          <w:rFonts w:ascii="Times New Roman" w:hAnsi="Times New Roman" w:cs="宋体"/>
          <w:kern w:val="2"/>
          <w:szCs w:val="20"/>
          <w:lang w:bidi="ar"/>
        </w:rPr>
      </w:pPr>
      <w:r w:rsidRPr="006C7ED6">
        <w:rPr>
          <w:rFonts w:ascii="Times New Roman" w:hAnsi="Times New Roman"/>
        </w:rPr>
        <w:t>深入讨论</w:t>
      </w:r>
      <w:r>
        <w:rPr>
          <w:rFonts w:ascii="Times New Roman" w:hAnsi="Times New Roman" w:hint="eastAsia"/>
        </w:rPr>
        <w:t>行为模型</w:t>
      </w:r>
      <w:r>
        <w:rPr>
          <w:rFonts w:ascii="Times New Roman" w:hAnsi="Times New Roman"/>
        </w:rPr>
        <w:t>驱动</w:t>
      </w:r>
      <w:r>
        <w:rPr>
          <w:rFonts w:ascii="Times New Roman" w:hAnsi="Times New Roman" w:hint="eastAsia"/>
        </w:rPr>
        <w:t>的</w:t>
      </w:r>
      <w:r w:rsidRPr="00647E80">
        <w:rPr>
          <w:rFonts w:ascii="Times New Roman" w:hAnsi="Times New Roman"/>
          <w:highlight w:val="yellow"/>
        </w:rPr>
        <w:t>服务组合程序</w:t>
      </w:r>
      <w:r>
        <w:rPr>
          <w:rFonts w:ascii="Times New Roman" w:hAnsi="Times New Roman" w:hint="eastAsia"/>
        </w:rPr>
        <w:t>测试用例</w:t>
      </w:r>
      <w:r>
        <w:rPr>
          <w:rFonts w:ascii="Times New Roman" w:hAnsi="Times New Roman"/>
        </w:rPr>
        <w:t>生成</w:t>
      </w:r>
      <w:r w:rsidRPr="006C7ED6">
        <w:rPr>
          <w:rFonts w:ascii="Times New Roman" w:hAnsi="Times New Roman"/>
        </w:rPr>
        <w:t>技术，主要包括对技术的基本思想、</w:t>
      </w:r>
      <w:r w:rsidRPr="00647E80">
        <w:rPr>
          <w:rFonts w:ascii="Times New Roman" w:hAnsi="Times New Roman" w:cs="宋体" w:hint="eastAsia"/>
          <w:kern w:val="2"/>
          <w:szCs w:val="20"/>
          <w:lang w:bidi="ar"/>
        </w:rPr>
        <w:t>原理描述</w:t>
      </w:r>
      <w:r w:rsidR="007D0680">
        <w:rPr>
          <w:rFonts w:ascii="Times New Roman" w:hAnsi="Times New Roman" w:hint="eastAsia"/>
        </w:rPr>
        <w:t>及</w:t>
      </w:r>
      <w:r w:rsidRPr="006C7ED6">
        <w:rPr>
          <w:rFonts w:ascii="Times New Roman" w:hAnsi="Times New Roman" w:hint="eastAsia"/>
        </w:rPr>
        <w:t>具体实现</w:t>
      </w:r>
      <w:r w:rsidR="0069507A" w:rsidRPr="00647E80">
        <w:rPr>
          <w:rFonts w:ascii="Times New Roman" w:hAnsi="Times New Roman" w:cs="宋体" w:hint="eastAsia"/>
          <w:kern w:val="2"/>
          <w:szCs w:val="20"/>
          <w:lang w:bidi="ar"/>
        </w:rPr>
        <w:t>。</w:t>
      </w:r>
    </w:p>
    <w:p w:rsidR="005A3851" w:rsidRPr="004E7C03" w:rsidRDefault="0069507A">
      <w:pPr>
        <w:pStyle w:val="aff6"/>
        <w:widowControl w:val="0"/>
        <w:numPr>
          <w:ilvl w:val="0"/>
          <w:numId w:val="16"/>
        </w:numPr>
        <w:spacing w:beforeLines="10" w:before="24" w:beforeAutospacing="0" w:afterAutospacing="0" w:line="312" w:lineRule="auto"/>
        <w:ind w:left="1562" w:hanging="1080"/>
        <w:jc w:val="both"/>
        <w:rPr>
          <w:rFonts w:ascii="Times New Roman" w:hAnsi="Times New Roman" w:cs="宋体"/>
          <w:kern w:val="2"/>
          <w:szCs w:val="20"/>
          <w:lang w:bidi="ar"/>
        </w:rPr>
      </w:pPr>
      <w:r w:rsidRPr="004E7C03">
        <w:rPr>
          <w:rFonts w:ascii="Times New Roman" w:hAnsi="Times New Roman" w:cs="宋体" w:hint="eastAsia"/>
          <w:kern w:val="2"/>
          <w:szCs w:val="20"/>
          <w:lang w:bidi="ar"/>
        </w:rPr>
        <w:t>讨论</w:t>
      </w:r>
      <w:r w:rsidR="00560CC0">
        <w:rPr>
          <w:rFonts w:ascii="Times New Roman" w:hAnsi="Times New Roman" w:cs="宋体" w:hint="eastAsia"/>
          <w:kern w:val="2"/>
          <w:szCs w:val="20"/>
          <w:lang w:bidi="ar"/>
        </w:rPr>
        <w:t>行为模型驱动</w:t>
      </w:r>
      <w:r w:rsidR="00560CC0">
        <w:rPr>
          <w:rFonts w:ascii="Times New Roman" w:hAnsi="Times New Roman" w:cs="宋体"/>
          <w:kern w:val="2"/>
          <w:szCs w:val="20"/>
          <w:lang w:bidi="ar"/>
        </w:rPr>
        <w:t>的</w:t>
      </w:r>
      <w:r w:rsidR="00653E99" w:rsidRPr="00653E99">
        <w:rPr>
          <w:rFonts w:ascii="Times New Roman" w:hAnsi="Times New Roman" w:cs="宋体" w:hint="eastAsia"/>
          <w:kern w:val="2"/>
          <w:szCs w:val="20"/>
          <w:highlight w:val="yellow"/>
          <w:lang w:bidi="ar"/>
        </w:rPr>
        <w:t>服务</w:t>
      </w:r>
      <w:r w:rsidR="00653E99" w:rsidRPr="00653E99">
        <w:rPr>
          <w:rFonts w:ascii="Times New Roman" w:hAnsi="Times New Roman" w:cs="宋体"/>
          <w:kern w:val="2"/>
          <w:szCs w:val="20"/>
          <w:highlight w:val="yellow"/>
          <w:lang w:bidi="ar"/>
        </w:rPr>
        <w:t>组合</w:t>
      </w:r>
      <w:r w:rsidR="00653E99" w:rsidRPr="00653E99">
        <w:rPr>
          <w:rFonts w:ascii="Times New Roman" w:hAnsi="Times New Roman" w:cs="宋体" w:hint="eastAsia"/>
          <w:kern w:val="2"/>
          <w:szCs w:val="20"/>
          <w:highlight w:val="yellow"/>
          <w:lang w:bidi="ar"/>
        </w:rPr>
        <w:t>程序</w:t>
      </w:r>
      <w:r w:rsidR="00560CC0">
        <w:rPr>
          <w:rFonts w:ascii="Times New Roman" w:hAnsi="Times New Roman" w:cs="宋体"/>
          <w:kern w:val="2"/>
          <w:szCs w:val="20"/>
          <w:lang w:bidi="ar"/>
        </w:rPr>
        <w:t>测试用例生成</w:t>
      </w:r>
      <w:r w:rsidRPr="004E7C03">
        <w:rPr>
          <w:rFonts w:ascii="Times New Roman" w:hAnsi="Times New Roman" w:cs="宋体" w:hint="eastAsia"/>
          <w:kern w:val="2"/>
          <w:szCs w:val="20"/>
          <w:lang w:bidi="ar"/>
        </w:rPr>
        <w:t>工具</w:t>
      </w:r>
      <w:r w:rsidR="00560CC0">
        <w:rPr>
          <w:rFonts w:ascii="Times New Roman" w:hAnsi="Times New Roman" w:cs="宋体" w:hint="eastAsia"/>
          <w:kern w:val="2"/>
          <w:szCs w:val="20"/>
          <w:lang w:bidi="ar"/>
        </w:rPr>
        <w:t>的</w:t>
      </w:r>
      <w:r w:rsidRPr="004E7C03">
        <w:rPr>
          <w:rFonts w:ascii="Times New Roman" w:hAnsi="Times New Roman" w:cs="宋体" w:hint="eastAsia"/>
          <w:kern w:val="2"/>
          <w:szCs w:val="20"/>
          <w:lang w:bidi="ar"/>
        </w:rPr>
        <w:t>设计与实现，包括需求分析、系统设计与实现以及系统演示。</w:t>
      </w:r>
    </w:p>
    <w:p w:rsidR="005A3851" w:rsidRPr="004E7C03" w:rsidRDefault="0069507A">
      <w:pPr>
        <w:pStyle w:val="aff6"/>
        <w:widowControl w:val="0"/>
        <w:numPr>
          <w:ilvl w:val="0"/>
          <w:numId w:val="16"/>
        </w:numPr>
        <w:spacing w:beforeLines="10" w:before="24" w:beforeAutospacing="0" w:afterAutospacing="0" w:line="312" w:lineRule="auto"/>
        <w:ind w:left="1562" w:hanging="1080"/>
        <w:jc w:val="both"/>
        <w:rPr>
          <w:rFonts w:ascii="Times New Roman" w:hAnsi="Times New Roman" w:cs="宋体"/>
          <w:kern w:val="2"/>
          <w:szCs w:val="20"/>
          <w:lang w:bidi="ar"/>
        </w:rPr>
      </w:pPr>
      <w:r w:rsidRPr="004E7C03">
        <w:rPr>
          <w:rFonts w:ascii="Times New Roman" w:hAnsi="Times New Roman" w:cs="宋体" w:hint="eastAsia"/>
          <w:kern w:val="2"/>
          <w:szCs w:val="20"/>
          <w:lang w:bidi="ar"/>
        </w:rPr>
        <w:t>对</w:t>
      </w:r>
      <w:r w:rsidR="00D04755">
        <w:rPr>
          <w:rFonts w:ascii="Times New Roman" w:hAnsi="Times New Roman" w:cs="宋体"/>
          <w:kern w:val="2"/>
          <w:szCs w:val="20"/>
          <w:lang w:bidi="ar"/>
        </w:rPr>
        <w:t>Web</w:t>
      </w:r>
      <w:r w:rsidR="00D04755">
        <w:rPr>
          <w:rFonts w:ascii="Times New Roman" w:hAnsi="Times New Roman" w:cs="宋体"/>
          <w:kern w:val="2"/>
          <w:szCs w:val="20"/>
          <w:lang w:bidi="ar"/>
        </w:rPr>
        <w:t>服务</w:t>
      </w:r>
      <w:r w:rsidRPr="004E7C03">
        <w:rPr>
          <w:rFonts w:ascii="Times New Roman" w:hAnsi="Times New Roman" w:cs="宋体" w:hint="eastAsia"/>
          <w:kern w:val="2"/>
          <w:szCs w:val="20"/>
          <w:lang w:bidi="ar"/>
        </w:rPr>
        <w:t>实例进行经验研究，验证</w:t>
      </w:r>
      <w:r w:rsidR="00D04755">
        <w:rPr>
          <w:rFonts w:ascii="Times New Roman" w:hAnsi="Times New Roman" w:cs="宋体" w:hint="eastAsia"/>
          <w:kern w:val="2"/>
          <w:szCs w:val="20"/>
          <w:lang w:bidi="ar"/>
        </w:rPr>
        <w:t>测试用例生成</w:t>
      </w:r>
      <w:r w:rsidRPr="004E7C03">
        <w:rPr>
          <w:rFonts w:ascii="Times New Roman" w:hAnsi="Times New Roman" w:cs="宋体" w:hint="eastAsia"/>
          <w:kern w:val="2"/>
          <w:szCs w:val="20"/>
          <w:lang w:bidi="ar"/>
        </w:rPr>
        <w:t>技术的可行性与有效性，</w:t>
      </w:r>
      <w:r w:rsidR="00A8071E" w:rsidRPr="006C7ED6">
        <w:rPr>
          <w:rFonts w:ascii="Times New Roman" w:hAnsi="Times New Roman"/>
        </w:rPr>
        <w:t>主要包括研究问题阐述</w:t>
      </w:r>
      <w:r w:rsidR="00A8071E">
        <w:rPr>
          <w:rFonts w:ascii="Times New Roman" w:hAnsi="Times New Roman" w:hint="eastAsia"/>
        </w:rPr>
        <w:t>、</w:t>
      </w:r>
      <w:r w:rsidRPr="004E7C03">
        <w:rPr>
          <w:rFonts w:ascii="Times New Roman" w:hAnsi="Times New Roman" w:cs="宋体" w:hint="eastAsia"/>
          <w:kern w:val="2"/>
          <w:szCs w:val="20"/>
          <w:lang w:bidi="ar"/>
        </w:rPr>
        <w:t>实验对象的说明、</w:t>
      </w:r>
      <w:r w:rsidR="00A8071E" w:rsidRPr="006C7ED6">
        <w:rPr>
          <w:rFonts w:ascii="Times New Roman" w:hAnsi="Times New Roman"/>
        </w:rPr>
        <w:t>实验设计与过程</w:t>
      </w:r>
      <w:r w:rsidRPr="004E7C03">
        <w:rPr>
          <w:rFonts w:ascii="Times New Roman" w:hAnsi="Times New Roman" w:cs="宋体" w:hint="eastAsia"/>
          <w:kern w:val="2"/>
          <w:szCs w:val="20"/>
          <w:lang w:bidi="ar"/>
        </w:rPr>
        <w:t>、度量指标以及实验结果分析。</w:t>
      </w:r>
    </w:p>
    <w:p w:rsidR="005A3851" w:rsidRPr="004E7C03" w:rsidRDefault="0069507A">
      <w:pPr>
        <w:pStyle w:val="aff6"/>
        <w:widowControl w:val="0"/>
        <w:numPr>
          <w:ilvl w:val="0"/>
          <w:numId w:val="16"/>
        </w:numPr>
        <w:spacing w:beforeLines="10" w:before="24" w:beforeAutospacing="0" w:afterAutospacing="0" w:line="312" w:lineRule="auto"/>
        <w:ind w:left="1562" w:hanging="1080"/>
        <w:jc w:val="both"/>
        <w:rPr>
          <w:rFonts w:ascii="Times New Roman" w:hAnsi="Times New Roman" w:cs="宋体"/>
          <w:kern w:val="2"/>
          <w:szCs w:val="20"/>
          <w:lang w:bidi="ar"/>
        </w:rPr>
      </w:pPr>
      <w:r w:rsidRPr="004E7C03">
        <w:rPr>
          <w:rFonts w:ascii="Times New Roman" w:hAnsi="Times New Roman" w:cs="宋体" w:hint="eastAsia"/>
          <w:kern w:val="2"/>
          <w:szCs w:val="20"/>
          <w:lang w:bidi="ar"/>
        </w:rPr>
        <w:t>研究工作的总结以及未来的展望。</w:t>
      </w:r>
    </w:p>
    <w:p w:rsidR="005A3851" w:rsidRPr="004E7C03" w:rsidRDefault="005A3851">
      <w:pPr>
        <w:pStyle w:val="u5"/>
        <w:spacing w:before="24" w:after="24"/>
        <w:ind w:firstLine="480"/>
      </w:pPr>
    </w:p>
    <w:p w:rsidR="005A3851" w:rsidRPr="004E7C03" w:rsidRDefault="005A3851">
      <w:pPr>
        <w:pStyle w:val="u5"/>
        <w:spacing w:before="24" w:after="24"/>
        <w:ind w:firstLine="480"/>
      </w:pPr>
    </w:p>
    <w:p w:rsidR="005A3851" w:rsidRPr="004E7C03" w:rsidRDefault="005A3851">
      <w:pPr>
        <w:pStyle w:val="u5"/>
        <w:spacing w:before="24" w:after="24"/>
        <w:ind w:firstLine="480"/>
      </w:pPr>
    </w:p>
    <w:p w:rsidR="005A3851" w:rsidRPr="004E7C03" w:rsidRDefault="005A3851">
      <w:pPr>
        <w:pStyle w:val="u5"/>
        <w:spacing w:before="24" w:after="24"/>
        <w:ind w:firstLine="480"/>
      </w:pPr>
    </w:p>
    <w:p w:rsidR="005A3851" w:rsidRPr="004E7C03" w:rsidRDefault="0069507A">
      <w:pPr>
        <w:pStyle w:val="u1"/>
      </w:pPr>
      <w:bookmarkStart w:id="11" w:name="_Toc470079456"/>
      <w:r w:rsidRPr="004E7C03">
        <w:rPr>
          <w:rFonts w:hint="eastAsia"/>
        </w:rPr>
        <w:lastRenderedPageBreak/>
        <w:t>背景介绍</w:t>
      </w:r>
      <w:bookmarkEnd w:id="11"/>
    </w:p>
    <w:p w:rsidR="005A3851" w:rsidRPr="004E7C03" w:rsidRDefault="0069507A">
      <w:pPr>
        <w:pStyle w:val="u5"/>
        <w:spacing w:before="24" w:after="24"/>
        <w:ind w:firstLine="480"/>
      </w:pPr>
      <w:r w:rsidRPr="004E7C03">
        <w:rPr>
          <w:rFonts w:hint="eastAsia"/>
        </w:rPr>
        <w:t>本章介绍</w:t>
      </w:r>
      <w:r w:rsidR="00817712">
        <w:rPr>
          <w:rFonts w:hint="eastAsia"/>
        </w:rPr>
        <w:t>本文</w:t>
      </w:r>
      <w:r w:rsidR="00817712">
        <w:t>涉及到的相关技术</w:t>
      </w:r>
      <w:r w:rsidR="00E06D9A">
        <w:rPr>
          <w:rFonts w:hint="eastAsia"/>
        </w:rPr>
        <w:t>、</w:t>
      </w:r>
      <w:r w:rsidR="00E06D9A" w:rsidRPr="00523AFD">
        <w:rPr>
          <w:rFonts w:hint="eastAsia"/>
        </w:rPr>
        <w:t>工具实现以及实验涉及到相关工具</w:t>
      </w:r>
      <w:r w:rsidRPr="004E7C03">
        <w:rPr>
          <w:rFonts w:hint="eastAsia"/>
        </w:rPr>
        <w:t>、国内外</w:t>
      </w:r>
      <w:r w:rsidR="00FD379C">
        <w:rPr>
          <w:rFonts w:hint="eastAsia"/>
        </w:rPr>
        <w:t>WSDL</w:t>
      </w:r>
      <w:r w:rsidR="00FD379C">
        <w:rPr>
          <w:rFonts w:hint="eastAsia"/>
        </w:rPr>
        <w:t>扩展研究</w:t>
      </w:r>
      <w:r w:rsidR="00D570C2">
        <w:rPr>
          <w:rFonts w:hint="eastAsia"/>
        </w:rPr>
        <w:t>及</w:t>
      </w:r>
      <w:r w:rsidR="00FD379C">
        <w:t>W</w:t>
      </w:r>
      <w:r w:rsidR="00FD379C">
        <w:rPr>
          <w:rFonts w:hint="eastAsia"/>
        </w:rPr>
        <w:t>eb</w:t>
      </w:r>
      <w:r w:rsidR="00FD379C">
        <w:t>服务模型测试</w:t>
      </w:r>
      <w:r w:rsidR="00D570C2">
        <w:rPr>
          <w:rFonts w:hint="eastAsia"/>
        </w:rPr>
        <w:t>的</w:t>
      </w:r>
      <w:r w:rsidR="00D570C2">
        <w:t>相关</w:t>
      </w:r>
      <w:r w:rsidR="00D570C2">
        <w:rPr>
          <w:rFonts w:hint="eastAsia"/>
        </w:rPr>
        <w:t>进展</w:t>
      </w:r>
      <w:r w:rsidRPr="004E7C03">
        <w:rPr>
          <w:rFonts w:hint="eastAsia"/>
        </w:rPr>
        <w:t>。</w:t>
      </w:r>
    </w:p>
    <w:p w:rsidR="005A3851" w:rsidRDefault="0069507A">
      <w:pPr>
        <w:pStyle w:val="u2"/>
      </w:pPr>
      <w:bookmarkStart w:id="12" w:name="_Toc470079457"/>
      <w:r w:rsidRPr="004E7C03">
        <w:rPr>
          <w:rFonts w:hint="eastAsia"/>
        </w:rPr>
        <w:t>相关概念与技术</w:t>
      </w:r>
      <w:bookmarkEnd w:id="12"/>
    </w:p>
    <w:p w:rsidR="00054D70" w:rsidRDefault="00817712" w:rsidP="00054D70">
      <w:pPr>
        <w:pStyle w:val="u5"/>
        <w:spacing w:before="24" w:after="24"/>
        <w:ind w:firstLine="480"/>
      </w:pPr>
      <w:r>
        <w:rPr>
          <w:rFonts w:hint="eastAsia"/>
        </w:rPr>
        <w:t>介绍论文中涉及的相关技术及工具，</w:t>
      </w:r>
      <w:r w:rsidR="004A3935">
        <w:rPr>
          <w:rFonts w:hint="eastAsia"/>
        </w:rPr>
        <w:t>包括</w:t>
      </w:r>
      <w:r w:rsidR="00682F1B">
        <w:rPr>
          <w:rFonts w:hint="eastAsia"/>
        </w:rPr>
        <w:t>W</w:t>
      </w:r>
      <w:r w:rsidR="00682F1B">
        <w:t>eb</w:t>
      </w:r>
      <w:r w:rsidR="00682F1B">
        <w:t>服务</w:t>
      </w:r>
      <w:r w:rsidR="00682F1B">
        <w:rPr>
          <w:rFonts w:hint="eastAsia"/>
        </w:rPr>
        <w:t>、</w:t>
      </w:r>
      <w:r w:rsidR="00682F1B">
        <w:t>模型测试</w:t>
      </w:r>
      <w:r w:rsidR="00682F1B">
        <w:rPr>
          <w:rFonts w:hint="eastAsia"/>
        </w:rPr>
        <w:t>等</w:t>
      </w:r>
      <w:r w:rsidR="00682F1B" w:rsidRPr="004E7C03">
        <w:rPr>
          <w:rFonts w:hint="eastAsia"/>
        </w:rPr>
        <w:t>相关概念</w:t>
      </w:r>
      <w:r w:rsidR="00682F1B">
        <w:rPr>
          <w:rFonts w:hint="eastAsia"/>
        </w:rPr>
        <w:t>以及模型测试</w:t>
      </w:r>
      <w:r w:rsidR="00682F1B">
        <w:t>、</w:t>
      </w:r>
      <w:r w:rsidR="00682F1B">
        <w:rPr>
          <w:rFonts w:hint="eastAsia"/>
        </w:rPr>
        <w:t>模型</w:t>
      </w:r>
      <w:r w:rsidR="00682F1B">
        <w:t>可视化</w:t>
      </w:r>
      <w:r w:rsidR="00682F1B">
        <w:rPr>
          <w:rFonts w:hint="eastAsia"/>
        </w:rPr>
        <w:t>、</w:t>
      </w:r>
      <w:r w:rsidR="004A3935">
        <w:t>约束求解</w:t>
      </w:r>
      <w:r w:rsidR="00682F1B">
        <w:rPr>
          <w:rFonts w:hint="eastAsia"/>
        </w:rPr>
        <w:t>等</w:t>
      </w:r>
      <w:r w:rsidR="00682F1B">
        <w:t>工具</w:t>
      </w:r>
      <w:r>
        <w:rPr>
          <w:rFonts w:hint="eastAsia"/>
        </w:rPr>
        <w:t>。</w:t>
      </w:r>
    </w:p>
    <w:p w:rsidR="006A0936" w:rsidRPr="006A0936" w:rsidRDefault="00F534DF" w:rsidP="00764FBC">
      <w:pPr>
        <w:pStyle w:val="u3"/>
      </w:pPr>
      <w:r>
        <w:rPr>
          <w:rFonts w:hint="eastAsia"/>
        </w:rPr>
        <w:t>W</w:t>
      </w:r>
      <w:r>
        <w:t>eb</w:t>
      </w:r>
      <w:r>
        <w:rPr>
          <w:rFonts w:hint="eastAsia"/>
        </w:rPr>
        <w:t>服务</w:t>
      </w:r>
    </w:p>
    <w:p w:rsidR="006A0936" w:rsidRDefault="006A0936" w:rsidP="006A0936">
      <w:pPr>
        <w:pStyle w:val="u5"/>
        <w:spacing w:before="24" w:after="24"/>
        <w:ind w:firstLine="480"/>
      </w:pPr>
      <w:r>
        <w:rPr>
          <w:rFonts w:hint="eastAsia"/>
        </w:rPr>
        <w:t>Web</w:t>
      </w:r>
      <w:r>
        <w:rPr>
          <w:rFonts w:hint="eastAsia"/>
        </w:rPr>
        <w:t>服务</w:t>
      </w:r>
      <w:r w:rsidR="00CF6FAD">
        <w:rPr>
          <w:rFonts w:hint="eastAsia"/>
        </w:rPr>
        <w:t>作为</w:t>
      </w:r>
      <w:r w:rsidR="00CF6FAD">
        <w:rPr>
          <w:rFonts w:hint="eastAsia"/>
        </w:rPr>
        <w:t>SOA</w:t>
      </w:r>
      <w:r w:rsidR="00CF6FAD">
        <w:rPr>
          <w:rFonts w:hint="eastAsia"/>
        </w:rPr>
        <w:t>的一种实现方式</w:t>
      </w:r>
      <w:r>
        <w:rPr>
          <w:rFonts w:hint="eastAsia"/>
        </w:rPr>
        <w:t>，是一个平台独立、松耦合</w:t>
      </w:r>
      <w:r w:rsidR="00B0220D">
        <w:rPr>
          <w:rFonts w:hint="eastAsia"/>
        </w:rPr>
        <w:t>、自包含</w:t>
      </w:r>
      <w:r>
        <w:rPr>
          <w:rFonts w:hint="eastAsia"/>
        </w:rPr>
        <w:t>、可编程的应用程序，</w:t>
      </w:r>
      <w:r>
        <w:rPr>
          <w:rFonts w:hint="eastAsia"/>
        </w:rPr>
        <w:t>Web</w:t>
      </w:r>
      <w:r>
        <w:rPr>
          <w:rFonts w:hint="eastAsia"/>
        </w:rPr>
        <w:t>服务的描述、访问、检索与发布基于标准</w:t>
      </w:r>
      <w:r w:rsidR="00CF4B29">
        <w:rPr>
          <w:rFonts w:hint="eastAsia"/>
        </w:rPr>
        <w:t>XML</w:t>
      </w:r>
      <w:r>
        <w:rPr>
          <w:rFonts w:hint="eastAsia"/>
        </w:rPr>
        <w:t>技术以及一系列的</w:t>
      </w:r>
      <w:r>
        <w:rPr>
          <w:rFonts w:hint="eastAsia"/>
        </w:rPr>
        <w:t>Web</w:t>
      </w:r>
      <w:r>
        <w:rPr>
          <w:rFonts w:hint="eastAsia"/>
        </w:rPr>
        <w:t>技术标准</w:t>
      </w:r>
      <w:r w:rsidR="00001020" w:rsidRPr="00001020">
        <w:rPr>
          <w:rFonts w:hint="eastAsia"/>
          <w:vertAlign w:val="superscript"/>
        </w:rPr>
        <w:t>[</w:t>
      </w:r>
      <w:r w:rsidR="00001020" w:rsidRPr="00001020">
        <w:rPr>
          <w:rStyle w:val="aff9"/>
        </w:rPr>
        <w:endnoteReference w:id="8"/>
      </w:r>
      <w:r w:rsidR="00001020" w:rsidRPr="00001020">
        <w:rPr>
          <w:vertAlign w:val="superscript"/>
        </w:rPr>
        <w:t>]</w:t>
      </w:r>
      <w:r>
        <w:rPr>
          <w:rFonts w:hint="eastAsia"/>
        </w:rPr>
        <w:t>。这些技术及标准有效地屏蔽了运行环境的异构性，使得</w:t>
      </w:r>
      <w:r w:rsidR="00CF4B29">
        <w:rPr>
          <w:rFonts w:hint="eastAsia"/>
        </w:rPr>
        <w:t>Web</w:t>
      </w:r>
      <w:r>
        <w:rPr>
          <w:rFonts w:hint="eastAsia"/>
        </w:rPr>
        <w:t>服务可以直接部署和运行于</w:t>
      </w:r>
      <w:r>
        <w:rPr>
          <w:rFonts w:hint="eastAsia"/>
        </w:rPr>
        <w:t>Internet</w:t>
      </w:r>
      <w:r>
        <w:rPr>
          <w:rFonts w:hint="eastAsia"/>
        </w:rPr>
        <w:t>之上。</w:t>
      </w:r>
      <w:r>
        <w:rPr>
          <w:rFonts w:hint="eastAsia"/>
        </w:rPr>
        <w:t>Web</w:t>
      </w:r>
      <w:r>
        <w:rPr>
          <w:rFonts w:hint="eastAsia"/>
        </w:rPr>
        <w:t>服务的开发与使用主要包括如下协议标准：</w:t>
      </w:r>
    </w:p>
    <w:p w:rsidR="006A0936" w:rsidRDefault="006A0936" w:rsidP="006A0936">
      <w:pPr>
        <w:pStyle w:val="u5"/>
        <w:spacing w:before="24" w:after="24"/>
        <w:ind w:firstLine="482"/>
      </w:pPr>
      <w:r w:rsidRPr="00764FBC">
        <w:rPr>
          <w:b/>
        </w:rPr>
        <w:t>WSDL</w:t>
      </w:r>
      <w:r w:rsidR="00C2760F" w:rsidRPr="00764FBC">
        <w:rPr>
          <w:rFonts w:hint="eastAsia"/>
          <w:b/>
        </w:rPr>
        <w:t>（</w:t>
      </w:r>
      <w:r w:rsidR="00C2760F" w:rsidRPr="00764FBC">
        <w:rPr>
          <w:rFonts w:hint="eastAsia"/>
          <w:b/>
        </w:rPr>
        <w:t>W</w:t>
      </w:r>
      <w:r w:rsidR="00C2760F" w:rsidRPr="00764FBC">
        <w:rPr>
          <w:b/>
        </w:rPr>
        <w:t>eb</w:t>
      </w:r>
      <w:r w:rsidR="00C2760F" w:rsidRPr="00764FBC">
        <w:rPr>
          <w:b/>
        </w:rPr>
        <w:t>服务描述语言</w:t>
      </w:r>
      <w:r w:rsidR="00C2760F" w:rsidRPr="00764FBC">
        <w:rPr>
          <w:rFonts w:hint="eastAsia"/>
          <w:b/>
        </w:rPr>
        <w:t>）</w:t>
      </w:r>
      <w:r w:rsidR="00764FBC" w:rsidRPr="00407183">
        <w:rPr>
          <w:rFonts w:hint="eastAsia"/>
          <w:highlight w:val="yellow"/>
          <w:vertAlign w:val="superscript"/>
        </w:rPr>
        <w:t>[</w:t>
      </w:r>
      <w:r w:rsidR="00CF6FAD" w:rsidRPr="00407183">
        <w:rPr>
          <w:rFonts w:hint="eastAsia"/>
          <w:highlight w:val="yellow"/>
          <w:vertAlign w:val="superscript"/>
        </w:rPr>
        <w:t>2</w:t>
      </w:r>
      <w:r w:rsidR="00764FBC" w:rsidRPr="00407183">
        <w:rPr>
          <w:rFonts w:hint="eastAsia"/>
          <w:highlight w:val="yellow"/>
          <w:vertAlign w:val="superscript"/>
        </w:rPr>
        <w:t>]</w:t>
      </w:r>
      <w:r w:rsidR="00C2760F" w:rsidRPr="00764FBC">
        <w:rPr>
          <w:rFonts w:hint="eastAsia"/>
          <w:b/>
        </w:rPr>
        <w:t>：</w:t>
      </w:r>
      <w:r w:rsidR="00C2760F" w:rsidRPr="00C2760F">
        <w:rPr>
          <w:rFonts w:hint="eastAsia"/>
        </w:rPr>
        <w:t>WSDL</w:t>
      </w:r>
      <w:r w:rsidR="00C2760F" w:rsidRPr="00C2760F">
        <w:rPr>
          <w:rFonts w:hint="eastAsia"/>
        </w:rPr>
        <w:t>是一种基于</w:t>
      </w:r>
      <w:r w:rsidR="00C2760F" w:rsidRPr="00C2760F">
        <w:rPr>
          <w:rFonts w:hint="eastAsia"/>
        </w:rPr>
        <w:t>XML</w:t>
      </w:r>
      <w:r w:rsidR="00C2760F" w:rsidRPr="00C2760F">
        <w:rPr>
          <w:rFonts w:hint="eastAsia"/>
        </w:rPr>
        <w:t>的定义</w:t>
      </w:r>
      <w:r w:rsidR="00C2760F">
        <w:rPr>
          <w:rFonts w:hint="eastAsia"/>
        </w:rPr>
        <w:t>用以</w:t>
      </w:r>
      <w:r w:rsidR="00C2760F">
        <w:t>描述</w:t>
      </w:r>
      <w:r w:rsidR="00C2760F" w:rsidRPr="00C2760F">
        <w:rPr>
          <w:rFonts w:hint="eastAsia"/>
        </w:rPr>
        <w:t>Web</w:t>
      </w:r>
      <w:r w:rsidR="00C2760F" w:rsidRPr="00C2760F">
        <w:rPr>
          <w:rFonts w:hint="eastAsia"/>
        </w:rPr>
        <w:t>服务的语言</w:t>
      </w:r>
      <w:r w:rsidR="00C2760F">
        <w:rPr>
          <w:rFonts w:hint="eastAsia"/>
        </w:rPr>
        <w:t>，</w:t>
      </w:r>
      <w:r w:rsidR="00764FBC" w:rsidRPr="00764FBC">
        <w:rPr>
          <w:rFonts w:hint="eastAsia"/>
        </w:rPr>
        <w:t>WSDL</w:t>
      </w:r>
      <w:r w:rsidR="00764FBC" w:rsidRPr="00764FBC">
        <w:rPr>
          <w:rFonts w:hint="eastAsia"/>
        </w:rPr>
        <w:t>文件中</w:t>
      </w:r>
      <w:r>
        <w:rPr>
          <w:rFonts w:hint="eastAsia"/>
        </w:rPr>
        <w:t>包含了与服务交互的接口描述，</w:t>
      </w:r>
      <w:r w:rsidR="00764FBC">
        <w:rPr>
          <w:rFonts w:hint="eastAsia"/>
        </w:rPr>
        <w:t>如</w:t>
      </w:r>
      <w:r>
        <w:rPr>
          <w:rFonts w:hint="eastAsia"/>
        </w:rPr>
        <w:t>消息格式，传输协议以及位置等，但不包括</w:t>
      </w:r>
      <w:r w:rsidR="00CF4B29">
        <w:t>Web</w:t>
      </w:r>
      <w:r>
        <w:rPr>
          <w:rFonts w:hint="eastAsia"/>
        </w:rPr>
        <w:t>服务的实现细节。</w:t>
      </w:r>
    </w:p>
    <w:p w:rsidR="006A0936" w:rsidRDefault="006A0936" w:rsidP="00881688">
      <w:pPr>
        <w:pStyle w:val="u5"/>
        <w:spacing w:before="24" w:after="24"/>
        <w:ind w:firstLine="482"/>
      </w:pPr>
      <w:r w:rsidRPr="00D2020A">
        <w:rPr>
          <w:b/>
        </w:rPr>
        <w:t>UDDI</w:t>
      </w:r>
      <w:r w:rsidR="00764FBC" w:rsidRPr="00D2020A">
        <w:rPr>
          <w:rFonts w:hint="eastAsia"/>
          <w:b/>
        </w:rPr>
        <w:t>（通用描述、发现和集成）</w:t>
      </w:r>
      <w:r w:rsidR="00764FBC" w:rsidRPr="00D2020A">
        <w:rPr>
          <w:rFonts w:hint="eastAsia"/>
          <w:b/>
          <w:highlight w:val="yellow"/>
        </w:rPr>
        <w:t>[</w:t>
      </w:r>
      <w:r w:rsidR="00764FBC" w:rsidRPr="00D2020A">
        <w:rPr>
          <w:b/>
          <w:highlight w:val="yellow"/>
        </w:rPr>
        <w:t>http://www.uddi.org/pubs/uddi_v3.htm</w:t>
      </w:r>
      <w:r w:rsidR="00764FBC" w:rsidRPr="00D2020A">
        <w:rPr>
          <w:rFonts w:hint="eastAsia"/>
          <w:b/>
          <w:highlight w:val="yellow"/>
        </w:rPr>
        <w:t>]</w:t>
      </w:r>
      <w:r w:rsidR="00764FBC" w:rsidRPr="00D2020A">
        <w:rPr>
          <w:rFonts w:hint="eastAsia"/>
          <w:b/>
        </w:rPr>
        <w:t>:</w:t>
      </w:r>
      <w:r w:rsidR="00764FBC" w:rsidRPr="00764FBC">
        <w:t xml:space="preserve"> </w:t>
      </w:r>
      <w:r w:rsidR="00764FBC">
        <w:t>UDDI</w:t>
      </w:r>
      <w:r w:rsidR="00881688">
        <w:rPr>
          <w:rFonts w:hint="eastAsia"/>
        </w:rPr>
        <w:t>是一个由</w:t>
      </w:r>
      <w:r w:rsidR="00881688" w:rsidRPr="00881688">
        <w:t>OASIS</w:t>
      </w:r>
      <w:r w:rsidR="00881688">
        <w:rPr>
          <w:rFonts w:hint="eastAsia"/>
        </w:rPr>
        <w:t>开发</w:t>
      </w:r>
      <w:r w:rsidR="00881688">
        <w:t>的</w:t>
      </w:r>
      <w:r w:rsidRPr="00881688">
        <w:rPr>
          <w:rFonts w:hint="eastAsia"/>
        </w:rPr>
        <w:t>跨</w:t>
      </w:r>
      <w:r>
        <w:rPr>
          <w:rFonts w:hint="eastAsia"/>
        </w:rPr>
        <w:t>行业的注册标准草案</w:t>
      </w:r>
      <w:r w:rsidR="00881688">
        <w:rPr>
          <w:rFonts w:hint="eastAsia"/>
        </w:rPr>
        <w:t>，</w:t>
      </w:r>
      <w:r>
        <w:rPr>
          <w:rFonts w:hint="eastAsia"/>
        </w:rPr>
        <w:t>基于</w:t>
      </w:r>
      <w:r w:rsidR="00881688" w:rsidRPr="00881688">
        <w:rPr>
          <w:rFonts w:hint="eastAsia"/>
        </w:rPr>
        <w:t>一系列常见的行业标准</w:t>
      </w:r>
      <w:r w:rsidR="00D2020A">
        <w:rPr>
          <w:rFonts w:hint="eastAsia"/>
        </w:rPr>
        <w:t>（</w:t>
      </w:r>
      <w:r w:rsidR="00D2020A" w:rsidRPr="00D2020A">
        <w:t>HTTP</w:t>
      </w:r>
      <w:r w:rsidR="00D2020A">
        <w:rPr>
          <w:rFonts w:hint="eastAsia"/>
        </w:rPr>
        <w:t>、</w:t>
      </w:r>
      <w:r w:rsidR="00D2020A" w:rsidRPr="00D2020A">
        <w:t>XML</w:t>
      </w:r>
      <w:r w:rsidR="00D2020A">
        <w:rPr>
          <w:rFonts w:hint="eastAsia"/>
        </w:rPr>
        <w:t>、</w:t>
      </w:r>
      <w:r w:rsidR="00D2020A" w:rsidRPr="00D2020A">
        <w:t>XML Schema</w:t>
      </w:r>
      <w:r w:rsidR="00D2020A">
        <w:rPr>
          <w:rFonts w:hint="eastAsia"/>
        </w:rPr>
        <w:t>以及</w:t>
      </w:r>
      <w:r w:rsidR="00D2020A" w:rsidRPr="00D2020A">
        <w:t>SOAP</w:t>
      </w:r>
      <w:r w:rsidR="00D2020A">
        <w:rPr>
          <w:rFonts w:hint="eastAsia"/>
        </w:rPr>
        <w:t>）</w:t>
      </w:r>
      <w:r w:rsidR="00881688">
        <w:rPr>
          <w:rFonts w:hint="eastAsia"/>
        </w:rPr>
        <w:t>。定义了一个</w:t>
      </w:r>
      <w:r w:rsidR="00881688" w:rsidRPr="00881688">
        <w:rPr>
          <w:rFonts w:hint="eastAsia"/>
        </w:rPr>
        <w:t>发布和检索</w:t>
      </w:r>
      <w:r w:rsidR="00881688">
        <w:rPr>
          <w:rFonts w:hint="eastAsia"/>
        </w:rPr>
        <w:t>可用</w:t>
      </w:r>
      <w:r w:rsidR="00881688">
        <w:rPr>
          <w:rFonts w:hint="eastAsia"/>
        </w:rPr>
        <w:t>Web</w:t>
      </w:r>
      <w:r w:rsidR="00881688">
        <w:rPr>
          <w:rFonts w:hint="eastAsia"/>
        </w:rPr>
        <w:t>服务</w:t>
      </w:r>
      <w:r w:rsidR="00881688" w:rsidRPr="00881688">
        <w:rPr>
          <w:rFonts w:hint="eastAsia"/>
        </w:rPr>
        <w:t>信息</w:t>
      </w:r>
      <w:r w:rsidR="00881688">
        <w:rPr>
          <w:rFonts w:hint="eastAsia"/>
        </w:rPr>
        <w:t>的通用机制</w:t>
      </w:r>
      <w:r>
        <w:rPr>
          <w:rFonts w:hint="eastAsia"/>
        </w:rPr>
        <w:t>，可实现</w:t>
      </w:r>
      <w:r>
        <w:t>Web</w:t>
      </w:r>
      <w:r>
        <w:rPr>
          <w:rFonts w:hint="eastAsia"/>
        </w:rPr>
        <w:t>服务的描述和发现。</w:t>
      </w:r>
    </w:p>
    <w:p w:rsidR="006A0936" w:rsidRDefault="006A0936" w:rsidP="006A0936">
      <w:pPr>
        <w:pStyle w:val="u5"/>
        <w:spacing w:before="24" w:after="24"/>
        <w:ind w:firstLine="482"/>
      </w:pPr>
      <w:r w:rsidRPr="00D2020A">
        <w:rPr>
          <w:b/>
        </w:rPr>
        <w:t>SOAP</w:t>
      </w:r>
      <w:r w:rsidR="00D2020A" w:rsidRPr="00D2020A">
        <w:rPr>
          <w:rFonts w:hint="eastAsia"/>
          <w:b/>
        </w:rPr>
        <w:t>（简单对象访问协议）</w:t>
      </w:r>
      <w:r w:rsidRPr="00407183">
        <w:rPr>
          <w:highlight w:val="yellow"/>
          <w:vertAlign w:val="superscript"/>
        </w:rPr>
        <w:t>[</w:t>
      </w:r>
      <w:r w:rsidR="00CF6FAD" w:rsidRPr="00407183">
        <w:rPr>
          <w:rFonts w:hint="eastAsia"/>
          <w:highlight w:val="yellow"/>
          <w:vertAlign w:val="superscript"/>
        </w:rPr>
        <w:t>8</w:t>
      </w:r>
      <w:r w:rsidRPr="00407183">
        <w:rPr>
          <w:highlight w:val="yellow"/>
          <w:vertAlign w:val="superscript"/>
        </w:rPr>
        <w:t>]</w:t>
      </w:r>
      <w:r w:rsidR="00D2020A" w:rsidRPr="00D2020A">
        <w:rPr>
          <w:rFonts w:hint="eastAsia"/>
          <w:b/>
        </w:rPr>
        <w:t>：</w:t>
      </w:r>
      <w:r w:rsidR="001241C5" w:rsidRPr="001241C5">
        <w:rPr>
          <w:rFonts w:hint="eastAsia"/>
        </w:rPr>
        <w:t>SOAP</w:t>
      </w:r>
      <w:r>
        <w:rPr>
          <w:rFonts w:hint="eastAsia"/>
        </w:rPr>
        <w:t>是一种简单的消息传递协议</w:t>
      </w:r>
      <w:r w:rsidR="001241C5">
        <w:rPr>
          <w:rFonts w:hint="eastAsia"/>
        </w:rPr>
        <w:t>，</w:t>
      </w:r>
      <w:r>
        <w:rPr>
          <w:rFonts w:hint="eastAsia"/>
        </w:rPr>
        <w:t>提供了标准的调用</w:t>
      </w:r>
      <w:r w:rsidR="00CF4B29">
        <w:t>Web</w:t>
      </w:r>
      <w:r>
        <w:rPr>
          <w:rFonts w:hint="eastAsia"/>
        </w:rPr>
        <w:t>服务</w:t>
      </w:r>
      <w:r w:rsidR="00375086">
        <w:rPr>
          <w:rFonts w:hint="eastAsia"/>
        </w:rPr>
        <w:t>的方式</w:t>
      </w:r>
      <w:r>
        <w:rPr>
          <w:rFonts w:hint="eastAsia"/>
        </w:rPr>
        <w:t>，用户发出一个</w:t>
      </w:r>
      <w:r w:rsidR="00CF4B29">
        <w:t>SOAP</w:t>
      </w:r>
      <w:r>
        <w:rPr>
          <w:rFonts w:hint="eastAsia"/>
        </w:rPr>
        <w:t>消息作为服务请求，</w:t>
      </w:r>
      <w:r w:rsidR="00CF4B29">
        <w:t>Web</w:t>
      </w:r>
      <w:r>
        <w:rPr>
          <w:rFonts w:hint="eastAsia"/>
        </w:rPr>
        <w:t>服务经过处理返回一个</w:t>
      </w:r>
      <w:r w:rsidR="00CF4B29">
        <w:t>SOAP</w:t>
      </w:r>
      <w:r>
        <w:rPr>
          <w:rFonts w:hint="eastAsia"/>
        </w:rPr>
        <w:t>消息作为服务</w:t>
      </w:r>
      <w:r w:rsidR="00375086">
        <w:rPr>
          <w:rFonts w:hint="eastAsia"/>
        </w:rPr>
        <w:t>的</w:t>
      </w:r>
      <w:r>
        <w:rPr>
          <w:rFonts w:hint="eastAsia"/>
        </w:rPr>
        <w:t>响应。</w:t>
      </w:r>
    </w:p>
    <w:p w:rsidR="002A2C26" w:rsidRPr="00855AD7" w:rsidRDefault="006A0936" w:rsidP="006A0936">
      <w:pPr>
        <w:pStyle w:val="u5"/>
        <w:spacing w:before="24" w:after="24"/>
        <w:ind w:firstLine="480"/>
      </w:pPr>
      <w:r>
        <w:t>XML</w:t>
      </w:r>
      <w:r>
        <w:rPr>
          <w:rFonts w:hint="eastAsia"/>
        </w:rPr>
        <w:t>为</w:t>
      </w:r>
      <w:r w:rsidR="00CF4B29">
        <w:t>Web</w:t>
      </w:r>
      <w:r>
        <w:rPr>
          <w:rFonts w:hint="eastAsia"/>
        </w:rPr>
        <w:t>服务各角色之间的交互提供了标准的、平台无关的数据格式。</w:t>
      </w:r>
      <w:r>
        <w:t>WSDL</w:t>
      </w:r>
      <w:r>
        <w:rPr>
          <w:rFonts w:hint="eastAsia"/>
        </w:rPr>
        <w:t>、</w:t>
      </w:r>
      <w:r>
        <w:t>UDDI</w:t>
      </w:r>
      <w:r>
        <w:rPr>
          <w:rFonts w:hint="eastAsia"/>
        </w:rPr>
        <w:t>和</w:t>
      </w:r>
      <w:r>
        <w:t xml:space="preserve"> SOAP</w:t>
      </w:r>
      <w:r>
        <w:rPr>
          <w:rFonts w:hint="eastAsia"/>
        </w:rPr>
        <w:t>均是基于</w:t>
      </w:r>
      <w:r>
        <w:t>XML</w:t>
      </w:r>
      <w:r>
        <w:rPr>
          <w:rFonts w:hint="eastAsia"/>
        </w:rPr>
        <w:t>定义的。</w:t>
      </w:r>
    </w:p>
    <w:p w:rsidR="00304101" w:rsidRDefault="00F534DF" w:rsidP="00304101">
      <w:pPr>
        <w:pStyle w:val="u3"/>
      </w:pPr>
      <w:r>
        <w:rPr>
          <w:rFonts w:hint="eastAsia"/>
        </w:rPr>
        <w:t>WSDL</w:t>
      </w:r>
    </w:p>
    <w:p w:rsidR="002A2C26" w:rsidRDefault="002A2C26" w:rsidP="002A2C26">
      <w:pPr>
        <w:pStyle w:val="u5"/>
        <w:spacing w:before="24" w:after="24"/>
        <w:ind w:firstLine="480"/>
      </w:pPr>
      <w:r>
        <w:rPr>
          <w:rFonts w:hint="eastAsia"/>
        </w:rPr>
        <w:t>Web</w:t>
      </w:r>
      <w:r>
        <w:rPr>
          <w:rFonts w:hint="eastAsia"/>
        </w:rPr>
        <w:t>服务描述语言</w:t>
      </w:r>
      <w:r w:rsidRPr="00407183">
        <w:rPr>
          <w:rFonts w:hint="eastAsia"/>
          <w:highlight w:val="yellow"/>
          <w:vertAlign w:val="superscript"/>
        </w:rPr>
        <w:t>[</w:t>
      </w:r>
      <w:r w:rsidR="00204207" w:rsidRPr="00407183">
        <w:rPr>
          <w:highlight w:val="yellow"/>
          <w:vertAlign w:val="superscript"/>
        </w:rPr>
        <w:t>2,</w:t>
      </w:r>
      <w:r w:rsidR="00407183">
        <w:rPr>
          <w:rStyle w:val="aff9"/>
          <w:highlight w:val="yellow"/>
        </w:rPr>
        <w:endnoteReference w:id="9"/>
      </w:r>
      <w:r w:rsidRPr="00407183">
        <w:rPr>
          <w:rFonts w:hint="eastAsia"/>
          <w:highlight w:val="yellow"/>
          <w:vertAlign w:val="superscript"/>
        </w:rPr>
        <w:t>]</w:t>
      </w:r>
      <w:r>
        <w:rPr>
          <w:rFonts w:hint="eastAsia"/>
        </w:rPr>
        <w:t>用于定义</w:t>
      </w:r>
      <w:r>
        <w:rPr>
          <w:rFonts w:hint="eastAsia"/>
        </w:rPr>
        <w:t>Web</w:t>
      </w:r>
      <w:r>
        <w:rPr>
          <w:rFonts w:hint="eastAsia"/>
        </w:rPr>
        <w:t>服务的接口，给出请求消息的格式，并告诉服务的使用者采用何种通信协议以及在何处访问</w:t>
      </w:r>
      <w:r>
        <w:rPr>
          <w:rFonts w:hint="eastAsia"/>
        </w:rPr>
        <w:t>Web</w:t>
      </w:r>
      <w:r>
        <w:rPr>
          <w:rFonts w:hint="eastAsia"/>
        </w:rPr>
        <w:t>服务。以</w:t>
      </w:r>
      <w:r>
        <w:rPr>
          <w:rFonts w:hint="eastAsia"/>
        </w:rPr>
        <w:t>XML</w:t>
      </w:r>
      <w:r>
        <w:rPr>
          <w:rFonts w:hint="eastAsia"/>
        </w:rPr>
        <w:t>的形式描述</w:t>
      </w:r>
      <w:r>
        <w:rPr>
          <w:rFonts w:hint="eastAsia"/>
        </w:rPr>
        <w:t>Web</w:t>
      </w:r>
      <w:r>
        <w:rPr>
          <w:rFonts w:hint="eastAsia"/>
        </w:rPr>
        <w:t>服务、参数和返回值。</w:t>
      </w:r>
      <w:r>
        <w:rPr>
          <w:rFonts w:hint="eastAsia"/>
        </w:rPr>
        <w:t>Web</w:t>
      </w:r>
      <w:r>
        <w:rPr>
          <w:rFonts w:hint="eastAsia"/>
        </w:rPr>
        <w:t>服务</w:t>
      </w:r>
      <w:r w:rsidR="00C953A8">
        <w:rPr>
          <w:rFonts w:hint="eastAsia"/>
        </w:rPr>
        <w:t>使用者</w:t>
      </w:r>
      <w:r>
        <w:rPr>
          <w:rFonts w:hint="eastAsia"/>
        </w:rPr>
        <w:t>通过</w:t>
      </w:r>
      <w:r>
        <w:rPr>
          <w:rFonts w:hint="eastAsia"/>
        </w:rPr>
        <w:t>WSDL</w:t>
      </w:r>
      <w:r>
        <w:rPr>
          <w:rFonts w:hint="eastAsia"/>
        </w:rPr>
        <w:t>文档中</w:t>
      </w:r>
      <w:r>
        <w:rPr>
          <w:rFonts w:hint="eastAsia"/>
        </w:rPr>
        <w:lastRenderedPageBreak/>
        <w:t>定义的接口规约、消息格式规约、通信协议规约以及访问地址完成对服务的调用。</w:t>
      </w:r>
    </w:p>
    <w:p w:rsidR="00CE3B5E" w:rsidRDefault="00655E69" w:rsidP="00CE3B5E">
      <w:pPr>
        <w:pStyle w:val="u5"/>
        <w:spacing w:before="24" w:after="24"/>
        <w:ind w:firstLine="480"/>
      </w:pPr>
      <w:r>
        <w:t>WSDL</w:t>
      </w:r>
      <w:r>
        <w:rPr>
          <w:rFonts w:hint="eastAsia"/>
        </w:rPr>
        <w:t>协议</w:t>
      </w:r>
      <w:r>
        <w:t>将其对服务的描述分为</w:t>
      </w:r>
      <w:r w:rsidR="00344289">
        <w:rPr>
          <w:rFonts w:hint="eastAsia"/>
        </w:rPr>
        <w:t>抽象</w:t>
      </w:r>
      <w:r w:rsidR="00344289">
        <w:t>定义和</w:t>
      </w:r>
      <w:r w:rsidR="00344289">
        <w:rPr>
          <w:rFonts w:hint="eastAsia"/>
        </w:rPr>
        <w:t>具体</w:t>
      </w:r>
      <w:r w:rsidR="00344289">
        <w:t>实现</w:t>
      </w:r>
      <w:r>
        <w:t>两部分，</w:t>
      </w:r>
      <w:r w:rsidR="00344289">
        <w:rPr>
          <w:rFonts w:hint="eastAsia"/>
        </w:rPr>
        <w:t>抽象</w:t>
      </w:r>
      <w:r w:rsidR="00344289">
        <w:t>定义</w:t>
      </w:r>
      <w:r w:rsidR="00344289">
        <w:rPr>
          <w:rFonts w:hint="eastAsia"/>
        </w:rPr>
        <w:t>描述</w:t>
      </w:r>
      <w:r w:rsidR="00344289">
        <w:t>该服务</w:t>
      </w:r>
      <w:r w:rsidR="00344289">
        <w:rPr>
          <w:rFonts w:hint="eastAsia"/>
        </w:rPr>
        <w:t>的</w:t>
      </w:r>
      <w:r w:rsidR="00344289">
        <w:t>操作和消息</w:t>
      </w:r>
      <w:r w:rsidR="00344289">
        <w:rPr>
          <w:rFonts w:hint="eastAsia"/>
        </w:rPr>
        <w:t>，</w:t>
      </w:r>
      <w:r w:rsidR="00344289">
        <w:t>具体实现则定义了绑定</w:t>
      </w:r>
      <w:r w:rsidR="0026486B">
        <w:rPr>
          <w:rFonts w:hint="eastAsia"/>
        </w:rPr>
        <w:t>等和具体</w:t>
      </w:r>
      <w:r w:rsidR="0026486B">
        <w:t>服务地址相关</w:t>
      </w:r>
      <w:r w:rsidR="0026486B">
        <w:rPr>
          <w:rFonts w:hint="eastAsia"/>
        </w:rPr>
        <w:t>的</w:t>
      </w:r>
      <w:r w:rsidR="0026486B">
        <w:t>信息</w:t>
      </w:r>
      <w:r w:rsidR="0026486B">
        <w:rPr>
          <w:rFonts w:hint="eastAsia"/>
        </w:rPr>
        <w:t>。抽象定义</w:t>
      </w:r>
      <w:r w:rsidR="0026486B">
        <w:t>的主要组成元素为</w:t>
      </w:r>
      <w:r w:rsidR="0026486B">
        <w:rPr>
          <w:rFonts w:hint="eastAsia"/>
        </w:rPr>
        <w:t>&lt;</w:t>
      </w:r>
      <w:r w:rsidR="0026486B">
        <w:t>types</w:t>
      </w:r>
      <w:r w:rsidR="0026486B">
        <w:rPr>
          <w:rFonts w:hint="eastAsia"/>
        </w:rPr>
        <w:t>&gt;</w:t>
      </w:r>
      <w:r w:rsidR="0026486B">
        <w:rPr>
          <w:rFonts w:hint="eastAsia"/>
        </w:rPr>
        <w:t>，</w:t>
      </w:r>
      <w:r w:rsidR="0026486B">
        <w:rPr>
          <w:rFonts w:hint="eastAsia"/>
        </w:rPr>
        <w:t>&lt;</w:t>
      </w:r>
      <w:r w:rsidR="0026486B">
        <w:t>message</w:t>
      </w:r>
      <w:r w:rsidR="0026486B">
        <w:rPr>
          <w:rFonts w:hint="eastAsia"/>
        </w:rPr>
        <w:t>&gt;</w:t>
      </w:r>
      <w:r w:rsidR="0026486B">
        <w:rPr>
          <w:rFonts w:hint="eastAsia"/>
        </w:rPr>
        <w:t>和</w:t>
      </w:r>
      <w:r w:rsidR="0026486B">
        <w:rPr>
          <w:rFonts w:hint="eastAsia"/>
        </w:rPr>
        <w:t>&lt;</w:t>
      </w:r>
      <w:r w:rsidR="0026486B">
        <w:t>portType</w:t>
      </w:r>
      <w:r w:rsidR="0026486B">
        <w:rPr>
          <w:rFonts w:hint="eastAsia"/>
        </w:rPr>
        <w:t>&gt;</w:t>
      </w:r>
      <w:r w:rsidR="0026486B">
        <w:rPr>
          <w:rFonts w:hint="eastAsia"/>
        </w:rPr>
        <w:t>，</w:t>
      </w:r>
      <w:r w:rsidR="0026486B">
        <w:t>具体实现则</w:t>
      </w:r>
      <w:r w:rsidR="0026486B">
        <w:rPr>
          <w:rFonts w:hint="eastAsia"/>
        </w:rPr>
        <w:t>由</w:t>
      </w:r>
      <w:r w:rsidR="0026486B">
        <w:rPr>
          <w:rFonts w:hint="eastAsia"/>
        </w:rPr>
        <w:t>&lt;</w:t>
      </w:r>
      <w:r w:rsidR="0026486B">
        <w:t>binding</w:t>
      </w:r>
      <w:r w:rsidR="0026486B">
        <w:rPr>
          <w:rFonts w:hint="eastAsia"/>
        </w:rPr>
        <w:t>&gt;</w:t>
      </w:r>
      <w:r w:rsidR="0026486B">
        <w:rPr>
          <w:rFonts w:hint="eastAsia"/>
        </w:rPr>
        <w:t>和</w:t>
      </w:r>
      <w:r w:rsidR="0026486B">
        <w:rPr>
          <w:rFonts w:hint="eastAsia"/>
        </w:rPr>
        <w:t>&lt;</w:t>
      </w:r>
      <w:r w:rsidR="0026486B">
        <w:t>service</w:t>
      </w:r>
      <w:r w:rsidR="0026486B">
        <w:rPr>
          <w:rFonts w:hint="eastAsia"/>
        </w:rPr>
        <w:t>&gt;</w:t>
      </w:r>
      <w:r w:rsidR="0026486B">
        <w:rPr>
          <w:rFonts w:hint="eastAsia"/>
        </w:rPr>
        <w:t>两个</w:t>
      </w:r>
      <w:r w:rsidR="0026486B">
        <w:t>元素组成。</w:t>
      </w:r>
      <w:r w:rsidR="00CD1CF7" w:rsidRPr="00CD1CF7">
        <w:rPr>
          <w:rFonts w:hint="eastAsia"/>
        </w:rPr>
        <w:t>WSDL</w:t>
      </w:r>
      <w:r w:rsidR="00CD1CF7">
        <w:rPr>
          <w:rFonts w:hint="eastAsia"/>
        </w:rPr>
        <w:t>文档</w:t>
      </w:r>
      <w:r w:rsidR="00A85F19" w:rsidRPr="00A85F19">
        <w:rPr>
          <w:rFonts w:hint="eastAsia"/>
        </w:rPr>
        <w:t>是由一个或多个</w:t>
      </w:r>
      <w:r w:rsidR="00A85F19" w:rsidRPr="00A85F19">
        <w:rPr>
          <w:rFonts w:hint="eastAsia"/>
        </w:rPr>
        <w:t>WSDL</w:t>
      </w:r>
      <w:r w:rsidR="002E7020">
        <w:t xml:space="preserve"> </w:t>
      </w:r>
      <w:r w:rsidR="00A85F19" w:rsidRPr="00A85F19">
        <w:rPr>
          <w:rFonts w:hint="eastAsia"/>
        </w:rPr>
        <w:t>XML</w:t>
      </w:r>
      <w:r w:rsidR="00A85F19" w:rsidRPr="00A85F19">
        <w:rPr>
          <w:rFonts w:hint="eastAsia"/>
        </w:rPr>
        <w:t>信息集表示</w:t>
      </w:r>
      <w:r w:rsidR="00CD1CF7" w:rsidRPr="00CD1CF7">
        <w:rPr>
          <w:rFonts w:hint="eastAsia"/>
        </w:rPr>
        <w:t>的</w:t>
      </w:r>
      <w:r w:rsidR="002E7020">
        <w:rPr>
          <w:rFonts w:hint="eastAsia"/>
        </w:rPr>
        <w:t>，其</w:t>
      </w:r>
      <w:r w:rsidR="00CD1CF7" w:rsidRPr="00CD1CF7">
        <w:rPr>
          <w:rFonts w:hint="eastAsia"/>
        </w:rPr>
        <w:t>XML</w:t>
      </w:r>
      <w:r w:rsidR="002E7020">
        <w:rPr>
          <w:rFonts w:hint="eastAsia"/>
        </w:rPr>
        <w:t>语法</w:t>
      </w:r>
      <w:r w:rsidR="001373D9">
        <w:rPr>
          <w:rFonts w:hint="eastAsia"/>
        </w:rPr>
        <w:t>及</w:t>
      </w:r>
      <w:r w:rsidR="001373D9">
        <w:t>部分标签含义</w:t>
      </w:r>
      <w:r w:rsidR="002E7020">
        <w:rPr>
          <w:rFonts w:hint="eastAsia"/>
        </w:rPr>
        <w:t>如</w:t>
      </w:r>
      <w:r w:rsidR="00BA728E">
        <w:rPr>
          <w:rFonts w:hint="eastAsia"/>
        </w:rPr>
        <w:t>图</w:t>
      </w:r>
      <w:r w:rsidR="00515998">
        <w:rPr>
          <w:rFonts w:hint="eastAsia"/>
        </w:rPr>
        <w:t>2</w:t>
      </w:r>
      <w:r w:rsidR="00515998">
        <w:t>-1</w:t>
      </w:r>
      <w:r w:rsidR="00CD1CF7" w:rsidRPr="00CD1CF7">
        <w:rPr>
          <w:rFonts w:hint="eastAsia"/>
        </w:rPr>
        <w:t>所示：</w:t>
      </w:r>
    </w:p>
    <w:p w:rsidR="00DE294C" w:rsidRDefault="0015137A" w:rsidP="00DE294C">
      <w:pPr>
        <w:pStyle w:val="u5"/>
        <w:spacing w:before="24" w:after="24"/>
        <w:ind w:firstLineChars="0" w:firstLine="0"/>
      </w:pPr>
      <w:r>
        <w:rPr>
          <w:noProof/>
        </w:rPr>
        <mc:AlternateContent>
          <mc:Choice Requires="wps">
            <w:drawing>
              <wp:anchor distT="0" distB="0" distL="114300" distR="114300" simplePos="0" relativeHeight="251740160" behindDoc="0" locked="0" layoutInCell="1" allowOverlap="1" wp14:anchorId="40181A35" wp14:editId="77B24A81">
                <wp:simplePos x="0" y="0"/>
                <wp:positionH relativeFrom="column">
                  <wp:posOffset>1993132</wp:posOffset>
                </wp:positionH>
                <wp:positionV relativeFrom="paragraph">
                  <wp:posOffset>714159</wp:posOffset>
                </wp:positionV>
                <wp:extent cx="1491879" cy="621102"/>
                <wp:effectExtent l="19050" t="76200" r="1594485" b="26670"/>
                <wp:wrapNone/>
                <wp:docPr id="66" name="肘形连接符 66"/>
                <wp:cNvGraphicFramePr/>
                <a:graphic xmlns:a="http://schemas.openxmlformats.org/drawingml/2006/main">
                  <a:graphicData uri="http://schemas.microsoft.com/office/word/2010/wordprocessingShape">
                    <wps:wsp>
                      <wps:cNvCnPr/>
                      <wps:spPr>
                        <a:xfrm flipH="1" flipV="1">
                          <a:off x="0" y="0"/>
                          <a:ext cx="1491879" cy="621102"/>
                        </a:xfrm>
                        <a:prstGeom prst="bentConnector3">
                          <a:avLst>
                            <a:gd name="adj1" fmla="val -105496"/>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F75A43"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66" o:spid="_x0000_s1026" type="#_x0000_t34" style="position:absolute;left:0;text-align:left;margin-left:156.95pt;margin-top:56.25pt;width:117.45pt;height:48.9pt;flip:x 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" adj="-22787" strokecolor="black [3213]">
                <v:stroke dashstyle="longDash" endarrow="block"/>
              </v:shape>
            </w:pict>
          </mc:Fallback>
        </mc:AlternateContent>
      </w:r>
      <w:r>
        <w:rPr>
          <w:noProof/>
        </w:rPr>
        <mc:AlternateContent>
          <mc:Choice Requires="wps">
            <w:drawing>
              <wp:anchor distT="0" distB="0" distL="114300" distR="114300" simplePos="0" relativeHeight="251738112" behindDoc="0" locked="0" layoutInCell="1" allowOverlap="1" wp14:anchorId="5C453DF4" wp14:editId="6766A144">
                <wp:simplePos x="0" y="0"/>
                <wp:positionH relativeFrom="column">
                  <wp:posOffset>310981</wp:posOffset>
                </wp:positionH>
                <wp:positionV relativeFrom="paragraph">
                  <wp:posOffset>1102348</wp:posOffset>
                </wp:positionV>
                <wp:extent cx="2449483" cy="1069172"/>
                <wp:effectExtent l="228600" t="76200" r="27305" b="36195"/>
                <wp:wrapNone/>
                <wp:docPr id="65" name="肘形连接符 65"/>
                <wp:cNvGraphicFramePr/>
                <a:graphic xmlns:a="http://schemas.openxmlformats.org/drawingml/2006/main">
                  <a:graphicData uri="http://schemas.microsoft.com/office/word/2010/wordprocessingShape">
                    <wps:wsp>
                      <wps:cNvCnPr/>
                      <wps:spPr>
                        <a:xfrm flipH="1" flipV="1">
                          <a:off x="0" y="0"/>
                          <a:ext cx="2449483" cy="1069172"/>
                        </a:xfrm>
                        <a:prstGeom prst="bentConnector3">
                          <a:avLst>
                            <a:gd name="adj1" fmla="val 109108"/>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B87E4E" id="肘形连接符 65" o:spid="_x0000_s1026" type="#_x0000_t34" style="position:absolute;left:0;text-align:left;margin-left:24.5pt;margin-top:86.8pt;width:192.85pt;height:84.2pt;flip:x 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" adj="23567" strokecolor="black [3213]">
                <v:stroke dashstyle="longDash" endarrow="block"/>
              </v:shape>
            </w:pict>
          </mc:Fallback>
        </mc:AlternateContent>
      </w:r>
      <w:r>
        <w:rPr>
          <w:noProof/>
        </w:rPr>
        <mc:AlternateContent>
          <mc:Choice Requires="wps">
            <w:drawing>
              <wp:anchor distT="0" distB="0" distL="114300" distR="114300" simplePos="0" relativeHeight="251648000" behindDoc="0" locked="0" layoutInCell="1" allowOverlap="1" wp14:anchorId="67458F8F" wp14:editId="72A14354">
                <wp:simplePos x="0" y="0"/>
                <wp:positionH relativeFrom="column">
                  <wp:posOffset>4192270</wp:posOffset>
                </wp:positionH>
                <wp:positionV relativeFrom="paragraph">
                  <wp:posOffset>3563884</wp:posOffset>
                </wp:positionV>
                <wp:extent cx="836295" cy="275590"/>
                <wp:effectExtent l="76200" t="0" r="20955" b="162560"/>
                <wp:wrapNone/>
                <wp:docPr id="20" name="矩形标注 20"/>
                <wp:cNvGraphicFramePr/>
                <a:graphic xmlns:a="http://schemas.openxmlformats.org/drawingml/2006/main">
                  <a:graphicData uri="http://schemas.microsoft.com/office/word/2010/wordprocessingShape">
                    <wps:wsp>
                      <wps:cNvSpPr/>
                      <wps:spPr>
                        <a:xfrm>
                          <a:off x="0" y="0"/>
                          <a:ext cx="836295" cy="275590"/>
                        </a:xfrm>
                        <a:prstGeom prst="wedgeRectCallout">
                          <a:avLst>
                            <a:gd name="adj1" fmla="val -58795"/>
                            <a:gd name="adj2" fmla="val 102224"/>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87D2F" w:rsidRPr="006E3806" w:rsidRDefault="00F87D2F" w:rsidP="006E3806">
                            <w:pPr>
                              <w:jc w:val="center"/>
                              <w:rPr>
                                <w:color w:val="000000" w:themeColor="text1"/>
                                <w:sz w:val="20"/>
                              </w:rPr>
                            </w:pPr>
                            <w:r>
                              <w:rPr>
                                <w:color w:val="000000" w:themeColor="text1"/>
                                <w:sz w:val="20"/>
                              </w:rPr>
                              <w:t>Binding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458F8F"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矩形标注 20" o:spid="_x0000_s1042" type="#_x0000_t61" style="position:absolute;left:0;text-align:left;margin-left:330.1pt;margin-top:280.6pt;width:65.85pt;height:21.7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" adj="-1900,32880" filled="f" strokecolor="black [3213]" strokeweight=".5pt">
                <v:textbox>
                  <w:txbxContent>
                    <w:p w:rsidR="00F87D2F" w:rsidRPr="006E3806" w:rsidRDefault="00F87D2F" w:rsidP="006E3806">
                      <w:pPr>
                        <w:jc w:val="center"/>
                        <w:rPr>
                          <w:color w:val="000000" w:themeColor="text1"/>
                          <w:sz w:val="20"/>
                        </w:rPr>
                      </w:pPr>
                      <w:r>
                        <w:rPr>
                          <w:color w:val="000000" w:themeColor="text1"/>
                          <w:sz w:val="20"/>
                        </w:rPr>
                        <w:t>Binding</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60A1856C" wp14:editId="2F885774">
                <wp:simplePos x="0" y="0"/>
                <wp:positionH relativeFrom="column">
                  <wp:posOffset>2760345</wp:posOffset>
                </wp:positionH>
                <wp:positionV relativeFrom="paragraph">
                  <wp:posOffset>1619885</wp:posOffset>
                </wp:positionV>
                <wp:extent cx="810260" cy="1845945"/>
                <wp:effectExtent l="38100" t="76200" r="1380490" b="20955"/>
                <wp:wrapNone/>
                <wp:docPr id="64" name="肘形连接符 64"/>
                <wp:cNvGraphicFramePr/>
                <a:graphic xmlns:a="http://schemas.openxmlformats.org/drawingml/2006/main">
                  <a:graphicData uri="http://schemas.microsoft.com/office/word/2010/wordprocessingShape">
                    <wps:wsp>
                      <wps:cNvCnPr/>
                      <wps:spPr>
                        <a:xfrm flipH="1" flipV="1">
                          <a:off x="0" y="0"/>
                          <a:ext cx="810260" cy="1845945"/>
                        </a:xfrm>
                        <a:prstGeom prst="bentConnector3">
                          <a:avLst>
                            <a:gd name="adj1" fmla="val -166496"/>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C805C7" id="肘形连接符 64" o:spid="_x0000_s1026" type="#_x0000_t34" style="position:absolute;left:0;text-align:left;margin-left:217.35pt;margin-top:127.55pt;width:63.8pt;height:145.35pt;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" adj="-35963" strokecolor="black [3213]">
                <v:stroke dashstyle="longDash" endarrow="block"/>
              </v:shape>
            </w:pict>
          </mc:Fallback>
        </mc:AlternateContent>
      </w:r>
      <w:r>
        <w:rPr>
          <w:noProof/>
        </w:rPr>
        <mc:AlternateContent>
          <mc:Choice Requires="wps">
            <w:drawing>
              <wp:anchor distT="0" distB="0" distL="114300" distR="114300" simplePos="0" relativeHeight="251721728" behindDoc="0" locked="0" layoutInCell="1" allowOverlap="1" wp14:anchorId="3EFB807B" wp14:editId="517CD76F">
                <wp:simplePos x="0" y="0"/>
                <wp:positionH relativeFrom="column">
                  <wp:posOffset>310982</wp:posOffset>
                </wp:positionH>
                <wp:positionV relativeFrom="paragraph">
                  <wp:posOffset>3371095</wp:posOffset>
                </wp:positionV>
                <wp:extent cx="2009464" cy="2518913"/>
                <wp:effectExtent l="190500" t="76200" r="10160" b="34290"/>
                <wp:wrapNone/>
                <wp:docPr id="63" name="肘形连接符 63"/>
                <wp:cNvGraphicFramePr/>
                <a:graphic xmlns:a="http://schemas.openxmlformats.org/drawingml/2006/main">
                  <a:graphicData uri="http://schemas.microsoft.com/office/word/2010/wordprocessingShape">
                    <wps:wsp>
                      <wps:cNvCnPr/>
                      <wps:spPr>
                        <a:xfrm flipH="1" flipV="1">
                          <a:off x="0" y="0"/>
                          <a:ext cx="2009464" cy="2518913"/>
                        </a:xfrm>
                        <a:prstGeom prst="bentConnector3">
                          <a:avLst>
                            <a:gd name="adj1" fmla="val 109108"/>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965A62" id="肘形连接符 63" o:spid="_x0000_s1026" type="#_x0000_t34" style="position:absolute;left:0;text-align:left;margin-left:24.5pt;margin-top:265.45pt;width:158.25pt;height:198.35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" adj="23567" strokecolor="black [3213]">
                <v:stroke dashstyle="longDash" endarrow="block"/>
              </v:shape>
            </w:pict>
          </mc:Fallback>
        </mc:AlternateContent>
      </w:r>
      <w:r w:rsidR="00BA728E">
        <w:rPr>
          <w:noProof/>
        </w:rPr>
        <mc:AlternateContent>
          <mc:Choice Requires="wps">
            <w:drawing>
              <wp:anchor distT="0" distB="0" distL="114300" distR="114300" simplePos="0" relativeHeight="251718656" behindDoc="0" locked="0" layoutInCell="1" allowOverlap="1" wp14:anchorId="1F8B6B1D" wp14:editId="4298F474">
                <wp:simplePos x="0" y="0"/>
                <wp:positionH relativeFrom="column">
                  <wp:posOffset>2439035</wp:posOffset>
                </wp:positionH>
                <wp:positionV relativeFrom="paragraph">
                  <wp:posOffset>3467471</wp:posOffset>
                </wp:positionV>
                <wp:extent cx="1043796" cy="0"/>
                <wp:effectExtent l="0" t="0" r="23495" b="19050"/>
                <wp:wrapNone/>
                <wp:docPr id="59" name="直接连接符 59"/>
                <wp:cNvGraphicFramePr/>
                <a:graphic xmlns:a="http://schemas.openxmlformats.org/drawingml/2006/main">
                  <a:graphicData uri="http://schemas.microsoft.com/office/word/2010/wordprocessingShape">
                    <wps:wsp>
                      <wps:cNvCnPr/>
                      <wps:spPr>
                        <a:xfrm>
                          <a:off x="0" y="0"/>
                          <a:ext cx="104379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F12185" id="直接连接符 59" o:spid="_x0000_s1026" style="position:absolute;left:0;text-align:lef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2.05pt,273.05pt" to="274.25pt,27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" strokecolor="black [3213]" strokeweight="1.5pt"/>
            </w:pict>
          </mc:Fallback>
        </mc:AlternateContent>
      </w:r>
      <w:r w:rsidR="00BA728E">
        <w:rPr>
          <w:noProof/>
        </w:rPr>
        <mc:AlternateContent>
          <mc:Choice Requires="wps">
            <w:drawing>
              <wp:anchor distT="0" distB="0" distL="114300" distR="114300" simplePos="0" relativeHeight="251683840" behindDoc="0" locked="0" layoutInCell="1" allowOverlap="1" wp14:anchorId="00E6D379" wp14:editId="324B6774">
                <wp:simplePos x="0" y="0"/>
                <wp:positionH relativeFrom="column">
                  <wp:posOffset>1277141</wp:posOffset>
                </wp:positionH>
                <wp:positionV relativeFrom="paragraph">
                  <wp:posOffset>3457359</wp:posOffset>
                </wp:positionV>
                <wp:extent cx="1043796" cy="0"/>
                <wp:effectExtent l="0" t="0" r="23495" b="19050"/>
                <wp:wrapNone/>
                <wp:docPr id="29" name="直接连接符 29"/>
                <wp:cNvGraphicFramePr/>
                <a:graphic xmlns:a="http://schemas.openxmlformats.org/drawingml/2006/main">
                  <a:graphicData uri="http://schemas.microsoft.com/office/word/2010/wordprocessingShape">
                    <wps:wsp>
                      <wps:cNvCnPr/>
                      <wps:spPr>
                        <a:xfrm>
                          <a:off x="0" y="0"/>
                          <a:ext cx="104379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096CB4B" id="直接连接符 29" o:spid="_x0000_s1026" style="position:absolute;left:0;text-align:lef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0.55pt,272.25pt" to="182.75pt,27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" strokecolor="black [3213]" strokeweight="1.5pt"/>
            </w:pict>
          </mc:Fallback>
        </mc:AlternateContent>
      </w:r>
      <w:r w:rsidR="00BA728E">
        <w:rPr>
          <w:noProof/>
        </w:rPr>
        <mc:AlternateContent>
          <mc:Choice Requires="wps">
            <w:drawing>
              <wp:anchor distT="0" distB="0" distL="114300" distR="114300" simplePos="0" relativeHeight="251609088" behindDoc="0" locked="0" layoutInCell="1" allowOverlap="1" wp14:anchorId="11CCA436" wp14:editId="72C46D24">
                <wp:simplePos x="0" y="0"/>
                <wp:positionH relativeFrom="column">
                  <wp:posOffset>4192270</wp:posOffset>
                </wp:positionH>
                <wp:positionV relativeFrom="paragraph">
                  <wp:posOffset>764169</wp:posOffset>
                </wp:positionV>
                <wp:extent cx="836295" cy="267335"/>
                <wp:effectExtent l="76200" t="0" r="20955" b="170815"/>
                <wp:wrapNone/>
                <wp:docPr id="17" name="矩形标注 17"/>
                <wp:cNvGraphicFramePr/>
                <a:graphic xmlns:a="http://schemas.openxmlformats.org/drawingml/2006/main">
                  <a:graphicData uri="http://schemas.microsoft.com/office/word/2010/wordprocessingShape">
                    <wps:wsp>
                      <wps:cNvSpPr/>
                      <wps:spPr>
                        <a:xfrm>
                          <a:off x="0" y="0"/>
                          <a:ext cx="836295" cy="267335"/>
                        </a:xfrm>
                        <a:prstGeom prst="wedgeRectCallout">
                          <a:avLst>
                            <a:gd name="adj1" fmla="val -58795"/>
                            <a:gd name="adj2" fmla="val 102224"/>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87D2F" w:rsidRPr="006E3806" w:rsidRDefault="00F87D2F" w:rsidP="00DE294C">
                            <w:pPr>
                              <w:jc w:val="center"/>
                              <w:rPr>
                                <w:color w:val="000000" w:themeColor="text1"/>
                                <w:sz w:val="20"/>
                              </w:rPr>
                            </w:pPr>
                            <w:r w:rsidRPr="006E3806">
                              <w:rPr>
                                <w:color w:val="000000" w:themeColor="text1"/>
                                <w:sz w:val="20"/>
                              </w:rP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CA436" id="矩形标注 17" o:spid="_x0000_s1043" type="#_x0000_t61" style="position:absolute;left:0;text-align:left;margin-left:330.1pt;margin-top:60.15pt;width:65.85pt;height:21.0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" adj="-1900,32880" filled="f" strokecolor="black [3213]" strokeweight=".5pt">
                <v:textbox>
                  <w:txbxContent>
                    <w:p w:rsidR="00F87D2F" w:rsidRPr="006E3806" w:rsidRDefault="00F87D2F" w:rsidP="00DE294C">
                      <w:pPr>
                        <w:jc w:val="center"/>
                        <w:rPr>
                          <w:color w:val="000000" w:themeColor="text1"/>
                          <w:sz w:val="20"/>
                        </w:rPr>
                      </w:pPr>
                      <w:r w:rsidRPr="006E3806">
                        <w:rPr>
                          <w:color w:val="000000" w:themeColor="text1"/>
                          <w:sz w:val="20"/>
                        </w:rPr>
                        <w:t>Message</w:t>
                      </w:r>
                    </w:p>
                  </w:txbxContent>
                </v:textbox>
              </v:shape>
            </w:pict>
          </mc:Fallback>
        </mc:AlternateContent>
      </w:r>
      <w:r w:rsidR="000161C1">
        <w:rPr>
          <w:noProof/>
        </w:rPr>
        <mc:AlternateContent>
          <mc:Choice Requires="wps">
            <w:drawing>
              <wp:anchor distT="0" distB="0" distL="114300" distR="114300" simplePos="0" relativeHeight="251716608" behindDoc="0" locked="0" layoutInCell="1" allowOverlap="1" wp14:anchorId="749BE524" wp14:editId="1BB27D42">
                <wp:simplePos x="0" y="0"/>
                <wp:positionH relativeFrom="column">
                  <wp:posOffset>617855</wp:posOffset>
                </wp:positionH>
                <wp:positionV relativeFrom="paragraph">
                  <wp:posOffset>835396</wp:posOffset>
                </wp:positionV>
                <wp:extent cx="1250315" cy="0"/>
                <wp:effectExtent l="0" t="0" r="26035" b="19050"/>
                <wp:wrapNone/>
                <wp:docPr id="49" name="直接连接符 49"/>
                <wp:cNvGraphicFramePr/>
                <a:graphic xmlns:a="http://schemas.openxmlformats.org/drawingml/2006/main">
                  <a:graphicData uri="http://schemas.microsoft.com/office/word/2010/wordprocessingShape">
                    <wps:wsp>
                      <wps:cNvCnPr/>
                      <wps:spPr>
                        <a:xfrm>
                          <a:off x="0" y="0"/>
                          <a:ext cx="125031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246B381" id="直接连接符 49" o:spid="_x0000_s1026" style="position:absolute;left:0;text-align:lef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65pt,65.8pt" to="147.1pt,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" strokecolor="black [3213]" strokeweight="1.5pt"/>
            </w:pict>
          </mc:Fallback>
        </mc:AlternateContent>
      </w:r>
      <w:r w:rsidR="000161C1">
        <w:rPr>
          <w:noProof/>
        </w:rPr>
        <mc:AlternateContent>
          <mc:Choice Requires="wps">
            <w:drawing>
              <wp:anchor distT="0" distB="0" distL="114300" distR="114300" simplePos="0" relativeHeight="251711488" behindDoc="0" locked="0" layoutInCell="1" allowOverlap="1" wp14:anchorId="297C0519" wp14:editId="15DC6BCC">
                <wp:simplePos x="0" y="0"/>
                <wp:positionH relativeFrom="column">
                  <wp:posOffset>2119366</wp:posOffset>
                </wp:positionH>
                <wp:positionV relativeFrom="paragraph">
                  <wp:posOffset>1332230</wp:posOffset>
                </wp:positionV>
                <wp:extent cx="1250315" cy="0"/>
                <wp:effectExtent l="0" t="0" r="26035" b="19050"/>
                <wp:wrapNone/>
                <wp:docPr id="36" name="直接连接符 36"/>
                <wp:cNvGraphicFramePr/>
                <a:graphic xmlns:a="http://schemas.openxmlformats.org/drawingml/2006/main">
                  <a:graphicData uri="http://schemas.microsoft.com/office/word/2010/wordprocessingShape">
                    <wps:wsp>
                      <wps:cNvCnPr/>
                      <wps:spPr>
                        <a:xfrm>
                          <a:off x="0" y="0"/>
                          <a:ext cx="125031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6090FF" id="直接连接符 36" o:spid="_x0000_s1026" style="position:absolute;left:0;text-align:lef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6.9pt,104.9pt" to="265.35pt,10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" strokecolor="black [3213]" strokeweight="1.5pt"/>
            </w:pict>
          </mc:Fallback>
        </mc:AlternateContent>
      </w:r>
      <w:r w:rsidR="000161C1">
        <w:rPr>
          <w:noProof/>
        </w:rPr>
        <mc:AlternateContent>
          <mc:Choice Requires="wps">
            <w:drawing>
              <wp:anchor distT="0" distB="0" distL="114300" distR="114300" simplePos="0" relativeHeight="251706368" behindDoc="0" locked="0" layoutInCell="1" allowOverlap="1" wp14:anchorId="4420312C" wp14:editId="220B4A70">
                <wp:simplePos x="0" y="0"/>
                <wp:positionH relativeFrom="column">
                  <wp:posOffset>1294501</wp:posOffset>
                </wp:positionH>
                <wp:positionV relativeFrom="paragraph">
                  <wp:posOffset>1181100</wp:posOffset>
                </wp:positionV>
                <wp:extent cx="1250315" cy="0"/>
                <wp:effectExtent l="0" t="0" r="26035" b="19050"/>
                <wp:wrapNone/>
                <wp:docPr id="35" name="直接连接符 35"/>
                <wp:cNvGraphicFramePr/>
                <a:graphic xmlns:a="http://schemas.openxmlformats.org/drawingml/2006/main">
                  <a:graphicData uri="http://schemas.microsoft.com/office/word/2010/wordprocessingShape">
                    <wps:wsp>
                      <wps:cNvCnPr/>
                      <wps:spPr>
                        <a:xfrm>
                          <a:off x="0" y="0"/>
                          <a:ext cx="125031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D7DCBEB" id="直接连接符 35" o:spid="_x0000_s1026" style="position:absolute;left:0;text-align:lef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1.95pt,93pt" to="200.4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" strokecolor="black [3213]" strokeweight="1.5pt"/>
            </w:pict>
          </mc:Fallback>
        </mc:AlternateContent>
      </w:r>
      <w:r w:rsidR="000161C1">
        <w:rPr>
          <w:noProof/>
        </w:rPr>
        <mc:AlternateContent>
          <mc:Choice Requires="wps">
            <w:drawing>
              <wp:anchor distT="0" distB="0" distL="114300" distR="114300" simplePos="0" relativeHeight="251699200" behindDoc="0" locked="0" layoutInCell="1" allowOverlap="1" wp14:anchorId="26338248" wp14:editId="2119C499">
                <wp:simplePos x="0" y="0"/>
                <wp:positionH relativeFrom="column">
                  <wp:posOffset>2898475</wp:posOffset>
                </wp:positionH>
                <wp:positionV relativeFrom="paragraph">
                  <wp:posOffset>2189839</wp:posOffset>
                </wp:positionV>
                <wp:extent cx="1250831" cy="0"/>
                <wp:effectExtent l="0" t="0" r="26035" b="19050"/>
                <wp:wrapNone/>
                <wp:docPr id="34" name="直接连接符 34"/>
                <wp:cNvGraphicFramePr/>
                <a:graphic xmlns:a="http://schemas.openxmlformats.org/drawingml/2006/main">
                  <a:graphicData uri="http://schemas.microsoft.com/office/word/2010/wordprocessingShape">
                    <wps:wsp>
                      <wps:cNvCnPr/>
                      <wps:spPr>
                        <a:xfrm>
                          <a:off x="0" y="0"/>
                          <a:ext cx="125083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76E0C3" id="直接连接符 34" o:spid="_x0000_s1026" style="position:absolute;left:0;text-align:lef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8.25pt,172.45pt" to="326.75pt,1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" strokecolor="black [3213]" strokeweight="1.5pt"/>
            </w:pict>
          </mc:Fallback>
        </mc:AlternateContent>
      </w:r>
      <w:r w:rsidR="000161C1">
        <w:rPr>
          <w:noProof/>
        </w:rPr>
        <mc:AlternateContent>
          <mc:Choice Requires="wps">
            <w:drawing>
              <wp:anchor distT="0" distB="0" distL="114300" distR="114300" simplePos="0" relativeHeight="251692032" behindDoc="0" locked="0" layoutInCell="1" allowOverlap="1" wp14:anchorId="7497DD26" wp14:editId="010BE428">
                <wp:simplePos x="0" y="0"/>
                <wp:positionH relativeFrom="column">
                  <wp:posOffset>1354778</wp:posOffset>
                </wp:positionH>
                <wp:positionV relativeFrom="paragraph">
                  <wp:posOffset>1671691</wp:posOffset>
                </wp:positionV>
                <wp:extent cx="1250831" cy="0"/>
                <wp:effectExtent l="0" t="0" r="26035" b="19050"/>
                <wp:wrapNone/>
                <wp:docPr id="32" name="直接连接符 32"/>
                <wp:cNvGraphicFramePr/>
                <a:graphic xmlns:a="http://schemas.openxmlformats.org/drawingml/2006/main">
                  <a:graphicData uri="http://schemas.microsoft.com/office/word/2010/wordprocessingShape">
                    <wps:wsp>
                      <wps:cNvCnPr/>
                      <wps:spPr>
                        <a:xfrm>
                          <a:off x="0" y="0"/>
                          <a:ext cx="125083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7B0DAA" id="直接连接符 32" o:spid="_x0000_s1026" style="position:absolute;left:0;text-align:lef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6.7pt,131.65pt" to="205.2pt,1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" strokecolor="black [3213]" strokeweight="1.5pt"/>
            </w:pict>
          </mc:Fallback>
        </mc:AlternateContent>
      </w:r>
      <w:r w:rsidR="000161C1">
        <w:rPr>
          <w:noProof/>
        </w:rPr>
        <mc:AlternateContent>
          <mc:Choice Requires="wps">
            <w:drawing>
              <wp:anchor distT="0" distB="0" distL="114300" distR="114300" simplePos="0" relativeHeight="251674624" behindDoc="0" locked="0" layoutInCell="1" allowOverlap="1" wp14:anchorId="403C94FE" wp14:editId="6F2CB288">
                <wp:simplePos x="0" y="0"/>
                <wp:positionH relativeFrom="column">
                  <wp:posOffset>2439406</wp:posOffset>
                </wp:positionH>
                <wp:positionV relativeFrom="paragraph">
                  <wp:posOffset>5889625</wp:posOffset>
                </wp:positionV>
                <wp:extent cx="1354347" cy="0"/>
                <wp:effectExtent l="0" t="0" r="36830" b="19050"/>
                <wp:wrapNone/>
                <wp:docPr id="28" name="直接连接符 28"/>
                <wp:cNvGraphicFramePr/>
                <a:graphic xmlns:a="http://schemas.openxmlformats.org/drawingml/2006/main">
                  <a:graphicData uri="http://schemas.microsoft.com/office/word/2010/wordprocessingShape">
                    <wps:wsp>
                      <wps:cNvCnPr/>
                      <wps:spPr>
                        <a:xfrm>
                          <a:off x="0" y="0"/>
                          <a:ext cx="135434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F8ACCB4" id="直接连接符 28" o:spid="_x0000_s1026" style="position:absolute;left:0;text-align:lef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2.1pt,463.75pt" to="298.75pt,46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" strokecolor="black [3213]" strokeweight="1.5pt"/>
            </w:pict>
          </mc:Fallback>
        </mc:AlternateContent>
      </w:r>
      <w:r w:rsidR="006E3806">
        <w:rPr>
          <w:noProof/>
        </w:rPr>
        <mc:AlternateContent>
          <mc:Choice Requires="wps">
            <w:drawing>
              <wp:anchor distT="0" distB="0" distL="114300" distR="114300" simplePos="0" relativeHeight="251662336" behindDoc="0" locked="0" layoutInCell="1" allowOverlap="1" wp14:anchorId="20CA040B" wp14:editId="0109DE8F">
                <wp:simplePos x="0" y="0"/>
                <wp:positionH relativeFrom="column">
                  <wp:posOffset>4192270</wp:posOffset>
                </wp:positionH>
                <wp:positionV relativeFrom="paragraph">
                  <wp:posOffset>5449834</wp:posOffset>
                </wp:positionV>
                <wp:extent cx="836295" cy="276046"/>
                <wp:effectExtent l="76200" t="0" r="20955" b="162560"/>
                <wp:wrapNone/>
                <wp:docPr id="21" name="矩形标注 21"/>
                <wp:cNvGraphicFramePr/>
                <a:graphic xmlns:a="http://schemas.openxmlformats.org/drawingml/2006/main">
                  <a:graphicData uri="http://schemas.microsoft.com/office/word/2010/wordprocessingShape">
                    <wps:wsp>
                      <wps:cNvSpPr/>
                      <wps:spPr>
                        <a:xfrm>
                          <a:off x="0" y="0"/>
                          <a:ext cx="836295" cy="276046"/>
                        </a:xfrm>
                        <a:prstGeom prst="wedgeRectCallout">
                          <a:avLst>
                            <a:gd name="adj1" fmla="val -58795"/>
                            <a:gd name="adj2" fmla="val 102224"/>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87D2F" w:rsidRPr="006E3806" w:rsidRDefault="00F87D2F" w:rsidP="006E3806">
                            <w:pPr>
                              <w:jc w:val="center"/>
                              <w:rPr>
                                <w:color w:val="000000" w:themeColor="text1"/>
                                <w:sz w:val="20"/>
                              </w:rPr>
                            </w:pPr>
                            <w:r>
                              <w:rPr>
                                <w:color w:val="000000" w:themeColor="text1"/>
                                <w:sz w:val="20"/>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A040B" id="矩形标注 21" o:spid="_x0000_s1044" type="#_x0000_t61" style="position:absolute;left:0;text-align:left;margin-left:330.1pt;margin-top:429.1pt;width:65.85pt;height:2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" adj="-1900,32880" filled="f" strokecolor="black [3213]" strokeweight=".5pt">
                <v:textbox>
                  <w:txbxContent>
                    <w:p w:rsidR="00F87D2F" w:rsidRPr="006E3806" w:rsidRDefault="00F87D2F" w:rsidP="006E3806">
                      <w:pPr>
                        <w:jc w:val="center"/>
                        <w:rPr>
                          <w:color w:val="000000" w:themeColor="text1"/>
                          <w:sz w:val="20"/>
                        </w:rPr>
                      </w:pPr>
                      <w:r>
                        <w:rPr>
                          <w:color w:val="000000" w:themeColor="text1"/>
                          <w:sz w:val="20"/>
                        </w:rPr>
                        <w:t>Service</w:t>
                      </w:r>
                    </w:p>
                  </w:txbxContent>
                </v:textbox>
              </v:shape>
            </w:pict>
          </mc:Fallback>
        </mc:AlternateContent>
      </w:r>
      <w:r>
        <w:rPr>
          <w:noProof/>
        </w:rPr>
        <mc:AlternateContent>
          <mc:Choice Requires="wps">
            <w:drawing>
              <wp:anchor distT="0" distB="0" distL="114300" distR="114300" simplePos="0" relativeHeight="251630592" behindDoc="0" locked="0" layoutInCell="1" allowOverlap="1" wp14:anchorId="4D8B9BC6" wp14:editId="7FE3E254">
                <wp:simplePos x="0" y="0"/>
                <wp:positionH relativeFrom="column">
                  <wp:posOffset>4192222</wp:posOffset>
                </wp:positionH>
                <wp:positionV relativeFrom="paragraph">
                  <wp:posOffset>1575435</wp:posOffset>
                </wp:positionV>
                <wp:extent cx="836295" cy="276046"/>
                <wp:effectExtent l="76200" t="0" r="20955" b="162560"/>
                <wp:wrapNone/>
                <wp:docPr id="18" name="矩形标注 18"/>
                <wp:cNvGraphicFramePr/>
                <a:graphic xmlns:a="http://schemas.openxmlformats.org/drawingml/2006/main">
                  <a:graphicData uri="http://schemas.microsoft.com/office/word/2010/wordprocessingShape">
                    <wps:wsp>
                      <wps:cNvSpPr/>
                      <wps:spPr>
                        <a:xfrm>
                          <a:off x="0" y="0"/>
                          <a:ext cx="836295" cy="276046"/>
                        </a:xfrm>
                        <a:prstGeom prst="wedgeRectCallout">
                          <a:avLst>
                            <a:gd name="adj1" fmla="val -58795"/>
                            <a:gd name="adj2" fmla="val 102224"/>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87D2F" w:rsidRPr="006E3806" w:rsidRDefault="00F87D2F" w:rsidP="006E3806">
                            <w:pPr>
                              <w:jc w:val="center"/>
                              <w:rPr>
                                <w:color w:val="000000" w:themeColor="text1"/>
                                <w:sz w:val="20"/>
                              </w:rPr>
                            </w:pPr>
                            <w:r w:rsidRPr="006E3806">
                              <w:rPr>
                                <w:color w:val="000000" w:themeColor="text1"/>
                                <w:sz w:val="20"/>
                              </w:rPr>
                              <w:t>portType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B9BC6" id="矩形标注 18" o:spid="_x0000_s1045" type="#_x0000_t61" style="position:absolute;left:0;text-align:left;margin-left:330.1pt;margin-top:124.05pt;width:65.85pt;height:21.7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" adj="-1900,32880" filled="f" strokecolor="black [3213]" strokeweight=".5pt">
                <v:textbox>
                  <w:txbxContent>
                    <w:p w:rsidR="00F87D2F" w:rsidRPr="006E3806" w:rsidRDefault="00F87D2F" w:rsidP="006E3806">
                      <w:pPr>
                        <w:jc w:val="center"/>
                        <w:rPr>
                          <w:color w:val="000000" w:themeColor="text1"/>
                          <w:sz w:val="20"/>
                        </w:rPr>
                      </w:pPr>
                      <w:r w:rsidRPr="006E3806">
                        <w:rPr>
                          <w:color w:val="000000" w:themeColor="text1"/>
                          <w:sz w:val="20"/>
                        </w:rPr>
                        <w:t>portType</w:t>
                      </w:r>
                    </w:p>
                  </w:txbxContent>
                </v:textbox>
              </v:shape>
            </w:pict>
          </mc:Fallback>
        </mc:AlternateContent>
      </w:r>
      <w:r w:rsidR="006E3806">
        <w:rPr>
          <w:noProof/>
        </w:rPr>
        <mc:AlternateContent>
          <mc:Choice Requires="wps">
            <w:drawing>
              <wp:anchor distT="0" distB="0" distL="114300" distR="114300" simplePos="0" relativeHeight="251584512" behindDoc="0" locked="0" layoutInCell="1" allowOverlap="1" wp14:anchorId="272F10E2" wp14:editId="53A77DF9">
                <wp:simplePos x="0" y="0"/>
                <wp:positionH relativeFrom="column">
                  <wp:posOffset>4192522</wp:posOffset>
                </wp:positionH>
                <wp:positionV relativeFrom="paragraph">
                  <wp:posOffset>135914</wp:posOffset>
                </wp:positionV>
                <wp:extent cx="836295" cy="284671"/>
                <wp:effectExtent l="76200" t="0" r="20955" b="172720"/>
                <wp:wrapNone/>
                <wp:docPr id="15" name="矩形标注 15"/>
                <wp:cNvGraphicFramePr/>
                <a:graphic xmlns:a="http://schemas.openxmlformats.org/drawingml/2006/main">
                  <a:graphicData uri="http://schemas.microsoft.com/office/word/2010/wordprocessingShape">
                    <wps:wsp>
                      <wps:cNvSpPr/>
                      <wps:spPr>
                        <a:xfrm>
                          <a:off x="0" y="0"/>
                          <a:ext cx="836295" cy="284671"/>
                        </a:xfrm>
                        <a:prstGeom prst="wedgeRectCallout">
                          <a:avLst>
                            <a:gd name="adj1" fmla="val -58795"/>
                            <a:gd name="adj2" fmla="val 102224"/>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87D2F" w:rsidRPr="006E3806" w:rsidRDefault="00F87D2F" w:rsidP="00DE294C">
                            <w:pPr>
                              <w:jc w:val="center"/>
                              <w:rPr>
                                <w:color w:val="000000" w:themeColor="text1"/>
                                <w:sz w:val="20"/>
                              </w:rPr>
                            </w:pPr>
                            <w:r w:rsidRPr="006E3806">
                              <w:rPr>
                                <w:color w:val="000000" w:themeColor="text1"/>
                                <w:sz w:val="20"/>
                              </w:rPr>
                              <w:t>Types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F10E2" id="矩形标注 15" o:spid="_x0000_s1046" type="#_x0000_t61" style="position:absolute;left:0;text-align:left;margin-left:330.1pt;margin-top:10.7pt;width:65.85pt;height:22.4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" adj="-1900,32880" filled="f" strokecolor="black [3213]" strokeweight=".5pt">
                <v:textbox>
                  <w:txbxContent>
                    <w:p w:rsidR="00F87D2F" w:rsidRPr="006E3806" w:rsidRDefault="00F87D2F" w:rsidP="00DE294C">
                      <w:pPr>
                        <w:jc w:val="center"/>
                        <w:rPr>
                          <w:color w:val="000000" w:themeColor="text1"/>
                          <w:sz w:val="20"/>
                        </w:rPr>
                      </w:pPr>
                      <w:r w:rsidRPr="006E3806">
                        <w:rPr>
                          <w:color w:val="000000" w:themeColor="text1"/>
                          <w:sz w:val="20"/>
                        </w:rPr>
                        <w:t>Types</w:t>
                      </w:r>
                    </w:p>
                  </w:txbxContent>
                </v:textbox>
              </v:shape>
            </w:pict>
          </mc:Fallback>
        </mc:AlternateContent>
      </w:r>
      <w:r w:rsidR="00DE294C" w:rsidRPr="00DE294C">
        <w:rPr>
          <w:noProof/>
        </w:rPr>
        <w:drawing>
          <wp:inline distT="0" distB="0" distL="0" distR="0" wp14:anchorId="5E72857B" wp14:editId="0AB3AB0F">
            <wp:extent cx="5132484" cy="6590581"/>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16"/>
                    <a:srcRect r="6295" b="2865"/>
                    <a:stretch/>
                  </pic:blipFill>
                  <pic:spPr bwMode="auto">
                    <a:xfrm>
                      <a:off x="0" y="0"/>
                      <a:ext cx="5139106" cy="6599084"/>
                    </a:xfrm>
                    <a:prstGeom prst="rect">
                      <a:avLst/>
                    </a:prstGeom>
                    <a:ln>
                      <a:noFill/>
                    </a:ln>
                    <a:extLst>
                      <a:ext uri="{53640926-AAD7-44D8-BBD7-CCE9431645EC}">
                        <a14:shadowObscured xmlns:a14="http://schemas.microsoft.com/office/drawing/2010/main"/>
                      </a:ext>
                    </a:extLst>
                  </pic:spPr>
                </pic:pic>
              </a:graphicData>
            </a:graphic>
          </wp:inline>
        </w:drawing>
      </w:r>
    </w:p>
    <w:p w:rsidR="00BA728E" w:rsidRPr="00606565" w:rsidRDefault="007954C5" w:rsidP="00606565">
      <w:pPr>
        <w:pStyle w:val="ub"/>
        <w:spacing w:before="120" w:after="360"/>
      </w:pPr>
      <w:r w:rsidRPr="00606565">
        <w:t>图</w:t>
      </w:r>
      <w:r w:rsidRPr="00606565">
        <w:t>2-</w:t>
      </w:r>
      <w:r w:rsidRPr="00606565">
        <w:fldChar w:fldCharType="begin"/>
      </w:r>
      <w:r w:rsidRPr="00606565">
        <w:instrText xml:space="preserve"> SEQ </w:instrText>
      </w:r>
      <w:r w:rsidRPr="00606565">
        <w:instrText>图</w:instrText>
      </w:r>
      <w:r w:rsidRPr="00606565">
        <w:instrText xml:space="preserve">2- \* ARABIC </w:instrText>
      </w:r>
      <w:r w:rsidRPr="00606565">
        <w:fldChar w:fldCharType="separate"/>
      </w:r>
      <w:r w:rsidR="00F35ADF" w:rsidRPr="00606565">
        <w:t>1</w:t>
      </w:r>
      <w:r w:rsidRPr="00606565">
        <w:fldChar w:fldCharType="end"/>
      </w:r>
      <w:r w:rsidRPr="00606565">
        <w:t xml:space="preserve"> </w:t>
      </w:r>
      <w:r w:rsidRPr="00606565">
        <w:rPr>
          <w:rFonts w:hint="eastAsia"/>
        </w:rPr>
        <w:t>WSDL</w:t>
      </w:r>
      <w:r w:rsidRPr="00606565">
        <w:rPr>
          <w:rFonts w:hint="eastAsia"/>
        </w:rPr>
        <w:t>内容模型</w:t>
      </w:r>
    </w:p>
    <w:tbl>
      <w:tblPr>
        <w:tblStyle w:val="afff1"/>
        <w:tblW w:w="0" w:type="auto"/>
        <w:tblLook w:val="04A0" w:firstRow="1" w:lastRow="0" w:firstColumn="1" w:lastColumn="0" w:noHBand="0" w:noVBand="1"/>
      </w:tblPr>
      <w:tblGrid>
        <w:gridCol w:w="8153"/>
      </w:tblGrid>
      <w:tr w:rsidR="002E7020" w:rsidTr="002E7020">
        <w:tc>
          <w:tcPr>
            <w:tcW w:w="8153" w:type="dxa"/>
          </w:tcPr>
          <w:p w:rsidR="002E7020" w:rsidRPr="00B171A6" w:rsidRDefault="002E7020" w:rsidP="00B171A6">
            <w:pPr>
              <w:pStyle w:val="u5"/>
              <w:spacing w:before="24" w:after="24" w:line="220" w:lineRule="exact"/>
              <w:ind w:firstLineChars="0" w:firstLine="0"/>
              <w:rPr>
                <w:szCs w:val="24"/>
              </w:rPr>
            </w:pPr>
            <w:r w:rsidRPr="00B171A6">
              <w:rPr>
                <w:szCs w:val="24"/>
              </w:rPr>
              <w:lastRenderedPageBreak/>
              <w:t>&lt;wsdl:definitions name="nmtoken"? targetNamespace="uri"?&gt;</w:t>
            </w:r>
          </w:p>
          <w:p w:rsidR="002E7020" w:rsidRPr="00B171A6" w:rsidRDefault="002E7020" w:rsidP="00B171A6">
            <w:pPr>
              <w:pStyle w:val="u5"/>
              <w:spacing w:before="24" w:after="24" w:line="220" w:lineRule="exact"/>
              <w:ind w:firstLine="480"/>
              <w:rPr>
                <w:szCs w:val="24"/>
              </w:rPr>
            </w:pPr>
            <w:r w:rsidRPr="00B171A6">
              <w:rPr>
                <w:szCs w:val="24"/>
              </w:rPr>
              <w:t>&lt;import namespace="uri" location="uri"/&gt;*</w:t>
            </w:r>
          </w:p>
          <w:p w:rsidR="002E7020" w:rsidRPr="00B171A6" w:rsidRDefault="002E7020" w:rsidP="00B171A6">
            <w:pPr>
              <w:pStyle w:val="u5"/>
              <w:spacing w:before="24" w:after="24" w:line="220" w:lineRule="exact"/>
              <w:ind w:firstLine="480"/>
              <w:rPr>
                <w:szCs w:val="24"/>
              </w:rPr>
            </w:pPr>
            <w:r w:rsidRPr="00B171A6">
              <w:rPr>
                <w:szCs w:val="24"/>
              </w:rPr>
              <w:t>&lt;wsdl:documentation .... /&gt; ?</w:t>
            </w:r>
          </w:p>
        </w:tc>
      </w:tr>
      <w:tr w:rsidR="006C4E1C" w:rsidTr="002E7020">
        <w:tc>
          <w:tcPr>
            <w:tcW w:w="8153" w:type="dxa"/>
          </w:tcPr>
          <w:p w:rsidR="006C4E1C" w:rsidRPr="00B171A6" w:rsidRDefault="006C4E1C" w:rsidP="00B171A6">
            <w:pPr>
              <w:pStyle w:val="u5"/>
              <w:spacing w:before="24" w:after="24" w:line="220" w:lineRule="exact"/>
              <w:ind w:firstLine="480"/>
              <w:rPr>
                <w:szCs w:val="24"/>
              </w:rPr>
            </w:pPr>
            <w:r w:rsidRPr="00B171A6">
              <w:rPr>
                <w:szCs w:val="24"/>
              </w:rPr>
              <w:t>&lt;wsdl:types&gt; ?</w:t>
            </w:r>
          </w:p>
          <w:p w:rsidR="006C4E1C" w:rsidRPr="00B171A6" w:rsidRDefault="006C4E1C" w:rsidP="00B171A6">
            <w:pPr>
              <w:pStyle w:val="u5"/>
              <w:spacing w:before="24" w:after="24" w:line="220" w:lineRule="exact"/>
              <w:ind w:firstLine="480"/>
              <w:rPr>
                <w:szCs w:val="24"/>
              </w:rPr>
            </w:pPr>
            <w:r w:rsidRPr="00B171A6">
              <w:rPr>
                <w:szCs w:val="24"/>
              </w:rPr>
              <w:t xml:space="preserve">    &lt;xsd:schema .... /&gt;*</w:t>
            </w:r>
          </w:p>
          <w:p w:rsidR="006C4E1C" w:rsidRPr="00B171A6" w:rsidRDefault="006C4E1C" w:rsidP="00B171A6">
            <w:pPr>
              <w:pStyle w:val="u5"/>
              <w:spacing w:before="24" w:after="24" w:line="220" w:lineRule="exact"/>
              <w:ind w:firstLineChars="0" w:firstLine="0"/>
              <w:rPr>
                <w:szCs w:val="24"/>
              </w:rPr>
            </w:pPr>
            <w:r w:rsidRPr="00B171A6">
              <w:rPr>
                <w:rFonts w:hint="eastAsia"/>
                <w:szCs w:val="24"/>
              </w:rPr>
              <w:t xml:space="preserve">    </w:t>
            </w:r>
            <w:r w:rsidRPr="00B171A6">
              <w:rPr>
                <w:szCs w:val="24"/>
              </w:rPr>
              <w:t>&lt;/wsdl:types&gt;</w:t>
            </w:r>
          </w:p>
        </w:tc>
      </w:tr>
      <w:tr w:rsidR="006C4E1C" w:rsidTr="006C4E1C">
        <w:trPr>
          <w:trHeight w:val="79"/>
        </w:trPr>
        <w:tc>
          <w:tcPr>
            <w:tcW w:w="8153" w:type="dxa"/>
          </w:tcPr>
          <w:p w:rsidR="006C4E1C" w:rsidRPr="00B171A6" w:rsidRDefault="006C4E1C" w:rsidP="00B171A6">
            <w:pPr>
              <w:pStyle w:val="u5"/>
              <w:spacing w:before="24" w:after="24" w:line="220" w:lineRule="exact"/>
              <w:ind w:firstLine="480"/>
              <w:rPr>
                <w:szCs w:val="24"/>
              </w:rPr>
            </w:pPr>
            <w:r w:rsidRPr="00B171A6">
              <w:rPr>
                <w:szCs w:val="24"/>
              </w:rPr>
              <w:t>&lt;wsdl:message name="nmtoken"&gt; *</w:t>
            </w:r>
          </w:p>
          <w:p w:rsidR="006C4E1C" w:rsidRPr="00B171A6" w:rsidRDefault="006C4E1C" w:rsidP="00B171A6">
            <w:pPr>
              <w:pStyle w:val="u5"/>
              <w:spacing w:before="24" w:after="24" w:line="220" w:lineRule="exact"/>
              <w:ind w:firstLine="480"/>
              <w:rPr>
                <w:szCs w:val="24"/>
              </w:rPr>
            </w:pPr>
            <w:r w:rsidRPr="00B171A6">
              <w:rPr>
                <w:szCs w:val="24"/>
              </w:rPr>
              <w:t xml:space="preserve">    &lt;part name="nmtoken" element="qname"? type="qname"?/&gt; *</w:t>
            </w:r>
          </w:p>
          <w:p w:rsidR="006C4E1C" w:rsidRPr="00B171A6" w:rsidRDefault="006C4E1C" w:rsidP="00B171A6">
            <w:pPr>
              <w:pStyle w:val="u5"/>
              <w:spacing w:before="24" w:after="24" w:line="220" w:lineRule="exact"/>
              <w:ind w:firstLine="480"/>
              <w:rPr>
                <w:szCs w:val="24"/>
              </w:rPr>
            </w:pPr>
            <w:r w:rsidRPr="00B171A6">
              <w:rPr>
                <w:szCs w:val="24"/>
              </w:rPr>
              <w:t>&lt;/wsdl:message&gt;</w:t>
            </w:r>
          </w:p>
        </w:tc>
      </w:tr>
      <w:tr w:rsidR="006C4E1C" w:rsidTr="002E7020">
        <w:tc>
          <w:tcPr>
            <w:tcW w:w="8153" w:type="dxa"/>
          </w:tcPr>
          <w:p w:rsidR="006C4E1C" w:rsidRPr="00B171A6" w:rsidRDefault="006C4E1C" w:rsidP="00B171A6">
            <w:pPr>
              <w:pStyle w:val="u5"/>
              <w:spacing w:before="24" w:after="24" w:line="220" w:lineRule="exact"/>
              <w:ind w:firstLine="480"/>
              <w:rPr>
                <w:szCs w:val="24"/>
              </w:rPr>
            </w:pPr>
            <w:r w:rsidRPr="00B171A6">
              <w:rPr>
                <w:szCs w:val="24"/>
              </w:rPr>
              <w:t>&lt;wsdl:portType name="nmtoken"&gt;*</w:t>
            </w:r>
          </w:p>
          <w:p w:rsidR="006C4E1C" w:rsidRPr="00B171A6" w:rsidRDefault="006C4E1C" w:rsidP="00B171A6">
            <w:pPr>
              <w:pStyle w:val="u5"/>
              <w:spacing w:before="24" w:after="24" w:line="220" w:lineRule="exact"/>
              <w:ind w:firstLine="480"/>
              <w:rPr>
                <w:szCs w:val="24"/>
              </w:rPr>
            </w:pPr>
            <w:r w:rsidRPr="00B171A6">
              <w:rPr>
                <w:szCs w:val="24"/>
              </w:rPr>
              <w:t xml:space="preserve">    &lt;wsdl:operation name="nmtoken"&gt;*</w:t>
            </w:r>
          </w:p>
          <w:p w:rsidR="006C4E1C" w:rsidRPr="00B171A6" w:rsidRDefault="006C4E1C" w:rsidP="00B171A6">
            <w:pPr>
              <w:pStyle w:val="u5"/>
              <w:spacing w:before="24" w:after="24" w:line="220" w:lineRule="exact"/>
              <w:ind w:firstLine="480"/>
              <w:rPr>
                <w:szCs w:val="24"/>
              </w:rPr>
            </w:pPr>
            <w:r w:rsidRPr="00B171A6">
              <w:rPr>
                <w:szCs w:val="24"/>
              </w:rPr>
              <w:t xml:space="preserve">        &lt;wsdl:documentation .... /&gt; ?</w:t>
            </w:r>
          </w:p>
          <w:p w:rsidR="006C4E1C" w:rsidRPr="00B171A6" w:rsidRDefault="006C4E1C" w:rsidP="00B171A6">
            <w:pPr>
              <w:pStyle w:val="u5"/>
              <w:spacing w:before="24" w:after="24" w:line="220" w:lineRule="exact"/>
              <w:ind w:firstLine="480"/>
              <w:rPr>
                <w:szCs w:val="24"/>
              </w:rPr>
            </w:pPr>
            <w:r w:rsidRPr="00B171A6">
              <w:rPr>
                <w:szCs w:val="24"/>
              </w:rPr>
              <w:t xml:space="preserve">        &lt;wsdl:input name="nmtoken"? message="qname"&gt;? </w:t>
            </w:r>
          </w:p>
          <w:p w:rsidR="006C4E1C" w:rsidRPr="00B171A6" w:rsidRDefault="006C4E1C" w:rsidP="00B171A6">
            <w:pPr>
              <w:pStyle w:val="u5"/>
              <w:spacing w:before="24" w:after="24" w:line="220" w:lineRule="exact"/>
              <w:ind w:firstLine="480"/>
              <w:rPr>
                <w:szCs w:val="24"/>
              </w:rPr>
            </w:pPr>
            <w:r w:rsidRPr="00B171A6">
              <w:rPr>
                <w:szCs w:val="24"/>
              </w:rPr>
              <w:t xml:space="preserve">        &lt;/wsdl:input&gt;</w:t>
            </w:r>
          </w:p>
          <w:p w:rsidR="006C4E1C" w:rsidRPr="00B171A6" w:rsidRDefault="006C4E1C" w:rsidP="00B171A6">
            <w:pPr>
              <w:pStyle w:val="u5"/>
              <w:spacing w:before="24" w:after="24" w:line="220" w:lineRule="exact"/>
              <w:ind w:firstLine="480"/>
              <w:rPr>
                <w:szCs w:val="24"/>
              </w:rPr>
            </w:pPr>
            <w:r w:rsidRPr="00B171A6">
              <w:rPr>
                <w:szCs w:val="24"/>
              </w:rPr>
              <w:t xml:space="preserve">        &lt;wsdl:output name="nmtoken"? message="qname"&gt;?</w:t>
            </w:r>
          </w:p>
          <w:p w:rsidR="006C4E1C" w:rsidRPr="00B171A6" w:rsidRDefault="006C4E1C" w:rsidP="00B171A6">
            <w:pPr>
              <w:pStyle w:val="u5"/>
              <w:spacing w:before="24" w:after="24" w:line="220" w:lineRule="exact"/>
              <w:ind w:firstLine="480"/>
              <w:rPr>
                <w:szCs w:val="24"/>
              </w:rPr>
            </w:pPr>
            <w:r w:rsidRPr="00B171A6">
              <w:rPr>
                <w:szCs w:val="24"/>
              </w:rPr>
              <w:t xml:space="preserve">        &lt;/wsdl:output&gt;</w:t>
            </w:r>
          </w:p>
          <w:p w:rsidR="006C4E1C" w:rsidRPr="00B171A6" w:rsidRDefault="006C4E1C" w:rsidP="00B171A6">
            <w:pPr>
              <w:pStyle w:val="u5"/>
              <w:spacing w:before="24" w:after="24" w:line="220" w:lineRule="exact"/>
              <w:ind w:firstLine="480"/>
              <w:rPr>
                <w:szCs w:val="24"/>
              </w:rPr>
            </w:pPr>
            <w:r w:rsidRPr="00B171A6">
              <w:rPr>
                <w:szCs w:val="24"/>
              </w:rPr>
              <w:t xml:space="preserve">        &lt;wsdl:fault name="nmtoken" message="qname"&gt; *</w:t>
            </w:r>
          </w:p>
          <w:p w:rsidR="006C4E1C" w:rsidRPr="00B171A6" w:rsidRDefault="006C4E1C" w:rsidP="00B171A6">
            <w:pPr>
              <w:pStyle w:val="u5"/>
              <w:spacing w:before="24" w:after="24" w:line="220" w:lineRule="exact"/>
              <w:ind w:firstLine="480"/>
              <w:rPr>
                <w:szCs w:val="24"/>
              </w:rPr>
            </w:pPr>
            <w:r w:rsidRPr="00B171A6">
              <w:rPr>
                <w:szCs w:val="24"/>
              </w:rPr>
              <w:t xml:space="preserve">        &lt;/wsdl:fault&gt;</w:t>
            </w:r>
          </w:p>
          <w:p w:rsidR="006C4E1C" w:rsidRPr="00B171A6" w:rsidRDefault="006C4E1C" w:rsidP="00B171A6">
            <w:pPr>
              <w:pStyle w:val="u5"/>
              <w:spacing w:before="24" w:after="24" w:line="220" w:lineRule="exact"/>
              <w:ind w:firstLine="480"/>
              <w:rPr>
                <w:szCs w:val="24"/>
              </w:rPr>
            </w:pPr>
            <w:r w:rsidRPr="00B171A6">
              <w:rPr>
                <w:szCs w:val="24"/>
              </w:rPr>
              <w:t xml:space="preserve">     &lt;/wsdl:operation&gt;</w:t>
            </w:r>
          </w:p>
          <w:p w:rsidR="006C4E1C" w:rsidRPr="00B171A6" w:rsidRDefault="006C4E1C" w:rsidP="00B171A6">
            <w:pPr>
              <w:pStyle w:val="u5"/>
              <w:spacing w:before="24" w:after="24" w:line="220" w:lineRule="exact"/>
              <w:ind w:firstLine="480"/>
              <w:rPr>
                <w:szCs w:val="24"/>
              </w:rPr>
            </w:pPr>
            <w:r w:rsidRPr="00B171A6">
              <w:rPr>
                <w:szCs w:val="24"/>
              </w:rPr>
              <w:t>&lt;/wsdl:portType&gt;</w:t>
            </w:r>
          </w:p>
        </w:tc>
      </w:tr>
      <w:tr w:rsidR="006C4E1C" w:rsidTr="002E7020">
        <w:tc>
          <w:tcPr>
            <w:tcW w:w="8153" w:type="dxa"/>
          </w:tcPr>
          <w:p w:rsidR="006C4E1C" w:rsidRPr="00B171A6" w:rsidRDefault="006C4E1C" w:rsidP="00B171A6">
            <w:pPr>
              <w:pStyle w:val="u5"/>
              <w:spacing w:before="24" w:after="24" w:line="220" w:lineRule="exact"/>
              <w:ind w:firstLine="480"/>
              <w:rPr>
                <w:szCs w:val="24"/>
              </w:rPr>
            </w:pPr>
            <w:r w:rsidRPr="00B171A6">
              <w:rPr>
                <w:szCs w:val="24"/>
              </w:rPr>
              <w:t>&lt;wsdl:binding name="nmtoken" type="qname"&gt;*</w:t>
            </w:r>
          </w:p>
          <w:p w:rsidR="006C4E1C" w:rsidRPr="00B171A6" w:rsidRDefault="006C4E1C" w:rsidP="00B171A6">
            <w:pPr>
              <w:pStyle w:val="u5"/>
              <w:spacing w:before="24" w:after="24" w:line="220" w:lineRule="exact"/>
              <w:ind w:firstLine="480"/>
              <w:rPr>
                <w:szCs w:val="24"/>
              </w:rPr>
            </w:pPr>
            <w:r w:rsidRPr="00B171A6">
              <w:rPr>
                <w:szCs w:val="24"/>
              </w:rPr>
              <w:t xml:space="preserve">    &lt;wsdl:operation name="nmtoken"&gt;*</w:t>
            </w:r>
          </w:p>
          <w:p w:rsidR="006C4E1C" w:rsidRPr="00B171A6" w:rsidRDefault="006C4E1C" w:rsidP="00B171A6">
            <w:pPr>
              <w:pStyle w:val="u5"/>
              <w:spacing w:before="24" w:after="24" w:line="220" w:lineRule="exact"/>
              <w:ind w:firstLine="480"/>
              <w:rPr>
                <w:szCs w:val="24"/>
              </w:rPr>
            </w:pPr>
            <w:r w:rsidRPr="00B171A6">
              <w:rPr>
                <w:szCs w:val="24"/>
              </w:rPr>
              <w:t xml:space="preserve">        &lt;wsdl:input&gt; ?</w:t>
            </w:r>
          </w:p>
          <w:p w:rsidR="006C4E1C" w:rsidRPr="00B171A6" w:rsidRDefault="006C4E1C" w:rsidP="00B171A6">
            <w:pPr>
              <w:pStyle w:val="u5"/>
              <w:spacing w:before="24" w:after="24" w:line="220" w:lineRule="exact"/>
              <w:ind w:firstLine="480"/>
              <w:rPr>
                <w:szCs w:val="24"/>
              </w:rPr>
            </w:pPr>
            <w:r w:rsidRPr="00B171A6">
              <w:rPr>
                <w:szCs w:val="24"/>
              </w:rPr>
              <w:t xml:space="preserve">            &lt;-- extensibility element --&gt;</w:t>
            </w:r>
          </w:p>
          <w:p w:rsidR="006C4E1C" w:rsidRPr="00B171A6" w:rsidRDefault="006C4E1C" w:rsidP="00B171A6">
            <w:pPr>
              <w:pStyle w:val="u5"/>
              <w:spacing w:before="24" w:after="24" w:line="220" w:lineRule="exact"/>
              <w:ind w:firstLine="480"/>
              <w:rPr>
                <w:szCs w:val="24"/>
              </w:rPr>
            </w:pPr>
            <w:r w:rsidRPr="00B171A6">
              <w:rPr>
                <w:szCs w:val="24"/>
              </w:rPr>
              <w:t xml:space="preserve">        &lt;/wsdl:input&gt;</w:t>
            </w:r>
          </w:p>
          <w:p w:rsidR="006C4E1C" w:rsidRPr="00B171A6" w:rsidRDefault="006C4E1C" w:rsidP="00B171A6">
            <w:pPr>
              <w:pStyle w:val="u5"/>
              <w:spacing w:before="24" w:after="24" w:line="220" w:lineRule="exact"/>
              <w:ind w:firstLine="480"/>
              <w:rPr>
                <w:szCs w:val="24"/>
              </w:rPr>
            </w:pPr>
            <w:r w:rsidRPr="00B171A6">
              <w:rPr>
                <w:szCs w:val="24"/>
              </w:rPr>
              <w:t xml:space="preserve">        &lt;wsdl:output&gt; ?</w:t>
            </w:r>
          </w:p>
          <w:p w:rsidR="006C4E1C" w:rsidRPr="00B171A6" w:rsidRDefault="006C4E1C" w:rsidP="00B171A6">
            <w:pPr>
              <w:pStyle w:val="u5"/>
              <w:spacing w:before="24" w:after="24" w:line="220" w:lineRule="exact"/>
              <w:ind w:firstLine="480"/>
              <w:rPr>
                <w:szCs w:val="24"/>
              </w:rPr>
            </w:pPr>
            <w:r w:rsidRPr="00B171A6">
              <w:rPr>
                <w:szCs w:val="24"/>
              </w:rPr>
              <w:t xml:space="preserve">            &lt;-- extensibility element --&gt; *</w:t>
            </w:r>
          </w:p>
          <w:p w:rsidR="006C4E1C" w:rsidRPr="00B171A6" w:rsidRDefault="006C4E1C" w:rsidP="00B171A6">
            <w:pPr>
              <w:pStyle w:val="u5"/>
              <w:spacing w:before="24" w:after="24" w:line="220" w:lineRule="exact"/>
              <w:ind w:firstLine="480"/>
              <w:rPr>
                <w:szCs w:val="24"/>
              </w:rPr>
            </w:pPr>
            <w:r w:rsidRPr="00B171A6">
              <w:rPr>
                <w:szCs w:val="24"/>
              </w:rPr>
              <w:t xml:space="preserve">        &lt;/wsdl:output&gt;</w:t>
            </w:r>
          </w:p>
          <w:p w:rsidR="006C4E1C" w:rsidRPr="00B171A6" w:rsidRDefault="006C4E1C" w:rsidP="00B171A6">
            <w:pPr>
              <w:pStyle w:val="u5"/>
              <w:spacing w:before="24" w:after="24" w:line="220" w:lineRule="exact"/>
              <w:ind w:firstLine="480"/>
              <w:rPr>
                <w:szCs w:val="24"/>
              </w:rPr>
            </w:pPr>
            <w:r w:rsidRPr="00B171A6">
              <w:rPr>
                <w:szCs w:val="24"/>
              </w:rPr>
              <w:t xml:space="preserve">        &lt;wsdl:fault name="nmtoken"&gt; *</w:t>
            </w:r>
          </w:p>
          <w:p w:rsidR="006C4E1C" w:rsidRPr="00B171A6" w:rsidRDefault="006C4E1C" w:rsidP="00B171A6">
            <w:pPr>
              <w:pStyle w:val="u5"/>
              <w:spacing w:before="24" w:after="24" w:line="220" w:lineRule="exact"/>
              <w:ind w:firstLine="480"/>
              <w:rPr>
                <w:szCs w:val="24"/>
              </w:rPr>
            </w:pPr>
            <w:r w:rsidRPr="00B171A6">
              <w:rPr>
                <w:szCs w:val="24"/>
              </w:rPr>
              <w:t xml:space="preserve">            &lt;-- extensibility element --&gt; *</w:t>
            </w:r>
          </w:p>
          <w:p w:rsidR="006C4E1C" w:rsidRPr="00B171A6" w:rsidRDefault="006C4E1C" w:rsidP="00B171A6">
            <w:pPr>
              <w:pStyle w:val="u5"/>
              <w:spacing w:before="24" w:after="24" w:line="220" w:lineRule="exact"/>
              <w:ind w:firstLine="480"/>
              <w:rPr>
                <w:szCs w:val="24"/>
              </w:rPr>
            </w:pPr>
            <w:r w:rsidRPr="00B171A6">
              <w:rPr>
                <w:szCs w:val="24"/>
              </w:rPr>
              <w:t xml:space="preserve">        &lt;/wsdl:fault&gt;</w:t>
            </w:r>
          </w:p>
          <w:p w:rsidR="006C4E1C" w:rsidRPr="00B171A6" w:rsidRDefault="006C4E1C" w:rsidP="00B171A6">
            <w:pPr>
              <w:pStyle w:val="u5"/>
              <w:spacing w:before="24" w:after="24" w:line="220" w:lineRule="exact"/>
              <w:ind w:firstLine="480"/>
              <w:rPr>
                <w:szCs w:val="24"/>
              </w:rPr>
            </w:pPr>
            <w:r w:rsidRPr="00B171A6">
              <w:rPr>
                <w:szCs w:val="24"/>
              </w:rPr>
              <w:t xml:space="preserve">    &lt;/wsdl:operation&gt;</w:t>
            </w:r>
          </w:p>
          <w:p w:rsidR="006C4E1C" w:rsidRPr="00B171A6" w:rsidRDefault="006C4E1C" w:rsidP="00B171A6">
            <w:pPr>
              <w:pStyle w:val="u5"/>
              <w:spacing w:before="24" w:after="24" w:line="220" w:lineRule="exact"/>
              <w:ind w:firstLine="480"/>
              <w:rPr>
                <w:szCs w:val="24"/>
              </w:rPr>
            </w:pPr>
            <w:r w:rsidRPr="00B171A6">
              <w:rPr>
                <w:szCs w:val="24"/>
              </w:rPr>
              <w:t>&lt;/wsdl:binding&gt;</w:t>
            </w:r>
          </w:p>
        </w:tc>
      </w:tr>
      <w:tr w:rsidR="006C4E1C" w:rsidTr="002E7020">
        <w:tc>
          <w:tcPr>
            <w:tcW w:w="8153" w:type="dxa"/>
          </w:tcPr>
          <w:p w:rsidR="006C4E1C" w:rsidRPr="00B171A6" w:rsidRDefault="006C4E1C" w:rsidP="00B171A6">
            <w:pPr>
              <w:pStyle w:val="u5"/>
              <w:spacing w:before="24" w:after="24" w:line="220" w:lineRule="exact"/>
              <w:ind w:firstLine="480"/>
              <w:rPr>
                <w:szCs w:val="24"/>
              </w:rPr>
            </w:pPr>
            <w:r w:rsidRPr="00B171A6">
              <w:rPr>
                <w:szCs w:val="24"/>
              </w:rPr>
              <w:t>&lt;wsdl:service name="nmtoken"&gt; *</w:t>
            </w:r>
          </w:p>
          <w:p w:rsidR="006C4E1C" w:rsidRPr="00B171A6" w:rsidRDefault="006C4E1C" w:rsidP="00B171A6">
            <w:pPr>
              <w:pStyle w:val="u5"/>
              <w:spacing w:before="24" w:after="24" w:line="220" w:lineRule="exact"/>
              <w:ind w:firstLine="480"/>
              <w:rPr>
                <w:szCs w:val="24"/>
              </w:rPr>
            </w:pPr>
            <w:r w:rsidRPr="00B171A6">
              <w:rPr>
                <w:szCs w:val="24"/>
              </w:rPr>
              <w:t xml:space="preserve">    &lt;wsdl:documentation .... /&gt;?</w:t>
            </w:r>
          </w:p>
          <w:p w:rsidR="006C4E1C" w:rsidRPr="00B171A6" w:rsidRDefault="006C4E1C" w:rsidP="00B171A6">
            <w:pPr>
              <w:pStyle w:val="u5"/>
              <w:spacing w:before="24" w:after="24" w:line="220" w:lineRule="exact"/>
              <w:ind w:firstLine="480"/>
              <w:rPr>
                <w:szCs w:val="24"/>
              </w:rPr>
            </w:pPr>
            <w:r w:rsidRPr="00B171A6">
              <w:rPr>
                <w:szCs w:val="24"/>
              </w:rPr>
              <w:t xml:space="preserve">    &lt;wsdl:port name="nmtoken" binding="qname"&gt; *</w:t>
            </w:r>
          </w:p>
          <w:p w:rsidR="006C4E1C" w:rsidRPr="00B171A6" w:rsidRDefault="006C4E1C" w:rsidP="00B171A6">
            <w:pPr>
              <w:pStyle w:val="u5"/>
              <w:spacing w:before="24" w:after="24" w:line="220" w:lineRule="exact"/>
              <w:ind w:firstLine="480"/>
              <w:rPr>
                <w:szCs w:val="24"/>
              </w:rPr>
            </w:pPr>
            <w:r w:rsidRPr="00B171A6">
              <w:rPr>
                <w:szCs w:val="24"/>
              </w:rPr>
              <w:t xml:space="preserve">        &lt;-- extensibility element --&gt;</w:t>
            </w:r>
          </w:p>
          <w:p w:rsidR="006C4E1C" w:rsidRPr="00B171A6" w:rsidRDefault="006C4E1C" w:rsidP="00B171A6">
            <w:pPr>
              <w:pStyle w:val="u5"/>
              <w:spacing w:before="24" w:after="24" w:line="220" w:lineRule="exact"/>
              <w:ind w:firstLine="480"/>
              <w:rPr>
                <w:szCs w:val="24"/>
              </w:rPr>
            </w:pPr>
            <w:r w:rsidRPr="00B171A6">
              <w:rPr>
                <w:szCs w:val="24"/>
              </w:rPr>
              <w:t xml:space="preserve">    &lt;/wsdl:port&gt;</w:t>
            </w:r>
          </w:p>
          <w:p w:rsidR="006C4E1C" w:rsidRPr="00B171A6" w:rsidRDefault="006C4E1C" w:rsidP="00B171A6">
            <w:pPr>
              <w:pStyle w:val="u5"/>
              <w:spacing w:before="24" w:after="24" w:line="220" w:lineRule="exact"/>
              <w:ind w:firstLine="480"/>
              <w:rPr>
                <w:szCs w:val="24"/>
              </w:rPr>
            </w:pPr>
            <w:r w:rsidRPr="00B171A6">
              <w:rPr>
                <w:szCs w:val="24"/>
              </w:rPr>
              <w:t>&lt;/wsdl:service&gt;</w:t>
            </w:r>
          </w:p>
        </w:tc>
      </w:tr>
      <w:tr w:rsidR="006C4E1C" w:rsidTr="002E7020">
        <w:tc>
          <w:tcPr>
            <w:tcW w:w="8153" w:type="dxa"/>
          </w:tcPr>
          <w:p w:rsidR="006C4E1C" w:rsidRPr="00B171A6" w:rsidRDefault="006C4E1C" w:rsidP="00B171A6">
            <w:pPr>
              <w:pStyle w:val="u5"/>
              <w:spacing w:before="24" w:after="24" w:line="220" w:lineRule="exact"/>
              <w:ind w:firstLineChars="0" w:firstLine="0"/>
              <w:rPr>
                <w:szCs w:val="24"/>
              </w:rPr>
            </w:pPr>
            <w:r w:rsidRPr="00B171A6">
              <w:rPr>
                <w:szCs w:val="24"/>
              </w:rPr>
              <w:t>&lt;/wsdl:definitions&gt;</w:t>
            </w:r>
          </w:p>
        </w:tc>
      </w:tr>
    </w:tbl>
    <w:p w:rsidR="002A2C26" w:rsidRDefault="002A2C26" w:rsidP="00AA52F0">
      <w:pPr>
        <w:pStyle w:val="u5"/>
        <w:numPr>
          <w:ilvl w:val="0"/>
          <w:numId w:val="52"/>
        </w:numPr>
        <w:spacing w:before="24" w:after="24"/>
        <w:ind w:firstLineChars="0"/>
      </w:pPr>
      <w:r>
        <w:rPr>
          <w:rFonts w:hint="eastAsia"/>
        </w:rPr>
        <w:t>类型</w:t>
      </w:r>
      <w:r w:rsidR="00EE7F67">
        <w:rPr>
          <w:rFonts w:hint="eastAsia"/>
        </w:rPr>
        <w:t>(</w:t>
      </w:r>
      <w:r w:rsidR="00EE7F67">
        <w:t>Types</w:t>
      </w:r>
      <w:r w:rsidR="00EE7F67">
        <w:rPr>
          <w:rFonts w:hint="eastAsia"/>
        </w:rPr>
        <w:t>)</w:t>
      </w:r>
      <w:r>
        <w:rPr>
          <w:rFonts w:hint="eastAsia"/>
        </w:rPr>
        <w:t>：通过某种类型系统（</w:t>
      </w:r>
      <w:r>
        <w:t>XMLScheme</w:t>
      </w:r>
      <w:r>
        <w:rPr>
          <w:rFonts w:hint="eastAsia"/>
        </w:rPr>
        <w:t>）定义了</w:t>
      </w:r>
      <w:r>
        <w:t>Web</w:t>
      </w:r>
      <w:r>
        <w:rPr>
          <w:rFonts w:hint="eastAsia"/>
        </w:rPr>
        <w:t>服务</w:t>
      </w:r>
      <w:r w:rsidR="00EE7F67" w:rsidRPr="00EE7F67">
        <w:rPr>
          <w:rFonts w:hint="eastAsia"/>
        </w:rPr>
        <w:t>消息交换</w:t>
      </w:r>
      <w:r>
        <w:rPr>
          <w:rFonts w:hint="eastAsia"/>
        </w:rPr>
        <w:t>所需的各种数据类型，这些类型将在消息部件中使用。</w:t>
      </w:r>
    </w:p>
    <w:p w:rsidR="002A2C26" w:rsidRDefault="002A2C26" w:rsidP="00CE6F8A">
      <w:pPr>
        <w:pStyle w:val="u5"/>
        <w:numPr>
          <w:ilvl w:val="0"/>
          <w:numId w:val="52"/>
        </w:numPr>
        <w:spacing w:before="24" w:after="24"/>
        <w:ind w:firstLineChars="0"/>
      </w:pPr>
      <w:r>
        <w:rPr>
          <w:rFonts w:hint="eastAsia"/>
        </w:rPr>
        <w:t>消息</w:t>
      </w:r>
      <w:r w:rsidR="00EE7F67">
        <w:rPr>
          <w:rFonts w:hint="eastAsia"/>
        </w:rPr>
        <w:t>(</w:t>
      </w:r>
      <w:r w:rsidR="00EE7F67" w:rsidRPr="00EE7F67">
        <w:rPr>
          <w:rFonts w:hint="eastAsia"/>
        </w:rPr>
        <w:t>Message</w:t>
      </w:r>
      <w:r w:rsidR="00EE7F67">
        <w:t>)</w:t>
      </w:r>
      <w:r>
        <w:rPr>
          <w:rFonts w:hint="eastAsia"/>
        </w:rPr>
        <w:t>：</w:t>
      </w:r>
      <w:r w:rsidR="00D7279A" w:rsidRPr="00D7279A">
        <w:rPr>
          <w:rFonts w:hint="eastAsia"/>
        </w:rPr>
        <w:t>描述</w:t>
      </w:r>
      <w:r w:rsidR="00D7279A" w:rsidRPr="00D7279A">
        <w:rPr>
          <w:rFonts w:hint="eastAsia"/>
        </w:rPr>
        <w:t>Web</w:t>
      </w:r>
      <w:r w:rsidR="00D7279A" w:rsidRPr="00D7279A">
        <w:rPr>
          <w:rFonts w:hint="eastAsia"/>
        </w:rPr>
        <w:t>服务发送或接收的特定消息的抽象格式</w:t>
      </w:r>
      <w:r>
        <w:rPr>
          <w:rFonts w:hint="eastAsia"/>
        </w:rPr>
        <w:t>，</w:t>
      </w:r>
      <w:r w:rsidR="000F6011" w:rsidRPr="000F6011">
        <w:rPr>
          <w:rFonts w:hint="eastAsia"/>
        </w:rPr>
        <w:t>消息由逻辑部分</w:t>
      </w:r>
      <w:r w:rsidR="000F6011">
        <w:rPr>
          <w:rFonts w:hint="eastAsia"/>
        </w:rPr>
        <w:t>（</w:t>
      </w:r>
      <w:r w:rsidR="000F6011">
        <w:t>Part</w:t>
      </w:r>
      <w:r w:rsidR="000F6011">
        <w:rPr>
          <w:rFonts w:hint="eastAsia"/>
        </w:rPr>
        <w:t>）</w:t>
      </w:r>
      <w:r w:rsidR="000F6011" w:rsidRPr="000F6011">
        <w:rPr>
          <w:rFonts w:hint="eastAsia"/>
        </w:rPr>
        <w:t>组成，每个部分与某些类型系统</w:t>
      </w:r>
      <w:r w:rsidR="000F6011">
        <w:rPr>
          <w:rFonts w:hint="eastAsia"/>
        </w:rPr>
        <w:t>（</w:t>
      </w:r>
      <w:r w:rsidR="000F6011">
        <w:rPr>
          <w:rFonts w:hint="eastAsia"/>
        </w:rPr>
        <w:t>T</w:t>
      </w:r>
      <w:r w:rsidR="000F6011">
        <w:t>ypes</w:t>
      </w:r>
      <w:r w:rsidR="000F6011">
        <w:rPr>
          <w:rFonts w:hint="eastAsia"/>
        </w:rPr>
        <w:t>）</w:t>
      </w:r>
      <w:r w:rsidR="000F6011" w:rsidRPr="000F6011">
        <w:rPr>
          <w:rFonts w:hint="eastAsia"/>
        </w:rPr>
        <w:t>中的定义相关联</w:t>
      </w:r>
      <w:r w:rsidR="000F6011">
        <w:rPr>
          <w:rFonts w:hint="eastAsia"/>
        </w:rPr>
        <w:t>。</w:t>
      </w:r>
    </w:p>
    <w:p w:rsidR="002A2C26" w:rsidRDefault="002A2C26" w:rsidP="00CE6F8A">
      <w:pPr>
        <w:pStyle w:val="u5"/>
        <w:numPr>
          <w:ilvl w:val="0"/>
          <w:numId w:val="52"/>
        </w:numPr>
        <w:spacing w:before="24" w:after="24"/>
        <w:ind w:firstLineChars="0"/>
      </w:pPr>
      <w:r>
        <w:rPr>
          <w:rFonts w:hint="eastAsia"/>
        </w:rPr>
        <w:t>操作</w:t>
      </w:r>
      <w:r w:rsidR="00EE7F67">
        <w:rPr>
          <w:rFonts w:hint="eastAsia"/>
        </w:rPr>
        <w:t>(</w:t>
      </w:r>
      <w:r w:rsidR="00EE7F67">
        <w:t>Operation</w:t>
      </w:r>
      <w:r w:rsidR="00EE7F67">
        <w:rPr>
          <w:rFonts w:hint="eastAsia"/>
        </w:rPr>
        <w:t>)</w:t>
      </w:r>
      <w:r>
        <w:rPr>
          <w:rFonts w:hint="eastAsia"/>
        </w:rPr>
        <w:t>：</w:t>
      </w:r>
      <w:r w:rsidR="00E9684D" w:rsidRPr="00E9684D">
        <w:rPr>
          <w:rFonts w:hint="eastAsia"/>
        </w:rPr>
        <w:t>描述给定端口类型支持的操作</w:t>
      </w:r>
      <w:r>
        <w:rPr>
          <w:rFonts w:hint="eastAsia"/>
        </w:rPr>
        <w:t>，即具体的消息访问接口</w:t>
      </w:r>
      <w:r w:rsidR="008130B7">
        <w:rPr>
          <w:rFonts w:hint="eastAsia"/>
        </w:rPr>
        <w:t>，</w:t>
      </w:r>
      <w:r>
        <w:rPr>
          <w:rFonts w:hint="eastAsia"/>
        </w:rPr>
        <w:t>包括</w:t>
      </w:r>
      <w:r w:rsidR="00F72611">
        <w:rPr>
          <w:rFonts w:hint="eastAsia"/>
        </w:rPr>
        <w:t>输入、</w:t>
      </w:r>
      <w:r w:rsidR="00E9684D" w:rsidRPr="00E9684D">
        <w:rPr>
          <w:rFonts w:hint="eastAsia"/>
        </w:rPr>
        <w:t>输出或故障消息</w:t>
      </w:r>
      <w:r>
        <w:rPr>
          <w:rFonts w:hint="eastAsia"/>
        </w:rPr>
        <w:t>。</w:t>
      </w:r>
    </w:p>
    <w:p w:rsidR="002A2C26" w:rsidRDefault="002A2C26" w:rsidP="00CE6F8A">
      <w:pPr>
        <w:pStyle w:val="u5"/>
        <w:numPr>
          <w:ilvl w:val="0"/>
          <w:numId w:val="52"/>
        </w:numPr>
        <w:spacing w:before="24" w:after="24"/>
        <w:ind w:firstLineChars="0"/>
      </w:pPr>
      <w:r>
        <w:rPr>
          <w:rFonts w:hint="eastAsia"/>
        </w:rPr>
        <w:t>端口类型</w:t>
      </w:r>
      <w:r w:rsidR="00EE7F67">
        <w:rPr>
          <w:rFonts w:hint="eastAsia"/>
        </w:rPr>
        <w:t>(PortType)</w:t>
      </w:r>
      <w:r>
        <w:rPr>
          <w:rFonts w:hint="eastAsia"/>
        </w:rPr>
        <w:t>：某个访问接口类型所支持的操作的抽象集合，</w:t>
      </w:r>
      <w:r w:rsidR="00E9684D">
        <w:rPr>
          <w:rFonts w:hint="eastAsia"/>
        </w:rPr>
        <w:t>通过</w:t>
      </w:r>
      <w:r w:rsidR="00E9684D" w:rsidRPr="00E9684D">
        <w:rPr>
          <w:rFonts w:hint="eastAsia"/>
        </w:rPr>
        <w:t>将相关消息分组到操作</w:t>
      </w:r>
      <w:r w:rsidR="00E9684D">
        <w:rPr>
          <w:rFonts w:hint="eastAsia"/>
        </w:rPr>
        <w:t>（</w:t>
      </w:r>
      <w:r w:rsidR="00E9684D">
        <w:t>Operation</w:t>
      </w:r>
      <w:r w:rsidR="00E9684D">
        <w:rPr>
          <w:rFonts w:hint="eastAsia"/>
        </w:rPr>
        <w:t>）</w:t>
      </w:r>
      <w:r w:rsidR="00E9684D" w:rsidRPr="00E9684D">
        <w:rPr>
          <w:rFonts w:hint="eastAsia"/>
        </w:rPr>
        <w:t>中</w:t>
      </w:r>
      <w:r w:rsidR="00E9684D">
        <w:rPr>
          <w:rFonts w:hint="eastAsia"/>
        </w:rPr>
        <w:t>用以</w:t>
      </w:r>
      <w:r w:rsidR="00E9684D" w:rsidRPr="00E9684D">
        <w:rPr>
          <w:rFonts w:hint="eastAsia"/>
        </w:rPr>
        <w:t>描述服务发送和</w:t>
      </w:r>
      <w:r w:rsidR="00E9684D" w:rsidRPr="00E9684D">
        <w:rPr>
          <w:rFonts w:hint="eastAsia"/>
        </w:rPr>
        <w:t>/</w:t>
      </w:r>
      <w:r w:rsidR="00E9684D" w:rsidRPr="00E9684D">
        <w:rPr>
          <w:rFonts w:hint="eastAsia"/>
        </w:rPr>
        <w:t>或</w:t>
      </w:r>
      <w:r w:rsidR="00E9684D" w:rsidRPr="00E9684D">
        <w:rPr>
          <w:rFonts w:hint="eastAsia"/>
        </w:rPr>
        <w:lastRenderedPageBreak/>
        <w:t>接收的一组消息</w:t>
      </w:r>
      <w:r w:rsidR="00E9684D">
        <w:rPr>
          <w:rFonts w:hint="eastAsia"/>
        </w:rPr>
        <w:t>，</w:t>
      </w:r>
      <w:r>
        <w:rPr>
          <w:rFonts w:hint="eastAsia"/>
        </w:rPr>
        <w:t>可以包含若干个“</w:t>
      </w:r>
      <w:r w:rsidR="000F6011">
        <w:t>Operation</w:t>
      </w:r>
      <w:r w:rsidR="000F6011" w:rsidRPr="000F6011">
        <w:rPr>
          <w:rFonts w:asciiTheme="minorEastAsia" w:eastAsiaTheme="minorEastAsia" w:hAnsiTheme="minorEastAsia"/>
        </w:rPr>
        <w:t>”</w:t>
      </w:r>
      <w:r>
        <w:rPr>
          <w:rFonts w:hint="eastAsia"/>
        </w:rPr>
        <w:t>。</w:t>
      </w:r>
    </w:p>
    <w:p w:rsidR="002A2C26" w:rsidRDefault="002A2C26" w:rsidP="00CE6F8A">
      <w:pPr>
        <w:pStyle w:val="u5"/>
        <w:numPr>
          <w:ilvl w:val="0"/>
          <w:numId w:val="52"/>
        </w:numPr>
        <w:spacing w:before="24" w:after="24"/>
        <w:ind w:firstLineChars="0"/>
      </w:pPr>
      <w:r>
        <w:rPr>
          <w:rFonts w:hint="eastAsia"/>
        </w:rPr>
        <w:t>绑定</w:t>
      </w:r>
      <w:r w:rsidR="00C2251F">
        <w:rPr>
          <w:rFonts w:hint="eastAsia"/>
        </w:rPr>
        <w:t>(</w:t>
      </w:r>
      <w:r w:rsidR="00C2251F">
        <w:t>Binding</w:t>
      </w:r>
      <w:r w:rsidR="00C2251F">
        <w:rPr>
          <w:rFonts w:hint="eastAsia"/>
        </w:rPr>
        <w:t>)</w:t>
      </w:r>
      <w:r>
        <w:rPr>
          <w:rFonts w:hint="eastAsia"/>
        </w:rPr>
        <w:t>：用来绑定相应的传输协议，它定义的是一种通讯的方式，每一个</w:t>
      </w:r>
      <w:r>
        <w:t>PortType</w:t>
      </w:r>
      <w:r>
        <w:rPr>
          <w:rFonts w:hint="eastAsia"/>
        </w:rPr>
        <w:t>对应一个</w:t>
      </w:r>
      <w:r>
        <w:t>Binding</w:t>
      </w:r>
      <w:r>
        <w:rPr>
          <w:rFonts w:hint="eastAsia"/>
        </w:rPr>
        <w:t>，然后在</w:t>
      </w:r>
      <w:r>
        <w:t>Binding</w:t>
      </w:r>
      <w:r>
        <w:rPr>
          <w:rFonts w:hint="eastAsia"/>
        </w:rPr>
        <w:t>中进一步细化设置每一个操作，配置每一个</w:t>
      </w:r>
      <w:r>
        <w:t>input, output, fault</w:t>
      </w:r>
      <w:r>
        <w:rPr>
          <w:rFonts w:hint="eastAsia"/>
        </w:rPr>
        <w:t>的传出方式，编码方式等。</w:t>
      </w:r>
    </w:p>
    <w:p w:rsidR="00403431" w:rsidRDefault="00403431" w:rsidP="00CE6F8A">
      <w:pPr>
        <w:pStyle w:val="u5"/>
        <w:numPr>
          <w:ilvl w:val="0"/>
          <w:numId w:val="52"/>
        </w:numPr>
        <w:spacing w:before="24" w:after="24"/>
        <w:ind w:firstLineChars="0"/>
      </w:pPr>
      <w:r>
        <w:rPr>
          <w:rFonts w:hint="eastAsia"/>
        </w:rPr>
        <w:t>端口</w:t>
      </w:r>
      <w:r>
        <w:rPr>
          <w:rFonts w:hint="eastAsia"/>
        </w:rPr>
        <w:t>(</w:t>
      </w:r>
      <w:r>
        <w:t>Port</w:t>
      </w:r>
      <w:r>
        <w:rPr>
          <w:rFonts w:hint="eastAsia"/>
        </w:rPr>
        <w:t>)</w:t>
      </w:r>
      <w:r>
        <w:rPr>
          <w:rFonts w:hint="eastAsia"/>
        </w:rPr>
        <w:t>：</w:t>
      </w:r>
      <w:r w:rsidR="00C2251F" w:rsidRPr="00C2251F">
        <w:rPr>
          <w:rFonts w:hint="eastAsia"/>
        </w:rPr>
        <w:t>定义单个服务访问点的访问入口部署细节</w:t>
      </w:r>
      <w:r w:rsidR="00C2251F">
        <w:rPr>
          <w:rFonts w:hint="eastAsia"/>
        </w:rPr>
        <w:t>。</w:t>
      </w:r>
    </w:p>
    <w:p w:rsidR="00855AD7" w:rsidRPr="00855AD7" w:rsidRDefault="002A2C26" w:rsidP="00CE6F8A">
      <w:pPr>
        <w:pStyle w:val="u5"/>
        <w:numPr>
          <w:ilvl w:val="0"/>
          <w:numId w:val="52"/>
        </w:numPr>
        <w:spacing w:before="24" w:after="24"/>
        <w:ind w:firstLineChars="0"/>
      </w:pPr>
      <w:r>
        <w:rPr>
          <w:rFonts w:hint="eastAsia"/>
        </w:rPr>
        <w:t>服务</w:t>
      </w:r>
      <w:r w:rsidR="00403431">
        <w:rPr>
          <w:rFonts w:hint="eastAsia"/>
        </w:rPr>
        <w:t>(S</w:t>
      </w:r>
      <w:r w:rsidR="00403431">
        <w:t>ervice</w:t>
      </w:r>
      <w:r w:rsidR="00403431">
        <w:rPr>
          <w:rFonts w:hint="eastAsia"/>
        </w:rPr>
        <w:t>)</w:t>
      </w:r>
      <w:r>
        <w:rPr>
          <w:rFonts w:hint="eastAsia"/>
        </w:rPr>
        <w:t>：</w:t>
      </w:r>
      <w:r w:rsidR="008C6593" w:rsidRPr="008C6593">
        <w:rPr>
          <w:rFonts w:hint="eastAsia"/>
        </w:rPr>
        <w:t>描述服务提供的端口类型集</w:t>
      </w:r>
      <w:r w:rsidR="008C6593">
        <w:rPr>
          <w:rFonts w:hint="eastAsia"/>
        </w:rPr>
        <w:t>合</w:t>
      </w:r>
      <w:r w:rsidR="008C6593" w:rsidRPr="008C6593">
        <w:rPr>
          <w:rFonts w:hint="eastAsia"/>
        </w:rPr>
        <w:t>及其提供的端口</w:t>
      </w:r>
      <w:r>
        <w:rPr>
          <w:rFonts w:hint="eastAsia"/>
        </w:rPr>
        <w:t>，一个特定的</w:t>
      </w:r>
      <w:r>
        <w:t>WSDL</w:t>
      </w:r>
      <w:r>
        <w:rPr>
          <w:rFonts w:hint="eastAsia"/>
        </w:rPr>
        <w:t>服务可以关联多个不同的</w:t>
      </w:r>
      <w:r>
        <w:t>URI</w:t>
      </w:r>
      <w:r>
        <w:rPr>
          <w:rFonts w:hint="eastAsia"/>
        </w:rPr>
        <w:t>或者不同的端口类型。</w:t>
      </w:r>
    </w:p>
    <w:p w:rsidR="00855AD7" w:rsidRDefault="00A252F2" w:rsidP="00A252F2">
      <w:pPr>
        <w:pStyle w:val="u3"/>
        <w:rPr>
          <w:rFonts w:eastAsia="宋体"/>
        </w:rPr>
      </w:pPr>
      <w:r>
        <w:rPr>
          <w:rFonts w:eastAsia="宋体" w:hint="eastAsia"/>
        </w:rPr>
        <w:t>模型</w:t>
      </w:r>
      <w:r w:rsidR="007A1694">
        <w:rPr>
          <w:rFonts w:eastAsia="宋体" w:hint="eastAsia"/>
        </w:rPr>
        <w:t>驱动</w:t>
      </w:r>
      <w:r w:rsidR="00945862">
        <w:rPr>
          <w:rFonts w:eastAsia="宋体" w:hint="eastAsia"/>
        </w:rPr>
        <w:t>测试</w:t>
      </w:r>
      <w:r w:rsidR="007A1694">
        <w:rPr>
          <w:rFonts w:eastAsia="宋体" w:hint="eastAsia"/>
        </w:rPr>
        <w:t>技术</w:t>
      </w:r>
    </w:p>
    <w:p w:rsidR="003108C0" w:rsidRDefault="00354579" w:rsidP="00354579">
      <w:pPr>
        <w:pStyle w:val="u5"/>
        <w:spacing w:before="24" w:after="24"/>
        <w:ind w:firstLine="480"/>
      </w:pPr>
      <w:r>
        <w:rPr>
          <w:rFonts w:hint="eastAsia"/>
        </w:rPr>
        <w:t>模型驱动技术</w:t>
      </w:r>
      <w:r>
        <w:rPr>
          <w:rFonts w:hint="eastAsia"/>
        </w:rPr>
        <w:t>(MDA)</w:t>
      </w:r>
      <w:r>
        <w:rPr>
          <w:rFonts w:hint="eastAsia"/>
        </w:rPr>
        <w:t>和以测试为中心的软件开发技术与方法的兴起和应用以及形式化验证技术的逐步成熟，使基于模型的软件测试方法与技术</w:t>
      </w:r>
      <w:r w:rsidR="00C63CCF">
        <w:rPr>
          <w:rFonts w:hint="eastAsia"/>
        </w:rPr>
        <w:t>(</w:t>
      </w:r>
      <w:r w:rsidR="00C63CCF">
        <w:t>MBT</w:t>
      </w:r>
      <w:r w:rsidR="00C63CCF">
        <w:rPr>
          <w:rFonts w:hint="eastAsia"/>
        </w:rPr>
        <w:t>)</w:t>
      </w:r>
      <w:r>
        <w:rPr>
          <w:rFonts w:hint="eastAsia"/>
        </w:rPr>
        <w:t>在近几年得到了较广泛的关注</w:t>
      </w:r>
      <w:r w:rsidR="00407183" w:rsidRPr="00407183">
        <w:rPr>
          <w:rFonts w:hint="eastAsia"/>
          <w:vertAlign w:val="superscript"/>
        </w:rPr>
        <w:t>[</w:t>
      </w:r>
      <w:r w:rsidR="00407183" w:rsidRPr="00407183">
        <w:rPr>
          <w:rStyle w:val="aff9"/>
        </w:rPr>
        <w:endnoteReference w:id="10"/>
      </w:r>
      <w:r w:rsidR="008D0E6E">
        <w:rPr>
          <w:vertAlign w:val="superscript"/>
        </w:rPr>
        <w:t>,</w:t>
      </w:r>
      <w:r w:rsidR="008D0E6E">
        <w:rPr>
          <w:rStyle w:val="aff9"/>
        </w:rPr>
        <w:endnoteReference w:id="11"/>
      </w:r>
      <w:r w:rsidR="00407183" w:rsidRPr="00407183">
        <w:rPr>
          <w:vertAlign w:val="superscript"/>
        </w:rPr>
        <w:t>]</w:t>
      </w:r>
      <w:r>
        <w:rPr>
          <w:rFonts w:hint="eastAsia"/>
        </w:rPr>
        <w:t>。</w:t>
      </w:r>
      <w:r w:rsidR="00AC08E5">
        <w:rPr>
          <w:rFonts w:hint="eastAsia"/>
        </w:rPr>
        <w:t>基于模型的测试是一种有效的软件测试方法，它</w:t>
      </w:r>
      <w:r w:rsidR="009F3E3D">
        <w:rPr>
          <w:rFonts w:hint="eastAsia"/>
        </w:rPr>
        <w:t>关注</w:t>
      </w:r>
      <w:r w:rsidR="00AC08E5">
        <w:rPr>
          <w:rFonts w:hint="eastAsia"/>
        </w:rPr>
        <w:t>待测系统</w:t>
      </w:r>
      <w:r w:rsidR="00AC08E5">
        <w:t>(</w:t>
      </w:r>
      <w:r w:rsidR="009F3E3D">
        <w:t>S</w:t>
      </w:r>
      <w:r w:rsidR="00AC08E5">
        <w:t xml:space="preserve">ystem </w:t>
      </w:r>
      <w:r w:rsidR="009F3E3D">
        <w:t>U</w:t>
      </w:r>
      <w:r w:rsidR="00AC08E5">
        <w:t xml:space="preserve">nder </w:t>
      </w:r>
      <w:r w:rsidR="009F3E3D">
        <w:t>Test</w:t>
      </w:r>
      <w:r w:rsidR="00AC08E5">
        <w:t>)</w:t>
      </w:r>
      <w:r w:rsidR="00AC08E5">
        <w:rPr>
          <w:rFonts w:hint="eastAsia"/>
        </w:rPr>
        <w:t>的</w:t>
      </w:r>
      <w:r w:rsidR="009F3E3D">
        <w:rPr>
          <w:rFonts w:hint="eastAsia"/>
        </w:rPr>
        <w:t>属性或</w:t>
      </w:r>
      <w:r w:rsidR="009F3E3D">
        <w:t>约束，通过采用</w:t>
      </w:r>
      <w:r w:rsidR="009F3E3D">
        <w:rPr>
          <w:rFonts w:hint="eastAsia"/>
        </w:rPr>
        <w:t>形式化</w:t>
      </w:r>
      <w:r w:rsidR="009F3E3D">
        <w:t>或半形式化</w:t>
      </w:r>
      <w:r w:rsidR="009F3E3D">
        <w:rPr>
          <w:rFonts w:hint="eastAsia"/>
        </w:rPr>
        <w:t>语言</w:t>
      </w:r>
      <w:r w:rsidR="009F3E3D">
        <w:t>对</w:t>
      </w:r>
      <w:r w:rsidR="009F3E3D">
        <w:rPr>
          <w:rFonts w:hint="eastAsia"/>
        </w:rPr>
        <w:t>复杂软件期望行为和环境的可能行为</w:t>
      </w:r>
      <w:r w:rsidR="009F3E3D">
        <w:t>进行抽象与建模，依据模型进行测试的</w:t>
      </w:r>
      <w:r w:rsidR="009F3E3D">
        <w:rPr>
          <w:rFonts w:hint="eastAsia"/>
        </w:rPr>
        <w:t>设计</w:t>
      </w:r>
      <w:r w:rsidR="00AA1E7B" w:rsidRPr="00AA1E7B">
        <w:rPr>
          <w:rFonts w:hint="eastAsia"/>
          <w:vertAlign w:val="superscript"/>
        </w:rPr>
        <w:t>[</w:t>
      </w:r>
      <w:r w:rsidR="00AA1E7B" w:rsidRPr="00AA1E7B">
        <w:rPr>
          <w:rStyle w:val="aff9"/>
        </w:rPr>
        <w:endnoteReference w:id="12"/>
      </w:r>
      <w:r w:rsidR="00AA1E7B" w:rsidRPr="00AA1E7B">
        <w:rPr>
          <w:vertAlign w:val="superscript"/>
        </w:rPr>
        <w:t>]</w:t>
      </w:r>
      <w:r w:rsidR="009F3E3D">
        <w:rPr>
          <w:rFonts w:hint="eastAsia"/>
        </w:rPr>
        <w:t>。</w:t>
      </w:r>
    </w:p>
    <w:p w:rsidR="00556D77" w:rsidRDefault="00C63CCF" w:rsidP="00556D77">
      <w:pPr>
        <w:pStyle w:val="u5"/>
        <w:spacing w:before="24" w:after="24"/>
        <w:ind w:firstLine="480"/>
      </w:pPr>
      <w:r w:rsidRPr="00C63CCF">
        <w:t>Dalal</w:t>
      </w:r>
      <w:r>
        <w:rPr>
          <w:rFonts w:hint="eastAsia"/>
        </w:rPr>
        <w:t>提出</w:t>
      </w:r>
      <w:r>
        <w:t>MBT</w:t>
      </w:r>
      <w:r>
        <w:rPr>
          <w:rFonts w:hint="eastAsia"/>
        </w:rPr>
        <w:t>方法</w:t>
      </w:r>
      <w:r>
        <w:t>的自动化</w:t>
      </w:r>
      <w:r>
        <w:rPr>
          <w:rFonts w:hint="eastAsia"/>
        </w:rPr>
        <w:t>依赖于</w:t>
      </w:r>
      <w:r>
        <w:t>三个主要</w:t>
      </w:r>
      <w:r>
        <w:rPr>
          <w:rFonts w:hint="eastAsia"/>
        </w:rPr>
        <w:t>元素：软件</w:t>
      </w:r>
      <w:r>
        <w:t>行为描述模型</w:t>
      </w:r>
      <w:r>
        <w:rPr>
          <w:rFonts w:hint="eastAsia"/>
        </w:rPr>
        <w:t>、</w:t>
      </w:r>
      <w:r w:rsidRPr="00C63CCF">
        <w:rPr>
          <w:rFonts w:hint="eastAsia"/>
        </w:rPr>
        <w:t>测试</w:t>
      </w:r>
      <w:r>
        <w:rPr>
          <w:rFonts w:hint="eastAsia"/>
        </w:rPr>
        <w:t>覆盖</w:t>
      </w:r>
      <w:r w:rsidRPr="00C63CCF">
        <w:rPr>
          <w:rFonts w:hint="eastAsia"/>
        </w:rPr>
        <w:t>算法</w:t>
      </w:r>
      <w:r>
        <w:rPr>
          <w:rFonts w:hint="eastAsia"/>
        </w:rPr>
        <w:t>及</w:t>
      </w:r>
      <w:r w:rsidR="00556D77">
        <w:rPr>
          <w:rFonts w:hint="eastAsia"/>
        </w:rPr>
        <w:t>针对</w:t>
      </w:r>
      <w:r w:rsidR="00556D77">
        <w:t>测试的</w:t>
      </w:r>
      <w:r w:rsidRPr="00C63CCF">
        <w:rPr>
          <w:rFonts w:hint="eastAsia"/>
        </w:rPr>
        <w:t>基础配套设施</w:t>
      </w:r>
      <w:r w:rsidR="007643FB" w:rsidRPr="007643FB">
        <w:rPr>
          <w:rFonts w:hint="eastAsia"/>
          <w:vertAlign w:val="superscript"/>
        </w:rPr>
        <w:t>[</w:t>
      </w:r>
      <w:r w:rsidR="007643FB" w:rsidRPr="007643FB">
        <w:rPr>
          <w:rStyle w:val="aff9"/>
        </w:rPr>
        <w:endnoteReference w:id="13"/>
      </w:r>
      <w:r w:rsidR="007643FB" w:rsidRPr="007643FB">
        <w:rPr>
          <w:vertAlign w:val="superscript"/>
        </w:rPr>
        <w:t>]</w:t>
      </w:r>
      <w:r w:rsidR="00556D77">
        <w:rPr>
          <w:rFonts w:hint="eastAsia"/>
        </w:rPr>
        <w:t>。</w:t>
      </w:r>
      <w:r w:rsidR="00556D77">
        <w:t>一个</w:t>
      </w:r>
      <w:r w:rsidR="00556D77">
        <w:rPr>
          <w:rFonts w:hint="eastAsia"/>
        </w:rPr>
        <w:t>通用</w:t>
      </w:r>
      <w:r w:rsidR="00556D77">
        <w:rPr>
          <w:rFonts w:hint="eastAsia"/>
        </w:rPr>
        <w:t>MBT</w:t>
      </w:r>
      <w:r w:rsidR="00556D77">
        <w:rPr>
          <w:rFonts w:hint="eastAsia"/>
        </w:rPr>
        <w:t>过程如图</w:t>
      </w:r>
      <w:r w:rsidR="00556D77">
        <w:rPr>
          <w:rFonts w:hint="eastAsia"/>
        </w:rPr>
        <w:t>2</w:t>
      </w:r>
      <w:r w:rsidR="00556D77">
        <w:t>-</w:t>
      </w:r>
      <w:r w:rsidR="002F4BC0">
        <w:t>2</w:t>
      </w:r>
      <w:r w:rsidR="007F0B5A" w:rsidRPr="007F0B5A">
        <w:rPr>
          <w:vertAlign w:val="superscript"/>
        </w:rPr>
        <w:t>[</w:t>
      </w:r>
      <w:r w:rsidR="000C684E" w:rsidRPr="007F0B5A">
        <w:rPr>
          <w:rStyle w:val="aff9"/>
        </w:rPr>
        <w:endnoteReference w:id="14"/>
      </w:r>
      <w:r w:rsidR="007F0B5A" w:rsidRPr="007F0B5A">
        <w:rPr>
          <w:vertAlign w:val="superscript"/>
        </w:rPr>
        <w:t>]</w:t>
      </w:r>
      <w:r w:rsidR="00556D77">
        <w:rPr>
          <w:rFonts w:hint="eastAsia"/>
        </w:rPr>
        <w:t>所示</w:t>
      </w:r>
      <w:r w:rsidR="00556D77">
        <w:t>：</w:t>
      </w:r>
    </w:p>
    <w:p w:rsidR="00556D77" w:rsidRDefault="00556D77" w:rsidP="00556D77">
      <w:pPr>
        <w:pStyle w:val="u5"/>
        <w:spacing w:before="24" w:after="24"/>
        <w:ind w:firstLine="480"/>
        <w:jc w:val="center"/>
        <w:rPr>
          <w:b/>
        </w:rPr>
      </w:pPr>
      <w:r>
        <w:rPr>
          <w:noProof/>
        </w:rPr>
        <w:drawing>
          <wp:inline distT="0" distB="0" distL="0" distR="0" wp14:anchorId="60412232" wp14:editId="00C3DF40">
            <wp:extent cx="2613804" cy="299119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9253" cy="3008878"/>
                    </a:xfrm>
                    <a:prstGeom prst="rect">
                      <a:avLst/>
                    </a:prstGeom>
                  </pic:spPr>
                </pic:pic>
              </a:graphicData>
            </a:graphic>
          </wp:inline>
        </w:drawing>
      </w:r>
    </w:p>
    <w:p w:rsidR="002F4BC0" w:rsidRPr="00F35ADF" w:rsidRDefault="00F35ADF" w:rsidP="00606565">
      <w:pPr>
        <w:pStyle w:val="ub"/>
        <w:spacing w:before="120" w:after="360"/>
        <w:rPr>
          <w:rFonts w:eastAsiaTheme="minorEastAsia"/>
        </w:rPr>
      </w:pPr>
      <w:r w:rsidRPr="00606565">
        <w:rPr>
          <w:rFonts w:hint="eastAsia"/>
        </w:rPr>
        <w:t>图</w:t>
      </w:r>
      <w:r w:rsidRPr="00606565">
        <w:rPr>
          <w:rFonts w:hint="eastAsia"/>
        </w:rPr>
        <w:t>2-</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2- \* ARABIC</w:instrText>
      </w:r>
      <w:r w:rsidRPr="00606565">
        <w:instrText xml:space="preserve"> </w:instrText>
      </w:r>
      <w:r w:rsidRPr="00606565">
        <w:fldChar w:fldCharType="separate"/>
      </w:r>
      <w:r w:rsidRPr="00606565">
        <w:t>2</w:t>
      </w:r>
      <w:r w:rsidRPr="00606565">
        <w:fldChar w:fldCharType="end"/>
      </w:r>
      <w:r w:rsidRPr="00606565">
        <w:t xml:space="preserve"> </w:t>
      </w:r>
      <w:r w:rsidRPr="00606565">
        <w:rPr>
          <w:rFonts w:hint="eastAsia"/>
        </w:rPr>
        <w:t>一般</w:t>
      </w:r>
      <w:r w:rsidRPr="00606565">
        <w:rPr>
          <w:rFonts w:hint="eastAsia"/>
        </w:rPr>
        <w:t>MBT</w:t>
      </w:r>
      <w:r w:rsidRPr="00606565">
        <w:rPr>
          <w:rFonts w:hint="eastAsia"/>
        </w:rPr>
        <w:t>过程</w:t>
      </w:r>
    </w:p>
    <w:p w:rsidR="003F02AE" w:rsidRPr="00013F3C" w:rsidRDefault="00013F3C" w:rsidP="00CE6F8A">
      <w:pPr>
        <w:pStyle w:val="u5"/>
        <w:numPr>
          <w:ilvl w:val="0"/>
          <w:numId w:val="57"/>
        </w:numPr>
        <w:spacing w:before="24" w:after="24"/>
        <w:ind w:firstLineChars="0"/>
      </w:pPr>
      <w:r w:rsidRPr="00013F3C">
        <w:rPr>
          <w:rFonts w:hint="eastAsia"/>
        </w:rPr>
        <w:lastRenderedPageBreak/>
        <w:t>从待测软件</w:t>
      </w:r>
      <w:r w:rsidRPr="00013F3C">
        <w:t>的</w:t>
      </w:r>
      <w:r w:rsidRPr="00013F3C">
        <w:rPr>
          <w:rFonts w:hint="eastAsia"/>
        </w:rPr>
        <w:t>现有规范文件</w:t>
      </w:r>
      <w:r w:rsidRPr="00013F3C">
        <w:t>或</w:t>
      </w:r>
      <w:r w:rsidRPr="00013F3C">
        <w:rPr>
          <w:rFonts w:hint="eastAsia"/>
        </w:rPr>
        <w:t>需求</w:t>
      </w:r>
      <w:r w:rsidRPr="00013F3C">
        <w:t>文件中</w:t>
      </w:r>
      <w:r w:rsidRPr="00013F3C">
        <w:rPr>
          <w:rFonts w:hint="eastAsia"/>
        </w:rPr>
        <w:t>建立</w:t>
      </w:r>
      <w:r w:rsidRPr="00013F3C">
        <w:t>模型</w:t>
      </w:r>
      <w:r>
        <w:rPr>
          <w:rFonts w:hint="eastAsia"/>
        </w:rPr>
        <w:t>：</w:t>
      </w:r>
      <w:r>
        <w:t>该模型一般称为测试模型</w:t>
      </w:r>
      <w:r>
        <w:rPr>
          <w:rFonts w:hint="eastAsia"/>
        </w:rPr>
        <w:t>，</w:t>
      </w:r>
      <w:r>
        <w:t>因为模型测抽象测试和焦点直接与测试目标关联，</w:t>
      </w:r>
      <w:r>
        <w:rPr>
          <w:rFonts w:hint="eastAsia"/>
        </w:rPr>
        <w:t>某些</w:t>
      </w:r>
      <w:r>
        <w:t>情况下，</w:t>
      </w:r>
      <w:r>
        <w:rPr>
          <w:rFonts w:hint="eastAsia"/>
        </w:rPr>
        <w:t>测试模型可以也是待测程序的设计模型；</w:t>
      </w:r>
    </w:p>
    <w:p w:rsidR="00013F3C" w:rsidRDefault="00013F3C" w:rsidP="00CE6F8A">
      <w:pPr>
        <w:pStyle w:val="u5"/>
        <w:numPr>
          <w:ilvl w:val="0"/>
          <w:numId w:val="57"/>
        </w:numPr>
        <w:spacing w:before="24" w:after="24"/>
        <w:ind w:firstLineChars="0"/>
      </w:pPr>
      <w:r>
        <w:rPr>
          <w:rFonts w:hint="eastAsia"/>
        </w:rPr>
        <w:t>选择</w:t>
      </w:r>
      <w:r>
        <w:t>测试准则</w:t>
      </w:r>
      <w:r w:rsidRPr="00013F3C">
        <w:rPr>
          <w:rFonts w:hint="eastAsia"/>
        </w:rPr>
        <w:t>指导测试</w:t>
      </w:r>
      <w:r>
        <w:rPr>
          <w:rFonts w:hint="eastAsia"/>
        </w:rPr>
        <w:t>用例</w:t>
      </w:r>
      <w:r>
        <w:t>集</w:t>
      </w:r>
      <w:r w:rsidRPr="00013F3C">
        <w:rPr>
          <w:rFonts w:hint="eastAsia"/>
        </w:rPr>
        <w:t>生成自动</w:t>
      </w:r>
      <w:r>
        <w:rPr>
          <w:rFonts w:hint="eastAsia"/>
        </w:rPr>
        <w:t>；</w:t>
      </w:r>
    </w:p>
    <w:p w:rsidR="00013F3C" w:rsidRDefault="00013F3C" w:rsidP="00CE6F8A">
      <w:pPr>
        <w:pStyle w:val="u5"/>
        <w:numPr>
          <w:ilvl w:val="0"/>
          <w:numId w:val="57"/>
        </w:numPr>
        <w:spacing w:before="24" w:after="24"/>
        <w:ind w:firstLineChars="0"/>
      </w:pPr>
      <w:r>
        <w:rPr>
          <w:rFonts w:hint="eastAsia"/>
        </w:rPr>
        <w:t>将</w:t>
      </w:r>
      <w:r>
        <w:t>选定的测试准则</w:t>
      </w:r>
      <w:r w:rsidRPr="00013F3C">
        <w:rPr>
          <w:rFonts w:hint="eastAsia"/>
        </w:rPr>
        <w:t>转换成测试用例规格</w:t>
      </w:r>
      <w:r>
        <w:rPr>
          <w:rFonts w:hint="eastAsia"/>
        </w:rPr>
        <w:t>：</w:t>
      </w:r>
      <w:r w:rsidRPr="00013F3C">
        <w:rPr>
          <w:rFonts w:hint="eastAsia"/>
        </w:rPr>
        <w:t>规格规范了测试选择标准的概念，并使其</w:t>
      </w:r>
      <w:r>
        <w:rPr>
          <w:rFonts w:hint="eastAsia"/>
        </w:rPr>
        <w:t>针对</w:t>
      </w:r>
      <w:r>
        <w:t>测试模型</w:t>
      </w:r>
      <w:r>
        <w:rPr>
          <w:rFonts w:hint="eastAsia"/>
        </w:rPr>
        <w:t>具有可操作性，依据</w:t>
      </w:r>
      <w:r>
        <w:t>测试用例规格</w:t>
      </w:r>
      <w:r>
        <w:rPr>
          <w:rFonts w:hint="eastAsia"/>
        </w:rPr>
        <w:t>可从</w:t>
      </w:r>
      <w:r>
        <w:t>测试模型</w:t>
      </w:r>
      <w:r>
        <w:rPr>
          <w:rFonts w:hint="eastAsia"/>
        </w:rPr>
        <w:t>中派生出</w:t>
      </w:r>
      <w:r w:rsidRPr="00013F3C">
        <w:rPr>
          <w:rFonts w:hint="eastAsia"/>
        </w:rPr>
        <w:t>测试</w:t>
      </w:r>
      <w:r>
        <w:rPr>
          <w:rFonts w:hint="eastAsia"/>
        </w:rPr>
        <w:t>用例</w:t>
      </w:r>
      <w:r>
        <w:t>集</w:t>
      </w:r>
      <w:r>
        <w:rPr>
          <w:rFonts w:hint="eastAsia"/>
        </w:rPr>
        <w:t>；</w:t>
      </w:r>
    </w:p>
    <w:p w:rsidR="00013F3C" w:rsidRDefault="0097720E" w:rsidP="00CE6F8A">
      <w:pPr>
        <w:pStyle w:val="u5"/>
        <w:numPr>
          <w:ilvl w:val="0"/>
          <w:numId w:val="57"/>
        </w:numPr>
        <w:spacing w:before="24" w:after="24"/>
        <w:ind w:firstLineChars="0"/>
      </w:pPr>
      <w:r>
        <w:rPr>
          <w:rFonts w:hint="eastAsia"/>
        </w:rPr>
        <w:t>依据</w:t>
      </w:r>
      <w:r>
        <w:t>测试用例规格</w:t>
      </w:r>
      <w:r>
        <w:rPr>
          <w:rFonts w:hint="eastAsia"/>
        </w:rPr>
        <w:t>可从</w:t>
      </w:r>
      <w:r>
        <w:t>测试模型</w:t>
      </w:r>
      <w:r>
        <w:rPr>
          <w:rFonts w:hint="eastAsia"/>
        </w:rPr>
        <w:t>中派生出</w:t>
      </w:r>
      <w:r w:rsidRPr="00013F3C">
        <w:rPr>
          <w:rFonts w:hint="eastAsia"/>
        </w:rPr>
        <w:t>测试</w:t>
      </w:r>
      <w:r>
        <w:rPr>
          <w:rFonts w:hint="eastAsia"/>
        </w:rPr>
        <w:t>用例</w:t>
      </w:r>
      <w:r>
        <w:t>集</w:t>
      </w:r>
      <w:r>
        <w:rPr>
          <w:rFonts w:hint="eastAsia"/>
        </w:rPr>
        <w:t>；</w:t>
      </w:r>
    </w:p>
    <w:p w:rsidR="0097720E" w:rsidRPr="00013F3C" w:rsidRDefault="0097720E" w:rsidP="00CE6F8A">
      <w:pPr>
        <w:pStyle w:val="u5"/>
        <w:numPr>
          <w:ilvl w:val="0"/>
          <w:numId w:val="57"/>
        </w:numPr>
        <w:spacing w:before="24" w:after="24"/>
        <w:ind w:firstLineChars="0"/>
      </w:pPr>
      <w:r>
        <w:rPr>
          <w:rFonts w:hint="eastAsia"/>
        </w:rPr>
        <w:t>测试用例</w:t>
      </w:r>
      <w:r>
        <w:t>运行</w:t>
      </w:r>
      <w:r>
        <w:rPr>
          <w:rFonts w:hint="eastAsia"/>
        </w:rPr>
        <w:t>：</w:t>
      </w:r>
      <w:r>
        <w:t>测试的</w:t>
      </w:r>
      <w:r>
        <w:rPr>
          <w:rFonts w:hint="eastAsia"/>
        </w:rPr>
        <w:t>执行</w:t>
      </w:r>
      <w:r>
        <w:t>可能是</w:t>
      </w:r>
      <w:r>
        <w:rPr>
          <w:rFonts w:hint="eastAsia"/>
        </w:rPr>
        <w:t>手工</w:t>
      </w:r>
      <w:r>
        <w:t>执行也可能是</w:t>
      </w:r>
      <w:r w:rsidRPr="0097720E">
        <w:rPr>
          <w:rFonts w:hint="eastAsia"/>
        </w:rPr>
        <w:t>自动化的测试执行环境</w:t>
      </w:r>
      <w:r>
        <w:rPr>
          <w:rFonts w:hint="eastAsia"/>
        </w:rPr>
        <w:t>（依赖</w:t>
      </w:r>
      <w:r w:rsidRPr="0097720E">
        <w:rPr>
          <w:rFonts w:hint="eastAsia"/>
        </w:rPr>
        <w:t>提供自动执行测试和记录测试结果的工具</w:t>
      </w:r>
      <w:r>
        <w:rPr>
          <w:rFonts w:hint="eastAsia"/>
        </w:rPr>
        <w:t>）。</w:t>
      </w:r>
    </w:p>
    <w:p w:rsidR="00C55D6F" w:rsidRDefault="002009E3" w:rsidP="007A1694">
      <w:pPr>
        <w:pStyle w:val="u3"/>
        <w:rPr>
          <w:rFonts w:eastAsia="宋体"/>
        </w:rPr>
      </w:pPr>
      <w:r>
        <w:rPr>
          <w:rFonts w:eastAsia="宋体" w:hint="eastAsia"/>
        </w:rPr>
        <w:t>模型测试</w:t>
      </w:r>
      <w:r w:rsidR="007A1694">
        <w:rPr>
          <w:rFonts w:eastAsia="宋体" w:hint="eastAsia"/>
        </w:rPr>
        <w:t>及</w:t>
      </w:r>
      <w:r w:rsidR="00B72D02">
        <w:rPr>
          <w:rFonts w:eastAsia="宋体" w:hint="eastAsia"/>
        </w:rPr>
        <w:t>模型</w:t>
      </w:r>
      <w:r w:rsidR="007A1694">
        <w:rPr>
          <w:rFonts w:eastAsia="宋体"/>
        </w:rPr>
        <w:t>可视化</w:t>
      </w:r>
      <w:r w:rsidR="007A1694">
        <w:rPr>
          <w:rFonts w:eastAsia="宋体" w:hint="eastAsia"/>
        </w:rPr>
        <w:t>工具</w:t>
      </w:r>
    </w:p>
    <w:p w:rsidR="00490BC5" w:rsidRDefault="00490BC5" w:rsidP="00CE6F8A">
      <w:pPr>
        <w:pStyle w:val="u5"/>
        <w:numPr>
          <w:ilvl w:val="0"/>
          <w:numId w:val="55"/>
        </w:numPr>
        <w:spacing w:before="24" w:after="24"/>
        <w:ind w:firstLineChars="0"/>
      </w:pPr>
      <w:r>
        <w:rPr>
          <w:rFonts w:hint="eastAsia"/>
        </w:rPr>
        <w:t>模型测试</w:t>
      </w:r>
      <w:r w:rsidR="00A576FF">
        <w:rPr>
          <w:rFonts w:hint="eastAsia"/>
        </w:rPr>
        <w:t>工具</w:t>
      </w:r>
      <w:r w:rsidR="00A576FF" w:rsidRPr="0077627F">
        <w:rPr>
          <w:rFonts w:hint="eastAsia"/>
        </w:rPr>
        <w:t>GraphWalker</w:t>
      </w:r>
    </w:p>
    <w:p w:rsidR="00DE5A56" w:rsidRDefault="00C9140C" w:rsidP="0077627F">
      <w:pPr>
        <w:pStyle w:val="u5"/>
        <w:spacing w:before="24" w:after="24"/>
        <w:ind w:firstLine="480"/>
      </w:pPr>
      <w:r>
        <w:rPr>
          <w:rFonts w:hint="eastAsia"/>
        </w:rPr>
        <w:t>针对</w:t>
      </w:r>
      <w:r>
        <w:t>测试</w:t>
      </w:r>
      <w:r>
        <w:rPr>
          <w:rFonts w:hint="eastAsia"/>
        </w:rPr>
        <w:t>序列</w:t>
      </w:r>
      <w:r>
        <w:t>生成问题</w:t>
      </w:r>
      <w:r>
        <w:rPr>
          <w:rFonts w:hint="eastAsia"/>
        </w:rPr>
        <w:t>，</w:t>
      </w:r>
      <w:r>
        <w:t>我们</w:t>
      </w:r>
      <w:r w:rsidR="00226ECE">
        <w:rPr>
          <w:rFonts w:hint="eastAsia"/>
        </w:rPr>
        <w:t>集成</w:t>
      </w:r>
      <w:r>
        <w:t>现有基于</w:t>
      </w:r>
      <w:r>
        <w:rPr>
          <w:rFonts w:hint="eastAsia"/>
        </w:rPr>
        <w:t>模型</w:t>
      </w:r>
      <w:r>
        <w:t>的</w:t>
      </w:r>
      <w:r>
        <w:rPr>
          <w:rFonts w:hint="eastAsia"/>
        </w:rPr>
        <w:t>测试工具</w:t>
      </w:r>
      <w:r w:rsidR="0077627F" w:rsidRPr="0077627F">
        <w:rPr>
          <w:rFonts w:hint="eastAsia"/>
        </w:rPr>
        <w:t>GraphWalker</w:t>
      </w:r>
      <w:r w:rsidR="00226ECE">
        <w:rPr>
          <w:rFonts w:hint="eastAsia"/>
        </w:rPr>
        <w:t>，</w:t>
      </w:r>
      <w:r w:rsidR="00226ECE" w:rsidRPr="0077627F">
        <w:rPr>
          <w:rFonts w:hint="eastAsia"/>
        </w:rPr>
        <w:t>GraphWalker</w:t>
      </w:r>
      <w:r>
        <w:rPr>
          <w:rFonts w:hint="eastAsia"/>
        </w:rPr>
        <w:t>是一个</w:t>
      </w:r>
      <w:r w:rsidR="00226ECE">
        <w:rPr>
          <w:rFonts w:hint="eastAsia"/>
        </w:rPr>
        <w:t>开源</w:t>
      </w:r>
      <w:r w:rsidR="00226ECE">
        <w:t>的</w:t>
      </w:r>
      <w:r>
        <w:rPr>
          <w:rFonts w:hint="eastAsia"/>
        </w:rPr>
        <w:t>基于</w:t>
      </w:r>
      <w:r w:rsidR="0077627F" w:rsidRPr="0077627F">
        <w:rPr>
          <w:rFonts w:hint="eastAsia"/>
        </w:rPr>
        <w:t>模型的</w:t>
      </w:r>
      <w:r>
        <w:rPr>
          <w:rFonts w:hint="eastAsia"/>
        </w:rPr>
        <w:t>测试</w:t>
      </w:r>
      <w:r w:rsidR="0077627F" w:rsidRPr="0077627F">
        <w:rPr>
          <w:rFonts w:hint="eastAsia"/>
        </w:rPr>
        <w:t>用例生成工具</w:t>
      </w:r>
      <w:r w:rsidR="00226ECE">
        <w:rPr>
          <w:rFonts w:hint="eastAsia"/>
        </w:rPr>
        <w:t>，</w:t>
      </w:r>
      <w:r w:rsidR="00DE5A56">
        <w:rPr>
          <w:rFonts w:hint="eastAsia"/>
        </w:rPr>
        <w:t>用来</w:t>
      </w:r>
      <w:r w:rsidR="00DE5A56">
        <w:t>解决从有向图模型中</w:t>
      </w:r>
      <w:r w:rsidR="00DE5A56">
        <w:rPr>
          <w:rFonts w:hint="eastAsia"/>
        </w:rPr>
        <w:t>生成</w:t>
      </w:r>
      <w:r w:rsidR="00DE5A56">
        <w:t>测试路径</w:t>
      </w:r>
      <w:r w:rsidR="00D108BE" w:rsidRPr="00D108BE">
        <w:rPr>
          <w:rFonts w:hint="eastAsia"/>
          <w:vertAlign w:val="superscript"/>
        </w:rPr>
        <w:t>[</w:t>
      </w:r>
      <w:r w:rsidR="007F0B5A" w:rsidRPr="00D108BE">
        <w:rPr>
          <w:rStyle w:val="aff9"/>
        </w:rPr>
        <w:endnoteReference w:id="15"/>
      </w:r>
      <w:r w:rsidR="00D108BE" w:rsidRPr="00D108BE">
        <w:rPr>
          <w:vertAlign w:val="superscript"/>
        </w:rPr>
        <w:t>]</w:t>
      </w:r>
      <w:r w:rsidR="00226ECE">
        <w:rPr>
          <w:rFonts w:hint="eastAsia"/>
        </w:rPr>
        <w:t>，</w:t>
      </w:r>
      <w:r w:rsidR="0077627F" w:rsidRPr="0077627F">
        <w:rPr>
          <w:rFonts w:hint="eastAsia"/>
        </w:rPr>
        <w:t>主要应用于</w:t>
      </w:r>
      <w:r w:rsidR="0077627F" w:rsidRPr="0077627F">
        <w:rPr>
          <w:rFonts w:hint="eastAsia"/>
        </w:rPr>
        <w:t>FSM</w:t>
      </w:r>
      <w:r w:rsidR="00DE5A56">
        <w:rPr>
          <w:rFonts w:hint="eastAsia"/>
        </w:rPr>
        <w:t>（有限状态机）、</w:t>
      </w:r>
      <w:r w:rsidR="0077627F" w:rsidRPr="0077627F">
        <w:rPr>
          <w:rFonts w:hint="eastAsia"/>
        </w:rPr>
        <w:t>EFSM</w:t>
      </w:r>
      <w:r w:rsidR="00DE5A56">
        <w:rPr>
          <w:rFonts w:hint="eastAsia"/>
        </w:rPr>
        <w:t>（扩展</w:t>
      </w:r>
      <w:r w:rsidR="00DE5A56">
        <w:t>有限状态机</w:t>
      </w:r>
      <w:r w:rsidR="00DE5A56">
        <w:rPr>
          <w:rFonts w:hint="eastAsia"/>
        </w:rPr>
        <w:t>）</w:t>
      </w:r>
      <w:r w:rsidR="0077627F" w:rsidRPr="0077627F">
        <w:rPr>
          <w:rFonts w:hint="eastAsia"/>
        </w:rPr>
        <w:t>模型</w:t>
      </w:r>
      <w:r w:rsidR="00DE5A56">
        <w:rPr>
          <w:rFonts w:hint="eastAsia"/>
        </w:rPr>
        <w:t>。</w:t>
      </w:r>
      <w:r w:rsidR="00226ECE">
        <w:rPr>
          <w:rFonts w:hint="eastAsia"/>
        </w:rPr>
        <w:t>该工具可</w:t>
      </w:r>
      <w:r w:rsidR="00226ECE" w:rsidRPr="00226ECE">
        <w:rPr>
          <w:rFonts w:hint="eastAsia"/>
        </w:rPr>
        <w:t>作为一个</w:t>
      </w:r>
      <w:r w:rsidR="00226ECE" w:rsidRPr="00226ECE">
        <w:rPr>
          <w:rFonts w:hint="eastAsia"/>
        </w:rPr>
        <w:t>java</w:t>
      </w:r>
      <w:r w:rsidR="00226ECE" w:rsidRPr="00226ECE">
        <w:rPr>
          <w:rFonts w:hint="eastAsia"/>
        </w:rPr>
        <w:t>库</w:t>
      </w:r>
      <w:r w:rsidR="00226ECE">
        <w:rPr>
          <w:rFonts w:hint="eastAsia"/>
        </w:rPr>
        <w:t>集成</w:t>
      </w:r>
      <w:r w:rsidR="00226ECE">
        <w:t>到项目中。</w:t>
      </w:r>
    </w:p>
    <w:p w:rsidR="0077627F" w:rsidRDefault="00DE5A56" w:rsidP="0077627F">
      <w:pPr>
        <w:pStyle w:val="u5"/>
        <w:spacing w:before="24" w:after="24"/>
        <w:ind w:firstLine="480"/>
      </w:pPr>
      <w:r w:rsidRPr="0077627F">
        <w:rPr>
          <w:rFonts w:hint="eastAsia"/>
        </w:rPr>
        <w:t>GraphWalker</w:t>
      </w:r>
      <w:r w:rsidR="00C76E2B" w:rsidRPr="00C76E2B">
        <w:rPr>
          <w:rFonts w:hint="eastAsia"/>
        </w:rPr>
        <w:t>提供了一种</w:t>
      </w:r>
      <w:r w:rsidR="003949DC">
        <w:rPr>
          <w:rFonts w:hint="eastAsia"/>
        </w:rPr>
        <w:t>XML</w:t>
      </w:r>
      <w:r w:rsidR="003949DC">
        <w:rPr>
          <w:rFonts w:hint="eastAsia"/>
        </w:rPr>
        <w:t>描述</w:t>
      </w:r>
      <w:r w:rsidR="003949DC">
        <w:t>的</w:t>
      </w:r>
      <w:r w:rsidR="00C76E2B">
        <w:rPr>
          <w:rFonts w:hint="eastAsia"/>
        </w:rPr>
        <w:t>图模型</w:t>
      </w:r>
      <w:r w:rsidR="00C76E2B">
        <w:t>语言</w:t>
      </w:r>
      <w:r w:rsidR="003949DC">
        <w:rPr>
          <w:rFonts w:hint="eastAsia"/>
        </w:rPr>
        <w:t>(</w:t>
      </w:r>
      <w:r w:rsidR="00C76E2B">
        <w:rPr>
          <w:rFonts w:hint="eastAsia"/>
        </w:rPr>
        <w:t>G</w:t>
      </w:r>
      <w:r w:rsidR="00C76E2B" w:rsidRPr="00C76E2B">
        <w:rPr>
          <w:rFonts w:hint="eastAsia"/>
        </w:rPr>
        <w:t xml:space="preserve">raph </w:t>
      </w:r>
      <w:r w:rsidR="00C76E2B">
        <w:t>M</w:t>
      </w:r>
      <w:r w:rsidR="00C76E2B" w:rsidRPr="00C76E2B">
        <w:rPr>
          <w:rFonts w:hint="eastAsia"/>
        </w:rPr>
        <w:t xml:space="preserve">odel </w:t>
      </w:r>
      <w:r w:rsidR="00C76E2B">
        <w:t>L</w:t>
      </w:r>
      <w:r w:rsidR="00C76E2B" w:rsidRPr="00C76E2B">
        <w:rPr>
          <w:rFonts w:hint="eastAsia"/>
        </w:rPr>
        <w:t>anguage</w:t>
      </w:r>
      <w:r w:rsidR="003949DC">
        <w:rPr>
          <w:rFonts w:hint="eastAsia"/>
        </w:rPr>
        <w:t>)</w:t>
      </w:r>
      <w:r w:rsidR="00C76E2B" w:rsidRPr="00C76E2B">
        <w:rPr>
          <w:rFonts w:hint="eastAsia"/>
        </w:rPr>
        <w:t>以及多种图模型遍历策略</w:t>
      </w:r>
      <w:r w:rsidR="003949DC">
        <w:rPr>
          <w:rFonts w:hint="eastAsia"/>
        </w:rPr>
        <w:t>。</w:t>
      </w:r>
      <w:r w:rsidR="003949DC" w:rsidRPr="003949DC">
        <w:t>GraphWalker</w:t>
      </w:r>
      <w:r>
        <w:t>工作流程</w:t>
      </w:r>
      <w:r w:rsidR="002F6E0F">
        <w:t>如</w:t>
      </w:r>
      <w:r w:rsidR="002F6E0F">
        <w:rPr>
          <w:rFonts w:hint="eastAsia"/>
        </w:rPr>
        <w:t>图</w:t>
      </w:r>
      <w:r w:rsidR="002F6E0F">
        <w:rPr>
          <w:rFonts w:hint="eastAsia"/>
        </w:rPr>
        <w:t>2</w:t>
      </w:r>
      <w:r w:rsidR="002F6E0F">
        <w:t>-</w:t>
      </w:r>
      <w:r w:rsidR="00F35ADF">
        <w:t>3</w:t>
      </w:r>
      <w:r w:rsidR="002F6E0F">
        <w:t>所示</w:t>
      </w:r>
      <w:r w:rsidR="002F6E0F">
        <w:rPr>
          <w:rFonts w:hint="eastAsia"/>
        </w:rPr>
        <w:t>，</w:t>
      </w:r>
      <w:r w:rsidR="00E63BF0">
        <w:rPr>
          <w:rFonts w:hint="eastAsia"/>
        </w:rPr>
        <w:t>下面将对</w:t>
      </w:r>
      <w:r w:rsidR="00E63BF0">
        <w:t>其核心步骤进行介绍。</w:t>
      </w:r>
    </w:p>
    <w:p w:rsidR="00DE5A56" w:rsidRDefault="00890C64" w:rsidP="00890C64">
      <w:pPr>
        <w:pStyle w:val="u5"/>
        <w:spacing w:before="24" w:after="24"/>
        <w:ind w:firstLineChars="0" w:firstLine="0"/>
        <w:jc w:val="center"/>
      </w:pPr>
      <w:r>
        <w:object w:dxaOrig="7395" w:dyaOrig="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75pt;height:27.75pt" o:ole="">
            <v:imagedata r:id="rId18" o:title=""/>
          </v:shape>
          <o:OLEObject Type="Embed" ProgID="Visio.Drawing.15" ShapeID="_x0000_i1025" DrawAspect="Content" ObjectID="_1569760510" r:id="rId19"/>
        </w:object>
      </w:r>
    </w:p>
    <w:p w:rsidR="00890C64" w:rsidRPr="00F35ADF" w:rsidRDefault="00F35ADF" w:rsidP="00606565">
      <w:pPr>
        <w:pStyle w:val="ub"/>
        <w:spacing w:before="120" w:after="360"/>
        <w:rPr>
          <w:rFonts w:eastAsiaTheme="minorEastAsia"/>
        </w:rPr>
      </w:pPr>
      <w:r w:rsidRPr="00606565">
        <w:rPr>
          <w:rFonts w:hint="eastAsia"/>
        </w:rPr>
        <w:t>图</w:t>
      </w:r>
      <w:r w:rsidRPr="00606565">
        <w:rPr>
          <w:rFonts w:hint="eastAsia"/>
        </w:rPr>
        <w:t>2-</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2- \* ARABIC</w:instrText>
      </w:r>
      <w:r w:rsidRPr="00606565">
        <w:instrText xml:space="preserve"> </w:instrText>
      </w:r>
      <w:r w:rsidRPr="00606565">
        <w:fldChar w:fldCharType="separate"/>
      </w:r>
      <w:r w:rsidRPr="00606565">
        <w:t>3</w:t>
      </w:r>
      <w:r w:rsidRPr="00606565">
        <w:fldChar w:fldCharType="end"/>
      </w:r>
      <w:r w:rsidRPr="00606565">
        <w:t xml:space="preserve"> GraphWalker</w:t>
      </w:r>
      <w:r w:rsidRPr="00606565">
        <w:t>工作流程</w:t>
      </w:r>
      <w:r w:rsidRPr="00606565">
        <w:rPr>
          <w:rFonts w:hint="eastAsia"/>
        </w:rPr>
        <w:t>图</w:t>
      </w:r>
    </w:p>
    <w:p w:rsidR="002F6E0F" w:rsidRDefault="00E63BF0" w:rsidP="00CE6F8A">
      <w:pPr>
        <w:pStyle w:val="u5"/>
        <w:numPr>
          <w:ilvl w:val="0"/>
          <w:numId w:val="56"/>
        </w:numPr>
        <w:spacing w:before="24" w:after="24"/>
        <w:ind w:firstLineChars="0"/>
      </w:pPr>
      <w:r>
        <w:rPr>
          <w:rFonts w:hint="eastAsia"/>
        </w:rPr>
        <w:t>模型</w:t>
      </w:r>
      <w:r>
        <w:t>设计：</w:t>
      </w:r>
    </w:p>
    <w:p w:rsidR="00E63BF0" w:rsidRDefault="00365763" w:rsidP="00E63BF0">
      <w:pPr>
        <w:pStyle w:val="u5"/>
        <w:spacing w:before="24" w:after="24"/>
        <w:ind w:left="900" w:firstLineChars="0" w:firstLine="0"/>
      </w:pPr>
      <w:r w:rsidRPr="0077627F">
        <w:rPr>
          <w:rFonts w:hint="eastAsia"/>
        </w:rPr>
        <w:t>GraphWalker</w:t>
      </w:r>
      <w:r>
        <w:rPr>
          <w:rFonts w:hint="eastAsia"/>
        </w:rPr>
        <w:t>模型为</w:t>
      </w:r>
      <w:r>
        <w:t>有向图模型，</w:t>
      </w:r>
      <w:r>
        <w:rPr>
          <w:rFonts w:hint="eastAsia"/>
        </w:rPr>
        <w:t>由</w:t>
      </w:r>
      <w:r>
        <w:t>node</w:t>
      </w:r>
      <w:r>
        <w:rPr>
          <w:rFonts w:hint="eastAsia"/>
        </w:rPr>
        <w:t>，</w:t>
      </w:r>
      <w:r>
        <w:t>edge</w:t>
      </w:r>
      <w:r>
        <w:rPr>
          <w:rFonts w:hint="eastAsia"/>
        </w:rPr>
        <w:t>元素</w:t>
      </w:r>
      <w:r>
        <w:t>组成</w:t>
      </w:r>
      <w:r w:rsidR="001D4AE4">
        <w:rPr>
          <w:rFonts w:hint="eastAsia"/>
        </w:rPr>
        <w:t>，</w:t>
      </w:r>
      <w:r w:rsidR="001D4AE4">
        <w:t>使用</w:t>
      </w:r>
      <w:r w:rsidR="001D4AE4">
        <w:t>xml</w:t>
      </w:r>
      <w:r w:rsidR="001D4AE4">
        <w:t>格式表示</w:t>
      </w:r>
      <w:r>
        <w:rPr>
          <w:rFonts w:hint="eastAsia"/>
        </w:rPr>
        <w:t>，</w:t>
      </w:r>
      <w:r>
        <w:t>其模型</w:t>
      </w:r>
      <w:r w:rsidR="00D42EC9" w:rsidRPr="00D42EC9">
        <w:rPr>
          <w:rFonts w:hint="eastAsia"/>
        </w:rPr>
        <w:t>语法及部分标签含义如</w:t>
      </w:r>
      <w:r w:rsidR="00424E41">
        <w:rPr>
          <w:rFonts w:hint="eastAsia"/>
        </w:rPr>
        <w:t>图</w:t>
      </w:r>
      <w:r w:rsidR="00D42EC9" w:rsidRPr="00D42EC9">
        <w:rPr>
          <w:rFonts w:hint="eastAsia"/>
        </w:rPr>
        <w:t>2-</w:t>
      </w:r>
      <w:r w:rsidR="00F35ADF">
        <w:t>4</w:t>
      </w:r>
      <w:r w:rsidR="00D42EC9" w:rsidRPr="00D42EC9">
        <w:rPr>
          <w:rFonts w:hint="eastAsia"/>
        </w:rPr>
        <w:t>所示：</w:t>
      </w:r>
    </w:p>
    <w:p w:rsidR="00ED1A8A" w:rsidRDefault="008E57EA" w:rsidP="000E15F2">
      <w:pPr>
        <w:pStyle w:val="u5"/>
        <w:spacing w:before="24" w:after="24"/>
        <w:ind w:firstLineChars="0" w:firstLine="0"/>
        <w:jc w:val="center"/>
      </w:pPr>
      <w:r w:rsidRPr="008E57EA">
        <w:rPr>
          <w:noProof/>
        </w:rPr>
        <w:lastRenderedPageBreak/>
        <w:drawing>
          <wp:inline distT="0" distB="0" distL="0" distR="0" wp14:anchorId="0AEC695F" wp14:editId="6A3101B5">
            <wp:extent cx="4781550" cy="2785550"/>
            <wp:effectExtent l="0" t="0" r="0" b="0"/>
            <wp:docPr id="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20"/>
                    <a:srcRect l="10987" r="4977" b="6185"/>
                    <a:stretch/>
                  </pic:blipFill>
                  <pic:spPr bwMode="auto">
                    <a:xfrm>
                      <a:off x="0" y="0"/>
                      <a:ext cx="4822759" cy="2809557"/>
                    </a:xfrm>
                    <a:prstGeom prst="rect">
                      <a:avLst/>
                    </a:prstGeom>
                    <a:ln>
                      <a:noFill/>
                    </a:ln>
                    <a:extLst>
                      <a:ext uri="{53640926-AAD7-44D8-BBD7-CCE9431645EC}">
                        <a14:shadowObscured xmlns:a14="http://schemas.microsoft.com/office/drawing/2010/main"/>
                      </a:ext>
                    </a:extLst>
                  </pic:spPr>
                </pic:pic>
              </a:graphicData>
            </a:graphic>
          </wp:inline>
        </w:drawing>
      </w:r>
    </w:p>
    <w:p w:rsidR="00CE77A5" w:rsidRPr="00F35ADF" w:rsidRDefault="00F35ADF" w:rsidP="00606565">
      <w:pPr>
        <w:pStyle w:val="ub"/>
        <w:spacing w:before="120" w:after="360"/>
        <w:rPr>
          <w:rFonts w:eastAsiaTheme="minorEastAsia"/>
        </w:rPr>
      </w:pPr>
      <w:r w:rsidRPr="00606565">
        <w:rPr>
          <w:rFonts w:hint="eastAsia"/>
        </w:rPr>
        <w:t>图</w:t>
      </w:r>
      <w:r w:rsidRPr="00606565">
        <w:rPr>
          <w:rFonts w:hint="eastAsia"/>
        </w:rPr>
        <w:t>2-</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2- \* ARABIC</w:instrText>
      </w:r>
      <w:r w:rsidRPr="00606565">
        <w:instrText xml:space="preserve"> </w:instrText>
      </w:r>
      <w:r w:rsidRPr="00606565">
        <w:fldChar w:fldCharType="separate"/>
      </w:r>
      <w:r w:rsidRPr="00606565">
        <w:t>4</w:t>
      </w:r>
      <w:r w:rsidRPr="00606565">
        <w:fldChar w:fldCharType="end"/>
      </w:r>
      <w:r w:rsidRPr="00606565">
        <w:t xml:space="preserve"> </w:t>
      </w:r>
      <w:r w:rsidRPr="00606565">
        <w:rPr>
          <w:rFonts w:hint="eastAsia"/>
        </w:rPr>
        <w:t xml:space="preserve">Graph </w:t>
      </w:r>
      <w:r w:rsidRPr="00606565">
        <w:t>M</w:t>
      </w:r>
      <w:r w:rsidRPr="00606565">
        <w:rPr>
          <w:rFonts w:hint="eastAsia"/>
        </w:rPr>
        <w:t xml:space="preserve">odel </w:t>
      </w:r>
      <w:r w:rsidRPr="00606565">
        <w:t>L</w:t>
      </w:r>
      <w:r w:rsidRPr="00606565">
        <w:rPr>
          <w:rFonts w:hint="eastAsia"/>
        </w:rPr>
        <w:t>anguage</w:t>
      </w:r>
      <w:r w:rsidRPr="00606565">
        <w:rPr>
          <w:rFonts w:hint="eastAsia"/>
        </w:rPr>
        <w:t>语法</w:t>
      </w:r>
    </w:p>
    <w:p w:rsidR="00ED1A8A" w:rsidRPr="001D4AE4" w:rsidRDefault="00B670B2" w:rsidP="00511231">
      <w:pPr>
        <w:pStyle w:val="u5"/>
        <w:spacing w:before="24" w:after="24"/>
        <w:ind w:left="900" w:firstLineChars="0" w:firstLine="0"/>
      </w:pPr>
      <w:r>
        <w:rPr>
          <w:rFonts w:hint="eastAsia"/>
        </w:rPr>
        <w:t>图</w:t>
      </w:r>
      <w:r>
        <w:t>(</w:t>
      </w:r>
      <w:r w:rsidRPr="00CE3B5E">
        <w:t>graph</w:t>
      </w:r>
      <w:r>
        <w:t>)</w:t>
      </w:r>
      <w:r w:rsidR="00511231">
        <w:rPr>
          <w:rFonts w:hint="eastAsia"/>
        </w:rPr>
        <w:t>标签</w:t>
      </w:r>
      <w:r w:rsidR="0096031D">
        <w:rPr>
          <w:rFonts w:hint="eastAsia"/>
        </w:rPr>
        <w:t>描述</w:t>
      </w:r>
      <w:r w:rsidR="00CE77A5" w:rsidRPr="0077627F">
        <w:rPr>
          <w:rFonts w:hint="eastAsia"/>
        </w:rPr>
        <w:t>GraphWalker</w:t>
      </w:r>
      <w:r w:rsidR="0096031D">
        <w:t>模型的抽象格式，包括</w:t>
      </w:r>
      <w:r w:rsidR="00511231">
        <w:rPr>
          <w:rFonts w:hint="eastAsia"/>
        </w:rPr>
        <w:t>节点</w:t>
      </w:r>
      <w:r w:rsidR="00511231">
        <w:t>(node)</w:t>
      </w:r>
      <w:r w:rsidR="00511231">
        <w:t>及边</w:t>
      </w:r>
      <w:r w:rsidR="00511231">
        <w:t>(edge)</w:t>
      </w:r>
      <w:r w:rsidR="00CE77A5">
        <w:rPr>
          <w:rFonts w:hint="eastAsia"/>
        </w:rPr>
        <w:t>；</w:t>
      </w:r>
      <w:r w:rsidR="00CE77A5">
        <w:t>节点</w:t>
      </w:r>
      <w:r w:rsidR="00CE77A5">
        <w:rPr>
          <w:rFonts w:hint="eastAsia"/>
        </w:rPr>
        <w:t>标签描述</w:t>
      </w:r>
      <w:r w:rsidR="00CE77A5" w:rsidRPr="0077627F">
        <w:rPr>
          <w:rFonts w:hint="eastAsia"/>
        </w:rPr>
        <w:t>GraphWalker</w:t>
      </w:r>
      <w:r w:rsidR="00CE77A5">
        <w:t>模型</w:t>
      </w:r>
      <w:r w:rsidR="00CE77A5">
        <w:rPr>
          <w:rFonts w:hint="eastAsia"/>
        </w:rPr>
        <w:t>中</w:t>
      </w:r>
      <w:r w:rsidR="00CE77A5">
        <w:t>包含的</w:t>
      </w:r>
      <w:r w:rsidR="00CE77A5">
        <w:rPr>
          <w:rFonts w:hint="eastAsia"/>
        </w:rPr>
        <w:t>点</w:t>
      </w:r>
      <w:r w:rsidR="00CE77A5">
        <w:t>，</w:t>
      </w:r>
      <w:r w:rsidR="00CE77A5">
        <w:rPr>
          <w:rFonts w:hint="eastAsia"/>
        </w:rPr>
        <w:t>包括</w:t>
      </w:r>
      <w:r w:rsidR="00CE77A5">
        <w:t>节点名称、编号及其他属性；边</w:t>
      </w:r>
      <w:r w:rsidR="00CE77A5">
        <w:rPr>
          <w:rFonts w:hint="eastAsia"/>
        </w:rPr>
        <w:t>描述</w:t>
      </w:r>
      <w:r w:rsidR="00CE77A5" w:rsidRPr="0077627F">
        <w:rPr>
          <w:rFonts w:hint="eastAsia"/>
        </w:rPr>
        <w:t>GraphWalker</w:t>
      </w:r>
      <w:r w:rsidR="00CE77A5">
        <w:t>模型</w:t>
      </w:r>
      <w:r w:rsidR="00CE77A5">
        <w:rPr>
          <w:rFonts w:hint="eastAsia"/>
        </w:rPr>
        <w:t>节点</w:t>
      </w:r>
      <w:r w:rsidR="00CE77A5">
        <w:t>的</w:t>
      </w:r>
      <w:r w:rsidR="00CE77A5">
        <w:rPr>
          <w:rFonts w:hint="eastAsia"/>
        </w:rPr>
        <w:t>转移</w:t>
      </w:r>
      <w:r w:rsidR="00CE77A5">
        <w:t>，</w:t>
      </w:r>
      <w:r w:rsidR="007667B9">
        <w:rPr>
          <w:rFonts w:hint="eastAsia"/>
        </w:rPr>
        <w:t>包括</w:t>
      </w:r>
      <w:r w:rsidR="007667B9">
        <w:t>边名称、编号、</w:t>
      </w:r>
      <w:r w:rsidR="007667B9">
        <w:rPr>
          <w:rFonts w:hint="eastAsia"/>
        </w:rPr>
        <w:t>及</w:t>
      </w:r>
      <w:r w:rsidR="007667B9">
        <w:t>其他属性。</w:t>
      </w:r>
    </w:p>
    <w:p w:rsidR="00E63BF0" w:rsidRDefault="00E63BF0" w:rsidP="00CE6F8A">
      <w:pPr>
        <w:pStyle w:val="u5"/>
        <w:numPr>
          <w:ilvl w:val="0"/>
          <w:numId w:val="56"/>
        </w:numPr>
        <w:spacing w:before="24" w:after="24"/>
        <w:ind w:firstLineChars="0"/>
      </w:pPr>
      <w:r>
        <w:rPr>
          <w:rFonts w:hint="eastAsia"/>
        </w:rPr>
        <w:t>遍历</w:t>
      </w:r>
      <w:r>
        <w:t>算法选择：</w:t>
      </w:r>
    </w:p>
    <w:p w:rsidR="001D4AE4" w:rsidRPr="001D4AE4" w:rsidRDefault="00D42EC9" w:rsidP="001D4AE4">
      <w:pPr>
        <w:pStyle w:val="u5"/>
        <w:spacing w:before="24" w:after="24"/>
        <w:ind w:left="900" w:firstLineChars="0" w:firstLine="0"/>
      </w:pPr>
      <w:r w:rsidRPr="0077627F">
        <w:rPr>
          <w:rFonts w:hint="eastAsia"/>
        </w:rPr>
        <w:t>GraphWalker</w:t>
      </w:r>
      <w:r>
        <w:rPr>
          <w:rFonts w:hint="eastAsia"/>
        </w:rPr>
        <w:t>提供系列遍历</w:t>
      </w:r>
      <w:r>
        <w:t>规则，</w:t>
      </w:r>
      <w:r>
        <w:rPr>
          <w:rFonts w:hint="eastAsia"/>
        </w:rPr>
        <w:t>支持从</w:t>
      </w:r>
      <w:r>
        <w:t>模型中</w:t>
      </w:r>
      <w:r w:rsidR="001D4AE4">
        <w:rPr>
          <w:rFonts w:hint="eastAsia"/>
        </w:rPr>
        <w:t>根据</w:t>
      </w:r>
      <w:r w:rsidR="001D4AE4">
        <w:t>想覆盖的元素导出</w:t>
      </w:r>
      <w:r w:rsidR="001D4AE4">
        <w:rPr>
          <w:rFonts w:hint="eastAsia"/>
        </w:rPr>
        <w:t>目标路径。</w:t>
      </w:r>
      <w:r w:rsidR="001D4AE4">
        <w:t>主要</w:t>
      </w:r>
      <w:r w:rsidR="001D4AE4">
        <w:rPr>
          <w:rFonts w:hint="eastAsia"/>
        </w:rPr>
        <w:t>解决</w:t>
      </w:r>
      <w:r w:rsidR="001D4AE4" w:rsidRPr="001D4AE4">
        <w:rPr>
          <w:rFonts w:hint="eastAsia"/>
        </w:rPr>
        <w:t>在生成一个模型的路径时使用什么策略，以及何时停止生成该路径。</w:t>
      </w:r>
    </w:p>
    <w:p w:rsidR="00E63BF0" w:rsidRDefault="00E63BF0" w:rsidP="00CE6F8A">
      <w:pPr>
        <w:pStyle w:val="u5"/>
        <w:numPr>
          <w:ilvl w:val="0"/>
          <w:numId w:val="56"/>
        </w:numPr>
        <w:spacing w:before="24" w:after="24"/>
        <w:ind w:firstLineChars="0"/>
      </w:pPr>
      <w:r>
        <w:rPr>
          <w:rFonts w:hint="eastAsia"/>
        </w:rPr>
        <w:t>测试</w:t>
      </w:r>
      <w:r>
        <w:t>路径</w:t>
      </w:r>
      <w:r>
        <w:rPr>
          <w:rFonts w:hint="eastAsia"/>
        </w:rPr>
        <w:t>生成</w:t>
      </w:r>
      <w:r>
        <w:t>：</w:t>
      </w:r>
    </w:p>
    <w:p w:rsidR="00E63BF0" w:rsidRPr="00D53CDB" w:rsidRDefault="00D53CDB" w:rsidP="00D53CDB">
      <w:pPr>
        <w:pStyle w:val="u5"/>
        <w:spacing w:before="24" w:after="24"/>
        <w:ind w:left="900" w:firstLineChars="0" w:firstLine="0"/>
      </w:pPr>
      <w:r w:rsidRPr="00D53CDB">
        <w:t>GraphWalker</w:t>
      </w:r>
      <w:r>
        <w:rPr>
          <w:rFonts w:hint="eastAsia"/>
        </w:rPr>
        <w:t>支持</w:t>
      </w:r>
      <w:r>
        <w:t>在线和离线</w:t>
      </w:r>
      <w:r>
        <w:rPr>
          <w:rFonts w:hint="eastAsia"/>
        </w:rPr>
        <w:t>两种</w:t>
      </w:r>
      <w:r>
        <w:t>测试路径</w:t>
      </w:r>
      <w:r>
        <w:rPr>
          <w:rFonts w:hint="eastAsia"/>
        </w:rPr>
        <w:t>生成</w:t>
      </w:r>
      <w:r>
        <w:t>策略，本文</w:t>
      </w:r>
      <w:r w:rsidR="00274B5D">
        <w:rPr>
          <w:rFonts w:hint="eastAsia"/>
        </w:rPr>
        <w:t>使用</w:t>
      </w:r>
      <w:r w:rsidR="00274B5D">
        <w:t>离线</w:t>
      </w:r>
      <w:r w:rsidR="00274B5D">
        <w:rPr>
          <w:rFonts w:hint="eastAsia"/>
        </w:rPr>
        <w:t>策略</w:t>
      </w:r>
      <w:r w:rsidR="00274B5D">
        <w:t>，通用命令行执行相关遍历算法，生成</w:t>
      </w:r>
      <w:r w:rsidR="009911C6">
        <w:rPr>
          <w:rFonts w:hint="eastAsia"/>
        </w:rPr>
        <w:t>所需</w:t>
      </w:r>
      <w:r w:rsidR="00274B5D">
        <w:t>测试路径</w:t>
      </w:r>
      <w:r w:rsidR="00274B5D">
        <w:rPr>
          <w:rFonts w:hint="eastAsia"/>
        </w:rPr>
        <w:t>，</w:t>
      </w:r>
      <w:r w:rsidR="009911C6">
        <w:rPr>
          <w:rFonts w:hint="eastAsia"/>
        </w:rPr>
        <w:t>便</w:t>
      </w:r>
      <w:r w:rsidR="00274B5D">
        <w:t>后续</w:t>
      </w:r>
      <w:r w:rsidR="009911C6">
        <w:rPr>
          <w:rFonts w:hint="eastAsia"/>
        </w:rPr>
        <w:t>测试</w:t>
      </w:r>
      <w:r w:rsidR="009911C6">
        <w:t>用例生成。</w:t>
      </w:r>
    </w:p>
    <w:p w:rsidR="00490BC5" w:rsidRDefault="00490BC5" w:rsidP="00CE6F8A">
      <w:pPr>
        <w:pStyle w:val="u5"/>
        <w:numPr>
          <w:ilvl w:val="0"/>
          <w:numId w:val="55"/>
        </w:numPr>
        <w:spacing w:before="24" w:after="24"/>
        <w:ind w:firstLineChars="0"/>
      </w:pPr>
      <w:r>
        <w:rPr>
          <w:rFonts w:hint="eastAsia"/>
        </w:rPr>
        <w:t>模型</w:t>
      </w:r>
      <w:r>
        <w:t>可视化</w:t>
      </w:r>
      <w:r>
        <w:rPr>
          <w:rFonts w:hint="eastAsia"/>
        </w:rPr>
        <w:t>工具</w:t>
      </w:r>
      <w:r w:rsidRPr="006B6E23">
        <w:t>Graphviz</w:t>
      </w:r>
    </w:p>
    <w:p w:rsidR="00836795" w:rsidRDefault="002F51FB" w:rsidP="00D83B90">
      <w:pPr>
        <w:pStyle w:val="u5"/>
        <w:spacing w:before="24" w:after="24"/>
        <w:ind w:firstLine="480"/>
      </w:pPr>
      <w:r>
        <w:rPr>
          <w:rFonts w:hint="eastAsia"/>
        </w:rPr>
        <w:t>本文</w:t>
      </w:r>
      <w:r>
        <w:t>使用开源图形可视化软件</w:t>
      </w:r>
      <w:r w:rsidR="006B6E23" w:rsidRPr="006B6E23">
        <w:t>Graphviz</w:t>
      </w:r>
      <w:r w:rsidR="006B6E23">
        <w:rPr>
          <w:rFonts w:hint="eastAsia"/>
        </w:rPr>
        <w:t>显示</w:t>
      </w:r>
      <w:r w:rsidR="0001022D">
        <w:rPr>
          <w:rFonts w:hint="eastAsia"/>
        </w:rPr>
        <w:t>生成</w:t>
      </w:r>
      <w:r w:rsidR="0001022D">
        <w:t>的</w:t>
      </w:r>
      <w:r w:rsidR="0001022D">
        <w:rPr>
          <w:rFonts w:hint="eastAsia"/>
        </w:rPr>
        <w:t>行为</w:t>
      </w:r>
      <w:r w:rsidR="0001022D">
        <w:t>模型</w:t>
      </w:r>
      <w:r w:rsidR="0001022D">
        <w:rPr>
          <w:rFonts w:hint="eastAsia"/>
        </w:rPr>
        <w:t>。</w:t>
      </w:r>
      <w:r w:rsidR="009846FD" w:rsidRPr="009846FD">
        <w:rPr>
          <w:rFonts w:hint="eastAsia"/>
        </w:rPr>
        <w:t>Graphviz</w:t>
      </w:r>
      <w:r w:rsidR="00951855">
        <w:rPr>
          <w:rFonts w:hint="eastAsia"/>
        </w:rPr>
        <w:t>是一</w:t>
      </w:r>
      <w:r w:rsidR="00E43978">
        <w:rPr>
          <w:rFonts w:hint="eastAsia"/>
        </w:rPr>
        <w:t>个</w:t>
      </w:r>
      <w:r w:rsidR="00951855">
        <w:t>图形绘制工具</w:t>
      </w:r>
      <w:r w:rsidR="00E43978">
        <w:rPr>
          <w:rFonts w:hint="eastAsia"/>
        </w:rPr>
        <w:t>集，</w:t>
      </w:r>
      <w:r w:rsidR="00E43978" w:rsidRPr="00E43978">
        <w:rPr>
          <w:rFonts w:hint="eastAsia"/>
        </w:rPr>
        <w:t>用来绘制结构化的图形网络</w:t>
      </w:r>
      <w:r w:rsidR="00E43978" w:rsidRPr="00E43978">
        <w:rPr>
          <w:rFonts w:hint="eastAsia"/>
        </w:rPr>
        <w:t>,</w:t>
      </w:r>
      <w:r w:rsidR="00E43978" w:rsidRPr="00E43978">
        <w:rPr>
          <w:rFonts w:hint="eastAsia"/>
        </w:rPr>
        <w:t>支持多种格式输出</w:t>
      </w:r>
      <w:r w:rsidR="00E8766F" w:rsidRPr="00E8766F">
        <w:rPr>
          <w:rFonts w:hint="eastAsia"/>
          <w:vertAlign w:val="superscript"/>
        </w:rPr>
        <w:t>[</w:t>
      </w:r>
      <w:r w:rsidR="00B94542" w:rsidRPr="00E8766F">
        <w:rPr>
          <w:rStyle w:val="aff9"/>
        </w:rPr>
        <w:endnoteReference w:id="16"/>
      </w:r>
      <w:r w:rsidR="00E8766F" w:rsidRPr="00E8766F">
        <w:rPr>
          <w:vertAlign w:val="superscript"/>
        </w:rPr>
        <w:t>]</w:t>
      </w:r>
      <w:r w:rsidR="00430177">
        <w:rPr>
          <w:rFonts w:hint="eastAsia"/>
        </w:rPr>
        <w:t>。</w:t>
      </w:r>
      <w:r w:rsidR="00E43978" w:rsidRPr="00E43978">
        <w:rPr>
          <w:rFonts w:hint="eastAsia"/>
        </w:rPr>
        <w:t>Graphviz</w:t>
      </w:r>
      <w:r w:rsidR="00E43978" w:rsidRPr="00E43978">
        <w:rPr>
          <w:rFonts w:hint="eastAsia"/>
        </w:rPr>
        <w:t>的核心包括各种常见图形布局的实现</w:t>
      </w:r>
      <w:r w:rsidR="00E43978">
        <w:rPr>
          <w:rFonts w:hint="eastAsia"/>
        </w:rPr>
        <w:t>（</w:t>
      </w:r>
      <w:r w:rsidR="00E43978">
        <w:rPr>
          <w:rFonts w:hint="eastAsia"/>
        </w:rPr>
        <w:t>dot</w:t>
      </w:r>
      <w:r w:rsidR="00E43978">
        <w:rPr>
          <w:rFonts w:hint="eastAsia"/>
        </w:rPr>
        <w:t>、</w:t>
      </w:r>
      <w:r w:rsidR="00430177">
        <w:rPr>
          <w:rFonts w:hint="eastAsia"/>
        </w:rPr>
        <w:t>twopi</w:t>
      </w:r>
      <w:r w:rsidR="00430177">
        <w:rPr>
          <w:rFonts w:hint="eastAsia"/>
        </w:rPr>
        <w:t>、</w:t>
      </w:r>
      <w:r w:rsidR="00430177">
        <w:rPr>
          <w:rFonts w:hint="eastAsia"/>
        </w:rPr>
        <w:t>circo</w:t>
      </w:r>
      <w:r w:rsidR="00430177">
        <w:rPr>
          <w:rFonts w:hint="eastAsia"/>
        </w:rPr>
        <w:t>、</w:t>
      </w:r>
      <w:r w:rsidR="00430177">
        <w:rPr>
          <w:rFonts w:hint="eastAsia"/>
        </w:rPr>
        <w:t>fdp</w:t>
      </w:r>
      <w:r w:rsidR="00430177">
        <w:rPr>
          <w:rFonts w:hint="eastAsia"/>
        </w:rPr>
        <w:t>、</w:t>
      </w:r>
      <w:r w:rsidR="00430177">
        <w:rPr>
          <w:rFonts w:hint="eastAsia"/>
        </w:rPr>
        <w:t>neato</w:t>
      </w:r>
      <w:r w:rsidR="00E43978">
        <w:rPr>
          <w:rFonts w:hint="eastAsia"/>
        </w:rPr>
        <w:t>）</w:t>
      </w:r>
      <w:r w:rsidR="00E43978" w:rsidRPr="00E43978">
        <w:rPr>
          <w:rFonts w:hint="eastAsia"/>
        </w:rPr>
        <w:t>。这些布局可以通过</w:t>
      </w:r>
      <w:r w:rsidR="00E43978" w:rsidRPr="00E43978">
        <w:rPr>
          <w:rFonts w:hint="eastAsia"/>
        </w:rPr>
        <w:t>C</w:t>
      </w:r>
      <w:r w:rsidR="00E43978" w:rsidRPr="00E43978">
        <w:rPr>
          <w:rFonts w:hint="eastAsia"/>
        </w:rPr>
        <w:t>库接口、命令行工具、图形用户界面和</w:t>
      </w:r>
      <w:r w:rsidR="00E43978" w:rsidRPr="00E43978">
        <w:rPr>
          <w:rFonts w:hint="eastAsia"/>
        </w:rPr>
        <w:t>Web</w:t>
      </w:r>
      <w:r w:rsidR="00E43978" w:rsidRPr="00E43978">
        <w:rPr>
          <w:rFonts w:hint="eastAsia"/>
        </w:rPr>
        <w:t>浏览器来使用</w:t>
      </w:r>
      <w:r w:rsidR="00D57EBA" w:rsidRPr="00D57EBA">
        <w:rPr>
          <w:rFonts w:hint="eastAsia"/>
          <w:vertAlign w:val="superscript"/>
        </w:rPr>
        <w:t>[</w:t>
      </w:r>
      <w:r w:rsidR="00E8766F" w:rsidRPr="00D57EBA">
        <w:rPr>
          <w:rStyle w:val="aff9"/>
        </w:rPr>
        <w:endnoteReference w:id="17"/>
      </w:r>
      <w:r w:rsidR="00D57EBA" w:rsidRPr="00D57EBA">
        <w:rPr>
          <w:vertAlign w:val="superscript"/>
        </w:rPr>
        <w:t>]</w:t>
      </w:r>
      <w:r w:rsidR="00E43978" w:rsidRPr="00E43978">
        <w:rPr>
          <w:rFonts w:hint="eastAsia"/>
        </w:rPr>
        <w:t>。</w:t>
      </w:r>
    </w:p>
    <w:p w:rsidR="000D4A10" w:rsidRPr="006B6E23" w:rsidRDefault="00836795" w:rsidP="00E520F1">
      <w:pPr>
        <w:pStyle w:val="u5"/>
        <w:spacing w:before="24" w:after="24"/>
        <w:ind w:firstLine="480"/>
      </w:pPr>
      <w:r>
        <w:rPr>
          <w:rFonts w:hint="eastAsia"/>
        </w:rPr>
        <w:t>本文</w:t>
      </w:r>
      <w:r>
        <w:t>使用</w:t>
      </w:r>
      <w:r>
        <w:t>dot</w:t>
      </w:r>
      <w:r>
        <w:rPr>
          <w:rFonts w:hint="eastAsia"/>
        </w:rPr>
        <w:t>布局实现行为模型</w:t>
      </w:r>
      <w:r>
        <w:t>可视化</w:t>
      </w:r>
      <w:r>
        <w:rPr>
          <w:rFonts w:hint="eastAsia"/>
        </w:rPr>
        <w:t>。</w:t>
      </w:r>
      <w:r>
        <w:t>dot</w:t>
      </w:r>
      <w:r>
        <w:rPr>
          <w:rFonts w:hint="eastAsia"/>
        </w:rPr>
        <w:t>为</w:t>
      </w:r>
      <w:r>
        <w:t>Graphviz</w:t>
      </w:r>
      <w:r>
        <w:t>默认布局方式，主要用于有向图的可视化</w:t>
      </w:r>
      <w:r w:rsidR="008F20DF" w:rsidRPr="008F20DF">
        <w:rPr>
          <w:rFonts w:hint="eastAsia"/>
          <w:vertAlign w:val="superscript"/>
        </w:rPr>
        <w:t>[</w:t>
      </w:r>
      <w:r w:rsidR="00D57EBA" w:rsidRPr="008F20DF">
        <w:rPr>
          <w:rStyle w:val="aff9"/>
        </w:rPr>
        <w:endnoteReference w:id="18"/>
      </w:r>
      <w:r w:rsidR="008F20DF" w:rsidRPr="008F20DF">
        <w:rPr>
          <w:vertAlign w:val="superscript"/>
        </w:rPr>
        <w:t>]</w:t>
      </w:r>
      <w:r>
        <w:t>。</w:t>
      </w:r>
      <w:r w:rsidR="00A955A1">
        <w:rPr>
          <w:rFonts w:hint="eastAsia"/>
        </w:rPr>
        <w:t>将</w:t>
      </w:r>
      <w:r w:rsidR="00A955A1">
        <w:t>生成的行为模型图转换</w:t>
      </w:r>
      <w:r w:rsidR="00A955A1">
        <w:rPr>
          <w:rFonts w:hint="eastAsia"/>
        </w:rPr>
        <w:t>为</w:t>
      </w:r>
      <w:r w:rsidR="00A955A1">
        <w:t>dot</w:t>
      </w:r>
      <w:r w:rsidR="00A955A1">
        <w:t>脚本，</w:t>
      </w:r>
      <w:r w:rsidR="00430177" w:rsidRPr="00430177">
        <w:rPr>
          <w:rFonts w:hint="eastAsia"/>
        </w:rPr>
        <w:t>通过</w:t>
      </w:r>
      <w:r w:rsidRPr="00F35ADF">
        <w:t>布</w:t>
      </w:r>
      <w:r w:rsidRPr="00F35ADF">
        <w:lastRenderedPageBreak/>
        <w:t>局引擎来解析</w:t>
      </w:r>
      <w:r w:rsidR="000D4A10" w:rsidRPr="000D4A10">
        <w:rPr>
          <w:rFonts w:hint="eastAsia"/>
        </w:rPr>
        <w:t>dot</w:t>
      </w:r>
      <w:r w:rsidRPr="000D4A10">
        <w:t>脚本</w:t>
      </w:r>
      <w:r w:rsidR="00C87948" w:rsidRPr="00C87948">
        <w:rPr>
          <w:rFonts w:hint="eastAsia"/>
          <w:vertAlign w:val="superscript"/>
        </w:rPr>
        <w:t>[</w:t>
      </w:r>
      <w:r w:rsidR="008F20DF" w:rsidRPr="00C87948">
        <w:rPr>
          <w:rStyle w:val="aff9"/>
        </w:rPr>
        <w:endnoteReference w:id="19"/>
      </w:r>
      <w:r w:rsidR="00C87948" w:rsidRPr="00C87948">
        <w:rPr>
          <w:vertAlign w:val="superscript"/>
        </w:rPr>
        <w:t>]</w:t>
      </w:r>
      <w:r w:rsidR="00E520F1">
        <w:rPr>
          <w:rFonts w:hint="eastAsia"/>
        </w:rPr>
        <w:t>，分析出其中的点，边以及子图，然后根据属性进行绘制。</w:t>
      </w:r>
    </w:p>
    <w:p w:rsidR="00A252F2" w:rsidRDefault="002F7F2F" w:rsidP="00A252F2">
      <w:pPr>
        <w:pStyle w:val="u3"/>
        <w:rPr>
          <w:rFonts w:eastAsia="宋体"/>
        </w:rPr>
      </w:pPr>
      <w:bookmarkStart w:id="13" w:name="_Toc374563778"/>
      <w:r w:rsidRPr="00523AFD">
        <w:rPr>
          <w:rFonts w:eastAsia="宋体" w:hint="eastAsia"/>
        </w:rPr>
        <w:t>Z</w:t>
      </w:r>
      <w:r>
        <w:rPr>
          <w:rFonts w:eastAsia="宋体"/>
        </w:rPr>
        <w:t>3</w:t>
      </w:r>
      <w:r w:rsidR="00A252F2" w:rsidRPr="00A252F2">
        <w:rPr>
          <w:rFonts w:hint="eastAsia"/>
        </w:rPr>
        <w:t>约束</w:t>
      </w:r>
      <w:r w:rsidR="00A252F2" w:rsidRPr="00523AFD">
        <w:rPr>
          <w:rFonts w:eastAsia="宋体" w:hint="eastAsia"/>
        </w:rPr>
        <w:t>求解器</w:t>
      </w:r>
      <w:bookmarkEnd w:id="13"/>
    </w:p>
    <w:p w:rsidR="00302BC6" w:rsidRDefault="00302BC6" w:rsidP="001671E9">
      <w:pPr>
        <w:pStyle w:val="u5"/>
        <w:spacing w:before="24" w:after="24"/>
        <w:ind w:firstLine="480"/>
      </w:pPr>
      <w:r>
        <w:rPr>
          <w:rFonts w:hint="eastAsia"/>
        </w:rPr>
        <w:t>针对</w:t>
      </w:r>
      <w:r>
        <w:t>测试数据</w:t>
      </w:r>
      <w:r>
        <w:rPr>
          <w:rFonts w:hint="eastAsia"/>
        </w:rPr>
        <w:t>生成问题</w:t>
      </w:r>
      <w:r>
        <w:t>，</w:t>
      </w:r>
      <w:r>
        <w:rPr>
          <w:rFonts w:hint="eastAsia"/>
        </w:rPr>
        <w:t>人工分析</w:t>
      </w:r>
      <w:r>
        <w:t>方法</w:t>
      </w:r>
      <w:r w:rsidRPr="00523AFD">
        <w:rPr>
          <w:rFonts w:hint="eastAsia"/>
        </w:rPr>
        <w:t>耗费时间</w:t>
      </w:r>
      <w:r>
        <w:rPr>
          <w:rFonts w:hint="eastAsia"/>
        </w:rPr>
        <w:t>且</w:t>
      </w:r>
      <w:r w:rsidRPr="00523AFD">
        <w:rPr>
          <w:rFonts w:hint="eastAsia"/>
        </w:rPr>
        <w:t>随机性较大</w:t>
      </w:r>
      <w:r>
        <w:rPr>
          <w:rFonts w:hint="eastAsia"/>
        </w:rPr>
        <w:t>，</w:t>
      </w:r>
      <w:r>
        <w:t>因此</w:t>
      </w:r>
      <w:r>
        <w:rPr>
          <w:rFonts w:hint="eastAsia"/>
        </w:rPr>
        <w:t>本文</w:t>
      </w:r>
      <w:r>
        <w:t>考虑</w:t>
      </w:r>
      <w:r>
        <w:rPr>
          <w:rFonts w:hint="eastAsia"/>
        </w:rPr>
        <w:t>基于</w:t>
      </w:r>
      <w:r w:rsidRPr="00523AFD">
        <w:rPr>
          <w:rFonts w:hint="eastAsia"/>
        </w:rPr>
        <w:t>自动约束求解</w:t>
      </w:r>
      <w:r w:rsidRPr="00523AFD">
        <w:rPr>
          <w:rFonts w:hint="eastAsia"/>
        </w:rPr>
        <w:t>(Constraint S</w:t>
      </w:r>
      <w:r w:rsidRPr="00523AFD">
        <w:t>olver</w:t>
      </w:r>
      <w:r w:rsidRPr="00523AFD">
        <w:rPr>
          <w:rFonts w:hint="eastAsia"/>
        </w:rPr>
        <w:t>)</w:t>
      </w:r>
      <w:r w:rsidRPr="00523AFD">
        <w:rPr>
          <w:rFonts w:hint="eastAsia"/>
        </w:rPr>
        <w:t>工具来解决测试数据的生成</w:t>
      </w:r>
      <w:r>
        <w:rPr>
          <w:rFonts w:hint="eastAsia"/>
        </w:rPr>
        <w:t>的主要</w:t>
      </w:r>
      <w:r>
        <w:t>问题</w:t>
      </w:r>
      <w:r w:rsidRPr="00523AFD">
        <w:rPr>
          <w:rFonts w:hint="eastAsia"/>
        </w:rPr>
        <w:t>。</w:t>
      </w:r>
      <w:r w:rsidR="00515998">
        <w:rPr>
          <w:rFonts w:hint="eastAsia"/>
        </w:rPr>
        <w:t>对比</w:t>
      </w:r>
      <w:r>
        <w:rPr>
          <w:rFonts w:hint="eastAsia"/>
        </w:rPr>
        <w:t>目前已经</w:t>
      </w:r>
      <w:r>
        <w:t>出现</w:t>
      </w:r>
      <w:r w:rsidRPr="00523AFD">
        <w:rPr>
          <w:rFonts w:hint="eastAsia"/>
        </w:rPr>
        <w:t>约束自动求解工具</w:t>
      </w:r>
      <w:r w:rsidR="00C87948" w:rsidRPr="00C87948">
        <w:rPr>
          <w:rFonts w:hint="eastAsia"/>
          <w:vertAlign w:val="superscript"/>
        </w:rPr>
        <w:t>[</w:t>
      </w:r>
      <w:r w:rsidR="00C87948" w:rsidRPr="00C87948">
        <w:rPr>
          <w:rStyle w:val="aff9"/>
        </w:rPr>
        <w:endnoteReference w:id="20"/>
      </w:r>
      <w:r w:rsidR="00C87948" w:rsidRPr="00C87948">
        <w:rPr>
          <w:vertAlign w:val="superscript"/>
        </w:rPr>
        <w:t>]</w:t>
      </w:r>
      <w:r w:rsidR="00515998">
        <w:rPr>
          <w:rFonts w:hint="eastAsia"/>
        </w:rPr>
        <w:t>，</w:t>
      </w:r>
      <w:r w:rsidRPr="00523AFD">
        <w:rPr>
          <w:rFonts w:hint="eastAsia"/>
        </w:rPr>
        <w:t>鉴于</w:t>
      </w:r>
      <w:r w:rsidRPr="00523AFD">
        <w:rPr>
          <w:rFonts w:hint="eastAsia"/>
        </w:rPr>
        <w:t>Z3</w:t>
      </w:r>
      <w:r w:rsidR="00DA3F1F" w:rsidRPr="00DA3F1F">
        <w:rPr>
          <w:vertAlign w:val="superscript"/>
        </w:rPr>
        <w:t>[</w:t>
      </w:r>
      <w:r w:rsidR="00C87948" w:rsidRPr="00DA3F1F">
        <w:rPr>
          <w:rStyle w:val="aff9"/>
        </w:rPr>
        <w:endnoteReference w:id="21"/>
      </w:r>
      <w:r w:rsidR="00DA3F1F" w:rsidRPr="00DA3F1F">
        <w:rPr>
          <w:vertAlign w:val="superscript"/>
        </w:rPr>
        <w:t>]</w:t>
      </w:r>
      <w:r w:rsidRPr="00523AFD">
        <w:rPr>
          <w:rFonts w:hint="eastAsia"/>
        </w:rPr>
        <w:t>在操作系统、</w:t>
      </w:r>
      <w:r>
        <w:rPr>
          <w:rFonts w:hint="eastAsia"/>
        </w:rPr>
        <w:t>语言</w:t>
      </w:r>
      <w:r>
        <w:t>支持、</w:t>
      </w:r>
      <w:r w:rsidR="00852F4D">
        <w:rPr>
          <w:rFonts w:hint="eastAsia"/>
        </w:rPr>
        <w:t>求解类型</w:t>
      </w:r>
      <w:r w:rsidR="00852F4D">
        <w:t>支持（</w:t>
      </w:r>
      <w:r w:rsidR="00852F4D">
        <w:rPr>
          <w:rFonts w:hint="eastAsia"/>
        </w:rPr>
        <w:t>Z3</w:t>
      </w:r>
      <w:r w:rsidR="00852F4D">
        <w:t>-str</w:t>
      </w:r>
      <w:r w:rsidR="00852F4D">
        <w:t>支持对</w:t>
      </w:r>
      <w:r w:rsidR="00852F4D">
        <w:rPr>
          <w:rFonts w:hint="eastAsia"/>
        </w:rPr>
        <w:t>S</w:t>
      </w:r>
      <w:r w:rsidR="00852F4D">
        <w:t>tring</w:t>
      </w:r>
      <w:r w:rsidR="00852F4D">
        <w:rPr>
          <w:rFonts w:hint="eastAsia"/>
        </w:rPr>
        <w:t>类型约束条件的处理能力，将</w:t>
      </w:r>
      <w:r w:rsidR="00852F4D">
        <w:rPr>
          <w:rFonts w:hint="eastAsia"/>
        </w:rPr>
        <w:t>S</w:t>
      </w:r>
      <w:r w:rsidR="00852F4D">
        <w:t>tring</w:t>
      </w:r>
      <w:r w:rsidR="00852F4D">
        <w:rPr>
          <w:rFonts w:hint="eastAsia"/>
        </w:rPr>
        <w:t>类型作为基本类型进行处理，使得求解器的应用范围更加广泛</w:t>
      </w:r>
      <w:r w:rsidR="00852F4D">
        <w:t>）</w:t>
      </w:r>
      <w:r w:rsidR="00852F4D">
        <w:rPr>
          <w:rFonts w:hint="eastAsia"/>
        </w:rPr>
        <w:t>、</w:t>
      </w:r>
      <w:r w:rsidRPr="00523AFD">
        <w:rPr>
          <w:rFonts w:hint="eastAsia"/>
        </w:rPr>
        <w:t>开放源代码</w:t>
      </w:r>
      <w:r w:rsidR="00E07161">
        <w:rPr>
          <w:rFonts w:hint="eastAsia"/>
        </w:rPr>
        <w:t>、求解</w:t>
      </w:r>
      <w:r w:rsidR="00E07161">
        <w:t>性能高</w:t>
      </w:r>
      <w:r w:rsidR="00E07161">
        <w:rPr>
          <w:rFonts w:hint="eastAsia"/>
        </w:rPr>
        <w:t>等</w:t>
      </w:r>
      <w:r w:rsidRPr="00523AFD">
        <w:rPr>
          <w:rFonts w:hint="eastAsia"/>
        </w:rPr>
        <w:t>优点，我们</w:t>
      </w:r>
      <w:r w:rsidR="00EA37BF">
        <w:rPr>
          <w:rFonts w:hint="eastAsia"/>
        </w:rPr>
        <w:t>使用</w:t>
      </w:r>
      <w:r w:rsidRPr="00523AFD">
        <w:rPr>
          <w:rFonts w:hint="eastAsia"/>
        </w:rPr>
        <w:t>Z3</w:t>
      </w:r>
      <w:r w:rsidRPr="00523AFD">
        <w:rPr>
          <w:rFonts w:hint="eastAsia"/>
        </w:rPr>
        <w:t>来自动生成</w:t>
      </w:r>
      <w:r w:rsidR="003B4941">
        <w:rPr>
          <w:rFonts w:hint="eastAsia"/>
        </w:rPr>
        <w:t>所需测试数据</w:t>
      </w:r>
      <w:r w:rsidRPr="00523AFD">
        <w:rPr>
          <w:rFonts w:hint="eastAsia"/>
        </w:rPr>
        <w:t>。</w:t>
      </w:r>
    </w:p>
    <w:p w:rsidR="009A51BE" w:rsidRPr="00D2731B" w:rsidRDefault="001671E9" w:rsidP="00E555A3">
      <w:pPr>
        <w:pStyle w:val="u5"/>
        <w:spacing w:before="24" w:after="24"/>
        <w:ind w:firstLine="480"/>
      </w:pPr>
      <w:r>
        <w:t>Z</w:t>
      </w:r>
      <w:r>
        <w:rPr>
          <w:rFonts w:hint="eastAsia"/>
        </w:rPr>
        <w:t>3</w:t>
      </w:r>
      <w:r w:rsidR="004D723A">
        <w:rPr>
          <w:rFonts w:hint="eastAsia"/>
        </w:rPr>
        <w:t>是一款微软</w:t>
      </w:r>
      <w:r w:rsidR="00AF77A8">
        <w:rPr>
          <w:rFonts w:hint="eastAsia"/>
        </w:rPr>
        <w:t>研究院</w:t>
      </w:r>
      <w:r w:rsidR="00AF77A8">
        <w:t>开发</w:t>
      </w:r>
      <w:r w:rsidR="004D723A">
        <w:t>的</w:t>
      </w:r>
      <w:r w:rsidR="004D723A">
        <w:rPr>
          <w:rFonts w:hint="eastAsia"/>
        </w:rPr>
        <w:t>SMT</w:t>
      </w:r>
      <w:r w:rsidR="009A51BE" w:rsidRPr="009A51BE">
        <w:rPr>
          <w:rFonts w:hint="eastAsia"/>
        </w:rPr>
        <w:t>求解器</w:t>
      </w:r>
      <w:r w:rsidR="004D723A">
        <w:rPr>
          <w:rFonts w:hint="eastAsia"/>
        </w:rPr>
        <w:t>，</w:t>
      </w:r>
      <w:r w:rsidR="00AF77A8" w:rsidRPr="00AF77A8">
        <w:rPr>
          <w:rFonts w:hint="eastAsia"/>
        </w:rPr>
        <w:t>用于对一阶逻辑表达式</w:t>
      </w:r>
      <w:r w:rsidR="00AF77A8">
        <w:rPr>
          <w:rFonts w:hint="eastAsia"/>
        </w:rPr>
        <w:t>组合</w:t>
      </w:r>
      <w:r w:rsidR="00AF77A8" w:rsidRPr="00AF77A8">
        <w:rPr>
          <w:rFonts w:hint="eastAsia"/>
        </w:rPr>
        <w:t>求出可行解</w:t>
      </w:r>
      <w:r w:rsidR="007F29DE" w:rsidRPr="007F29DE">
        <w:rPr>
          <w:rFonts w:hint="eastAsia"/>
          <w:vertAlign w:val="superscript"/>
        </w:rPr>
        <w:t>[</w:t>
      </w:r>
      <w:r w:rsidR="00DA3F1F" w:rsidRPr="007F29DE">
        <w:rPr>
          <w:rStyle w:val="aff9"/>
        </w:rPr>
        <w:endnoteReference w:id="22"/>
      </w:r>
      <w:r w:rsidR="007F29DE" w:rsidRPr="007F29DE">
        <w:rPr>
          <w:vertAlign w:val="superscript"/>
        </w:rPr>
        <w:t>]</w:t>
      </w:r>
      <w:r w:rsidR="00D2731B">
        <w:rPr>
          <w:rFonts w:hint="eastAsia"/>
        </w:rPr>
        <w:t>，</w:t>
      </w:r>
      <w:r w:rsidR="004D723A">
        <w:rPr>
          <w:rFonts w:hint="eastAsia"/>
        </w:rPr>
        <w:t>其目标是</w:t>
      </w:r>
      <w:r w:rsidR="004D723A">
        <w:t>解决</w:t>
      </w:r>
      <w:r w:rsidR="004D723A" w:rsidRPr="004D723A">
        <w:rPr>
          <w:rFonts w:hint="eastAsia"/>
        </w:rPr>
        <w:t>软件验证与分析</w:t>
      </w:r>
      <w:r w:rsidR="004D723A">
        <w:rPr>
          <w:rFonts w:hint="eastAsia"/>
        </w:rPr>
        <w:t>中</w:t>
      </w:r>
      <w:r w:rsidR="004D723A">
        <w:t>出现的问题</w:t>
      </w:r>
      <w:r w:rsidR="00D20B5C">
        <w:rPr>
          <w:rFonts w:hint="eastAsia"/>
        </w:rPr>
        <w:t>，</w:t>
      </w:r>
      <w:r w:rsidR="00D20B5C">
        <w:t>例如测试用例生成、</w:t>
      </w:r>
      <w:r w:rsidR="00E07161">
        <w:rPr>
          <w:rFonts w:hint="eastAsia"/>
        </w:rPr>
        <w:t>程序</w:t>
      </w:r>
      <w:r w:rsidR="00E07161">
        <w:t>缺陷</w:t>
      </w:r>
      <w:r w:rsidR="00D20B5C">
        <w:rPr>
          <w:rFonts w:hint="eastAsia"/>
        </w:rPr>
        <w:t>检测</w:t>
      </w:r>
      <w:r w:rsidR="00FC24B8" w:rsidRPr="00FC24B8">
        <w:rPr>
          <w:rFonts w:hint="eastAsia"/>
          <w:vertAlign w:val="superscript"/>
        </w:rPr>
        <w:t>[</w:t>
      </w:r>
      <w:r w:rsidR="007F29DE">
        <w:rPr>
          <w:rStyle w:val="aff9"/>
        </w:rPr>
        <w:endnoteReference w:id="23"/>
      </w:r>
      <w:r w:rsidR="00FC24B8">
        <w:rPr>
          <w:vertAlign w:val="superscript"/>
        </w:rPr>
        <w:t>,</w:t>
      </w:r>
      <w:r w:rsidR="00FC24B8" w:rsidRPr="00FC24B8">
        <w:rPr>
          <w:rStyle w:val="aff9"/>
        </w:rPr>
        <w:endnoteReference w:id="24"/>
      </w:r>
      <w:r w:rsidR="00FC24B8" w:rsidRPr="00FC24B8">
        <w:rPr>
          <w:vertAlign w:val="superscript"/>
        </w:rPr>
        <w:t>,</w:t>
      </w:r>
      <w:r w:rsidR="00FC24B8">
        <w:rPr>
          <w:rStyle w:val="aff9"/>
        </w:rPr>
        <w:endnoteReference w:id="25"/>
      </w:r>
      <w:r w:rsidR="00046390" w:rsidRPr="00046390">
        <w:rPr>
          <w:vertAlign w:val="superscript"/>
        </w:rPr>
        <w:t>]</w:t>
      </w:r>
      <w:r w:rsidR="00D20B5C">
        <w:rPr>
          <w:rFonts w:hint="eastAsia"/>
        </w:rPr>
        <w:t>等</w:t>
      </w:r>
      <w:r w:rsidR="009E463C">
        <w:rPr>
          <w:rFonts w:hint="eastAsia"/>
        </w:rPr>
        <w:t>。</w:t>
      </w:r>
      <w:r w:rsidR="004D723A">
        <w:rPr>
          <w:rFonts w:hint="eastAsia"/>
        </w:rPr>
        <w:t>因此，</w:t>
      </w:r>
      <w:r w:rsidR="00D2731B">
        <w:rPr>
          <w:rFonts w:hint="eastAsia"/>
        </w:rPr>
        <w:t>它集成了多种理论支持，</w:t>
      </w:r>
      <w:r w:rsidR="009A51BE" w:rsidRPr="00523AFD">
        <w:t>提供所有基本的数学运算</w:t>
      </w:r>
      <w:r w:rsidR="009A51BE" w:rsidRPr="00523AFD">
        <w:rPr>
          <w:rFonts w:hint="eastAsia"/>
        </w:rPr>
        <w:t>，逻辑运算，关系运算等，</w:t>
      </w:r>
      <w:r w:rsidR="009A51BE" w:rsidRPr="00523AFD">
        <w:t>可以解决</w:t>
      </w:r>
      <w:r w:rsidR="00D2731B" w:rsidRPr="00523AFD">
        <w:rPr>
          <w:rFonts w:hint="eastAsia"/>
        </w:rPr>
        <w:t>线性</w:t>
      </w:r>
      <w:r w:rsidR="00D2731B">
        <w:rPr>
          <w:rFonts w:hint="eastAsia"/>
        </w:rPr>
        <w:t>、</w:t>
      </w:r>
      <w:r w:rsidR="009A51BE" w:rsidRPr="00523AFD">
        <w:t>非线性多项式约束。</w:t>
      </w:r>
      <w:r w:rsidR="009A51BE" w:rsidRPr="00523AFD">
        <w:rPr>
          <w:rFonts w:hint="eastAsia"/>
        </w:rPr>
        <w:t>一个基本的</w:t>
      </w:r>
      <w:r w:rsidR="009A51BE" w:rsidRPr="00523AFD">
        <w:rPr>
          <w:rFonts w:hint="eastAsia"/>
        </w:rPr>
        <w:t>Z3</w:t>
      </w:r>
      <w:r w:rsidR="00256697">
        <w:rPr>
          <w:rFonts w:hint="eastAsia"/>
        </w:rPr>
        <w:t>结构</w:t>
      </w:r>
      <w:r w:rsidR="009A51BE" w:rsidRPr="00523AFD">
        <w:rPr>
          <w:rFonts w:hint="eastAsia"/>
        </w:rPr>
        <w:t>如图</w:t>
      </w:r>
      <w:r w:rsidR="009A51BE" w:rsidRPr="00523AFD">
        <w:rPr>
          <w:rFonts w:hint="eastAsia"/>
        </w:rPr>
        <w:t>2-</w:t>
      </w:r>
      <w:r w:rsidR="00F35ADF">
        <w:t>5</w:t>
      </w:r>
      <w:r w:rsidR="009A51BE" w:rsidRPr="00523AFD">
        <w:rPr>
          <w:rFonts w:hint="eastAsia"/>
        </w:rPr>
        <w:t>所示</w:t>
      </w:r>
      <w:r w:rsidR="00A850CB" w:rsidRPr="00DA3F1F">
        <w:rPr>
          <w:rFonts w:hint="eastAsia"/>
          <w:highlight w:val="yellow"/>
          <w:vertAlign w:val="superscript"/>
        </w:rPr>
        <w:t>[</w:t>
      </w:r>
      <w:r w:rsidR="00DA3F1F" w:rsidRPr="00DA3F1F">
        <w:rPr>
          <w:highlight w:val="yellow"/>
          <w:vertAlign w:val="superscript"/>
        </w:rPr>
        <w:t>2</w:t>
      </w:r>
      <w:r w:rsidR="008D0E6E">
        <w:rPr>
          <w:highlight w:val="yellow"/>
          <w:vertAlign w:val="superscript"/>
        </w:rPr>
        <w:t>1</w:t>
      </w:r>
      <w:r w:rsidR="00A850CB" w:rsidRPr="00DA3F1F">
        <w:rPr>
          <w:rFonts w:hint="eastAsia"/>
          <w:highlight w:val="yellow"/>
          <w:vertAlign w:val="superscript"/>
        </w:rPr>
        <w:t>]</w:t>
      </w:r>
      <w:r w:rsidR="009A51BE" w:rsidRPr="00523AFD">
        <w:rPr>
          <w:rFonts w:hint="eastAsia"/>
        </w:rPr>
        <w:t>。</w:t>
      </w:r>
    </w:p>
    <w:p w:rsidR="00256697" w:rsidRDefault="00A82B2A" w:rsidP="00256697">
      <w:pPr>
        <w:pStyle w:val="u5"/>
        <w:spacing w:before="24" w:after="24"/>
        <w:ind w:firstLine="480"/>
      </w:pPr>
      <w:r>
        <w:rPr>
          <w:noProof/>
        </w:rPr>
        <w:drawing>
          <wp:inline distT="0" distB="0" distL="0" distR="0" wp14:anchorId="3DA1F557" wp14:editId="1516DBB6">
            <wp:extent cx="4071668" cy="3065500"/>
            <wp:effectExtent l="0" t="0" r="508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9476" cy="3086436"/>
                    </a:xfrm>
                    <a:prstGeom prst="rect">
                      <a:avLst/>
                    </a:prstGeom>
                  </pic:spPr>
                </pic:pic>
              </a:graphicData>
            </a:graphic>
          </wp:inline>
        </w:drawing>
      </w:r>
    </w:p>
    <w:p w:rsidR="00F35ADF" w:rsidRPr="00F35ADF" w:rsidRDefault="00F35ADF" w:rsidP="00606565">
      <w:pPr>
        <w:pStyle w:val="ub"/>
        <w:spacing w:before="120" w:after="360"/>
        <w:rPr>
          <w:rFonts w:eastAsiaTheme="minorEastAsia"/>
        </w:rPr>
      </w:pPr>
      <w:r w:rsidRPr="00606565">
        <w:rPr>
          <w:rFonts w:hint="eastAsia"/>
        </w:rPr>
        <w:t>图</w:t>
      </w:r>
      <w:r w:rsidRPr="00606565">
        <w:rPr>
          <w:rFonts w:hint="eastAsia"/>
        </w:rPr>
        <w:t>2-</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2- \* ARABIC</w:instrText>
      </w:r>
      <w:r w:rsidRPr="00606565">
        <w:instrText xml:space="preserve"> </w:instrText>
      </w:r>
      <w:r w:rsidRPr="00606565">
        <w:fldChar w:fldCharType="separate"/>
      </w:r>
      <w:r w:rsidRPr="00606565">
        <w:t>5</w:t>
      </w:r>
      <w:r w:rsidRPr="00606565">
        <w:fldChar w:fldCharType="end"/>
      </w:r>
      <w:r w:rsidRPr="00606565">
        <w:t xml:space="preserve"> </w:t>
      </w:r>
      <w:r w:rsidRPr="00606565">
        <w:rPr>
          <w:rFonts w:hint="eastAsia"/>
        </w:rPr>
        <w:t>Z3</w:t>
      </w:r>
      <w:r w:rsidRPr="00606565">
        <w:rPr>
          <w:rFonts w:hint="eastAsia"/>
        </w:rPr>
        <w:t>结构图</w:t>
      </w:r>
    </w:p>
    <w:p w:rsidR="00256697" w:rsidRDefault="00256697" w:rsidP="00256697">
      <w:pPr>
        <w:pStyle w:val="u5"/>
        <w:spacing w:before="24" w:after="24"/>
        <w:ind w:firstLine="480"/>
      </w:pPr>
      <w:r>
        <w:rPr>
          <w:rFonts w:hint="eastAsia"/>
        </w:rPr>
        <w:t>它主要由</w:t>
      </w:r>
      <w:r>
        <w:t>以下</w:t>
      </w:r>
      <w:r w:rsidR="00312074">
        <w:rPr>
          <w:rFonts w:hint="eastAsia"/>
        </w:rPr>
        <w:t>核心</w:t>
      </w:r>
      <w:r>
        <w:t>模块组成：</w:t>
      </w:r>
    </w:p>
    <w:p w:rsidR="004D723A" w:rsidRPr="00523AFD" w:rsidRDefault="004D723A" w:rsidP="00CE6F8A">
      <w:pPr>
        <w:pStyle w:val="u5"/>
        <w:numPr>
          <w:ilvl w:val="0"/>
          <w:numId w:val="54"/>
        </w:numPr>
        <w:spacing w:before="24" w:after="24"/>
        <w:ind w:firstLineChars="0"/>
      </w:pPr>
      <w:r w:rsidRPr="00523AFD">
        <w:rPr>
          <w:rFonts w:hint="eastAsia"/>
        </w:rPr>
        <w:t>Simplifier</w:t>
      </w:r>
      <w:r w:rsidRPr="00523AFD">
        <w:rPr>
          <w:rFonts w:hint="eastAsia"/>
        </w:rPr>
        <w:t>：使用简化输入规则对刚输入的程序公式进行一个不完整的，但有效的简化处理。</w:t>
      </w:r>
    </w:p>
    <w:p w:rsidR="004D723A" w:rsidRPr="00523AFD" w:rsidRDefault="004D723A" w:rsidP="00CE6F8A">
      <w:pPr>
        <w:pStyle w:val="u5"/>
        <w:numPr>
          <w:ilvl w:val="0"/>
          <w:numId w:val="54"/>
        </w:numPr>
        <w:spacing w:before="24" w:after="24"/>
        <w:ind w:firstLineChars="0"/>
      </w:pPr>
      <w:r w:rsidRPr="00523AFD">
        <w:rPr>
          <w:rFonts w:hint="eastAsia"/>
        </w:rPr>
        <w:t>Compiler</w:t>
      </w:r>
      <w:r w:rsidRPr="00523AFD">
        <w:rPr>
          <w:rFonts w:hint="eastAsia"/>
        </w:rPr>
        <w:t>：将简化的抽象语法树表示的公式转换成不同的数据结构，</w:t>
      </w:r>
      <w:r w:rsidRPr="00523AFD">
        <w:rPr>
          <w:rFonts w:hint="eastAsia"/>
        </w:rPr>
        <w:lastRenderedPageBreak/>
        <w:t>包含不同的子句和同余封闭节点。</w:t>
      </w:r>
    </w:p>
    <w:p w:rsidR="004D723A" w:rsidRPr="00523AFD" w:rsidRDefault="004D723A" w:rsidP="00CE6F8A">
      <w:pPr>
        <w:pStyle w:val="u5"/>
        <w:numPr>
          <w:ilvl w:val="0"/>
          <w:numId w:val="54"/>
        </w:numPr>
        <w:spacing w:before="24" w:after="24"/>
        <w:ind w:firstLineChars="0"/>
      </w:pPr>
      <w:r w:rsidRPr="00885B7F">
        <w:rPr>
          <w:highlight w:val="yellow"/>
        </w:rPr>
        <w:t>Congruence Closure Core</w:t>
      </w:r>
      <w:r w:rsidR="00885B7F">
        <w:rPr>
          <w:rFonts w:hint="eastAsia"/>
        </w:rPr>
        <w:t>（</w:t>
      </w:r>
      <w:r w:rsidR="00885B7F" w:rsidRPr="00885B7F">
        <w:rPr>
          <w:rFonts w:hint="eastAsia"/>
        </w:rPr>
        <w:t>同余闭包</w:t>
      </w:r>
      <w:r w:rsidR="00885B7F">
        <w:rPr>
          <w:rFonts w:hint="eastAsia"/>
        </w:rPr>
        <w:t>引擎）</w:t>
      </w:r>
      <w:r w:rsidRPr="00523AFD">
        <w:rPr>
          <w:rFonts w:hint="eastAsia"/>
        </w:rPr>
        <w:t>：</w:t>
      </w:r>
      <w:r w:rsidR="00885B7F">
        <w:rPr>
          <w:rFonts w:hint="eastAsia"/>
        </w:rPr>
        <w:t>同余闭包引擎是</w:t>
      </w:r>
      <w:r w:rsidR="00885B7F">
        <w:rPr>
          <w:rFonts w:hint="eastAsia"/>
        </w:rPr>
        <w:t>Z3</w:t>
      </w:r>
      <w:r w:rsidR="00885B7F">
        <w:rPr>
          <w:rFonts w:hint="eastAsia"/>
        </w:rPr>
        <w:t>核心模块，</w:t>
      </w:r>
      <w:r w:rsidRPr="00523AFD">
        <w:rPr>
          <w:rFonts w:hint="eastAsia"/>
        </w:rPr>
        <w:t>接收</w:t>
      </w:r>
      <w:r w:rsidRPr="00523AFD">
        <w:rPr>
          <w:rFonts w:hint="eastAsia"/>
        </w:rPr>
        <w:t>SAT Solver</w:t>
      </w:r>
      <w:r w:rsidRPr="00523AFD">
        <w:rPr>
          <w:rFonts w:hint="eastAsia"/>
        </w:rPr>
        <w:t>为每个目标产生的真实数据。将</w:t>
      </w:r>
      <w:r w:rsidRPr="00523AFD">
        <w:rPr>
          <w:rFonts w:hint="eastAsia"/>
        </w:rPr>
        <w:t>Theory Solver</w:t>
      </w:r>
      <w:r w:rsidRPr="00523AFD">
        <w:rPr>
          <w:rFonts w:hint="eastAsia"/>
        </w:rPr>
        <w:t>和</w:t>
      </w:r>
      <w:r w:rsidRPr="00523AFD">
        <w:rPr>
          <w:rFonts w:hint="eastAsia"/>
        </w:rPr>
        <w:t>SAT Solver</w:t>
      </w:r>
      <w:r w:rsidRPr="00523AFD">
        <w:rPr>
          <w:rFonts w:hint="eastAsia"/>
        </w:rPr>
        <w:t>中的节点进行合并处理，判断生成的解是否为可行解。</w:t>
      </w:r>
    </w:p>
    <w:p w:rsidR="004D723A" w:rsidRPr="00523AFD" w:rsidRDefault="004D723A" w:rsidP="00CE6F8A">
      <w:pPr>
        <w:pStyle w:val="u5"/>
        <w:numPr>
          <w:ilvl w:val="0"/>
          <w:numId w:val="54"/>
        </w:numPr>
        <w:spacing w:before="24" w:after="24"/>
        <w:ind w:firstLineChars="0"/>
      </w:pPr>
      <w:r w:rsidRPr="00286FC1">
        <w:t>SAT Solver</w:t>
      </w:r>
      <w:r w:rsidR="00286FC1">
        <w:rPr>
          <w:rFonts w:hint="eastAsia"/>
        </w:rPr>
        <w:t>（</w:t>
      </w:r>
      <w:r w:rsidR="00286FC1" w:rsidRPr="00523AFD">
        <w:rPr>
          <w:rFonts w:hint="eastAsia"/>
        </w:rPr>
        <w:t>SAT</w:t>
      </w:r>
      <w:r w:rsidR="00286FC1" w:rsidRPr="00523AFD">
        <w:rPr>
          <w:rFonts w:hint="eastAsia"/>
        </w:rPr>
        <w:t>求解器</w:t>
      </w:r>
      <w:r w:rsidR="00286FC1">
        <w:rPr>
          <w:rFonts w:hint="eastAsia"/>
        </w:rPr>
        <w:t>）</w:t>
      </w:r>
      <w:r w:rsidRPr="00286FC1">
        <w:rPr>
          <w:rFonts w:hint="eastAsia"/>
        </w:rPr>
        <w:t>：</w:t>
      </w:r>
      <w:r w:rsidR="00312074" w:rsidRPr="00312074">
        <w:rPr>
          <w:rFonts w:hint="eastAsia"/>
        </w:rPr>
        <w:t>用于处理输入公式的逻辑结构</w:t>
      </w:r>
      <w:r w:rsidR="00312074">
        <w:rPr>
          <w:rFonts w:hint="eastAsia"/>
        </w:rPr>
        <w:t>，</w:t>
      </w:r>
      <w:r w:rsidR="00312074" w:rsidRPr="00523AFD">
        <w:rPr>
          <w:rFonts w:hint="eastAsia"/>
        </w:rPr>
        <w:t>集成了标准搜索修剪方法，</w:t>
      </w:r>
      <w:r w:rsidRPr="00523AFD">
        <w:rPr>
          <w:rFonts w:hint="eastAsia"/>
        </w:rPr>
        <w:t>这些方法用来搜索可行的解。</w:t>
      </w:r>
    </w:p>
    <w:p w:rsidR="00852F4D" w:rsidRDefault="00286FC1" w:rsidP="00CE6F8A">
      <w:pPr>
        <w:pStyle w:val="u5"/>
        <w:numPr>
          <w:ilvl w:val="0"/>
          <w:numId w:val="54"/>
        </w:numPr>
        <w:spacing w:before="24" w:after="24"/>
        <w:ind w:firstLineChars="0"/>
      </w:pPr>
      <w:r>
        <w:t>Theory Solvers (</w:t>
      </w:r>
      <w:r>
        <w:rPr>
          <w:rFonts w:hint="eastAsia"/>
        </w:rPr>
        <w:t>理论</w:t>
      </w:r>
      <w:r>
        <w:t>求解器</w:t>
      </w:r>
      <w:r>
        <w:t>)</w:t>
      </w:r>
      <w:r w:rsidR="004D723A" w:rsidRPr="00523AFD">
        <w:rPr>
          <w:rFonts w:hint="eastAsia"/>
        </w:rPr>
        <w:t>：基于算术运算的线性算术求解器，用来</w:t>
      </w:r>
      <w:r w:rsidR="00832D13" w:rsidRPr="00832D13">
        <w:rPr>
          <w:rFonts w:hint="eastAsia"/>
        </w:rPr>
        <w:t>解决如</w:t>
      </w:r>
      <w:r w:rsidR="00832D13">
        <w:rPr>
          <w:rFonts w:hint="eastAsia"/>
        </w:rPr>
        <w:t>线性</w:t>
      </w:r>
      <w:r w:rsidR="00832D13" w:rsidRPr="00832D13">
        <w:rPr>
          <w:rFonts w:hint="eastAsia"/>
        </w:rPr>
        <w:t>运算、二进制向量</w:t>
      </w:r>
      <w:r w:rsidR="00832D13">
        <w:rPr>
          <w:rFonts w:hint="eastAsia"/>
        </w:rPr>
        <w:t>运算、</w:t>
      </w:r>
      <w:r w:rsidR="00832D13" w:rsidRPr="00832D13">
        <w:rPr>
          <w:rFonts w:hint="eastAsia"/>
        </w:rPr>
        <w:t>数组</w:t>
      </w:r>
      <w:r w:rsidR="00832D13">
        <w:rPr>
          <w:rFonts w:hint="eastAsia"/>
        </w:rPr>
        <w:t>运算</w:t>
      </w:r>
      <w:r w:rsidR="00832D13" w:rsidRPr="00832D13">
        <w:rPr>
          <w:rFonts w:hint="eastAsia"/>
        </w:rPr>
        <w:t>等可满足性问题的求解器</w:t>
      </w:r>
      <w:r w:rsidR="00832D13">
        <w:rPr>
          <w:rFonts w:hint="eastAsia"/>
        </w:rPr>
        <w:t>。</w:t>
      </w:r>
    </w:p>
    <w:p w:rsidR="004D723A" w:rsidRPr="00A252F2" w:rsidRDefault="00CD0B5B" w:rsidP="00832D13">
      <w:pPr>
        <w:pStyle w:val="u5"/>
        <w:spacing w:before="24" w:after="24"/>
        <w:ind w:firstLine="480"/>
      </w:pPr>
      <w:r>
        <w:rPr>
          <w:rFonts w:hint="eastAsia"/>
        </w:rPr>
        <w:t>Z3</w:t>
      </w:r>
      <w:r>
        <w:rPr>
          <w:rFonts w:hint="eastAsia"/>
        </w:rPr>
        <w:t>作为</w:t>
      </w:r>
      <w:r>
        <w:t>开源约束求解器，</w:t>
      </w:r>
      <w:r>
        <w:rPr>
          <w:rFonts w:hint="eastAsia"/>
        </w:rPr>
        <w:t>可以作为</w:t>
      </w:r>
      <w:r>
        <w:t>组件</w:t>
      </w:r>
      <w:r>
        <w:rPr>
          <w:rFonts w:hint="eastAsia"/>
        </w:rPr>
        <w:t>集成到</w:t>
      </w:r>
      <w:r>
        <w:t>其他</w:t>
      </w:r>
      <w:r w:rsidRPr="00CD0B5B">
        <w:rPr>
          <w:rFonts w:hint="eastAsia"/>
        </w:rPr>
        <w:t>需要</w:t>
      </w:r>
      <w:r>
        <w:rPr>
          <w:rFonts w:hint="eastAsia"/>
        </w:rPr>
        <w:t>求解</w:t>
      </w:r>
      <w:r w:rsidRPr="00CD0B5B">
        <w:rPr>
          <w:rFonts w:hint="eastAsia"/>
        </w:rPr>
        <w:t>逻辑公式</w:t>
      </w:r>
      <w:r>
        <w:rPr>
          <w:rFonts w:hint="eastAsia"/>
        </w:rPr>
        <w:t>的</w:t>
      </w:r>
      <w:r w:rsidRPr="00CD0B5B">
        <w:rPr>
          <w:rFonts w:hint="eastAsia"/>
        </w:rPr>
        <w:t>工具</w:t>
      </w:r>
      <w:r>
        <w:rPr>
          <w:rFonts w:hint="eastAsia"/>
        </w:rPr>
        <w:t>中。</w:t>
      </w:r>
      <w:r>
        <w:rPr>
          <w:rFonts w:hint="eastAsia"/>
        </w:rPr>
        <w:t>Z</w:t>
      </w:r>
      <w:r>
        <w:t>3</w:t>
      </w:r>
      <w:r>
        <w:rPr>
          <w:rFonts w:hint="eastAsia"/>
        </w:rPr>
        <w:t>针对</w:t>
      </w:r>
      <w:r>
        <w:t>不同语言提供了不同的</w:t>
      </w:r>
      <w:r>
        <w:rPr>
          <w:rFonts w:hint="eastAsia"/>
        </w:rPr>
        <w:t>API</w:t>
      </w:r>
      <w:r>
        <w:rPr>
          <w:rFonts w:hint="eastAsia"/>
        </w:rPr>
        <w:t>接口，</w:t>
      </w:r>
      <w:r w:rsidR="004D723A" w:rsidRPr="00523AFD">
        <w:rPr>
          <w:rFonts w:hint="eastAsia"/>
        </w:rPr>
        <w:t>将符合</w:t>
      </w:r>
      <w:r w:rsidR="004D723A" w:rsidRPr="00523AFD">
        <w:rPr>
          <w:rFonts w:hint="eastAsia"/>
        </w:rPr>
        <w:t>Z3</w:t>
      </w:r>
      <w:r w:rsidR="004D723A" w:rsidRPr="00523AFD">
        <w:rPr>
          <w:rFonts w:hint="eastAsia"/>
        </w:rPr>
        <w:t>语法规则的</w:t>
      </w:r>
      <w:r>
        <w:rPr>
          <w:rFonts w:hint="eastAsia"/>
        </w:rPr>
        <w:t>脚本</w:t>
      </w:r>
      <w:r w:rsidR="004D723A" w:rsidRPr="00523AFD">
        <w:rPr>
          <w:rFonts w:hint="eastAsia"/>
        </w:rPr>
        <w:t>编写完成后，</w:t>
      </w:r>
      <w:r>
        <w:rPr>
          <w:rFonts w:hint="eastAsia"/>
        </w:rPr>
        <w:t>调用接口</w:t>
      </w:r>
      <w:r>
        <w:t>运行</w:t>
      </w:r>
      <w:r w:rsidR="004D723A" w:rsidRPr="00523AFD">
        <w:rPr>
          <w:rFonts w:hint="eastAsia"/>
        </w:rPr>
        <w:t>Z3</w:t>
      </w:r>
      <w:r>
        <w:rPr>
          <w:rFonts w:hint="eastAsia"/>
        </w:rPr>
        <w:t>求解出</w:t>
      </w:r>
      <w:r w:rsidR="004D723A" w:rsidRPr="00523AFD">
        <w:rPr>
          <w:rFonts w:hint="eastAsia"/>
        </w:rPr>
        <w:t>满足约束条件表达式的可行解</w:t>
      </w:r>
      <w:r>
        <w:rPr>
          <w:rFonts w:hint="eastAsia"/>
        </w:rPr>
        <w:t>即可</w:t>
      </w:r>
      <w:r w:rsidR="004D723A" w:rsidRPr="00523AFD">
        <w:rPr>
          <w:rFonts w:hint="eastAsia"/>
        </w:rPr>
        <w:t>。</w:t>
      </w:r>
    </w:p>
    <w:p w:rsidR="005A3851" w:rsidRPr="004E7C03" w:rsidRDefault="0069507A">
      <w:pPr>
        <w:pStyle w:val="u2"/>
      </w:pPr>
      <w:bookmarkStart w:id="14" w:name="_Toc470079461"/>
      <w:r w:rsidRPr="004E7C03">
        <w:rPr>
          <w:rFonts w:hint="eastAsia"/>
        </w:rPr>
        <w:t>国内外研究现状</w:t>
      </w:r>
      <w:bookmarkEnd w:id="14"/>
    </w:p>
    <w:p w:rsidR="005A3851" w:rsidRPr="004E7C03" w:rsidRDefault="00943599">
      <w:pPr>
        <w:pStyle w:val="u5"/>
        <w:spacing w:before="24" w:after="24"/>
        <w:ind w:firstLine="480"/>
      </w:pPr>
      <w:r>
        <w:rPr>
          <w:rFonts w:hint="eastAsia"/>
        </w:rPr>
        <w:t>本节</w:t>
      </w:r>
      <w:r w:rsidR="0069507A" w:rsidRPr="004E7C03">
        <w:rPr>
          <w:rFonts w:hint="eastAsia"/>
        </w:rPr>
        <w:t>介绍</w:t>
      </w:r>
      <w:r w:rsidR="005934AE">
        <w:rPr>
          <w:rFonts w:hint="eastAsia"/>
        </w:rPr>
        <w:t>W</w:t>
      </w:r>
      <w:r w:rsidR="005934AE">
        <w:t>SDL</w:t>
      </w:r>
      <w:r w:rsidR="005934AE">
        <w:rPr>
          <w:rFonts w:hint="eastAsia"/>
        </w:rPr>
        <w:t>扩展技术</w:t>
      </w:r>
      <w:r w:rsidR="0069507A" w:rsidRPr="004E7C03">
        <w:rPr>
          <w:rFonts w:hint="eastAsia"/>
        </w:rPr>
        <w:t>与</w:t>
      </w:r>
      <w:r w:rsidR="005934AE">
        <w:rPr>
          <w:rFonts w:hint="eastAsia"/>
        </w:rPr>
        <w:t>基于</w:t>
      </w:r>
      <w:r w:rsidR="005934AE">
        <w:t>模型</w:t>
      </w:r>
      <w:r w:rsidR="005934AE">
        <w:rPr>
          <w:rFonts w:hint="eastAsia"/>
        </w:rPr>
        <w:t>的</w:t>
      </w:r>
      <w:r w:rsidR="005934AE">
        <w:t>Web</w:t>
      </w:r>
      <w:r w:rsidR="005934AE">
        <w:t>服务测试技术</w:t>
      </w:r>
      <w:r w:rsidR="0069507A" w:rsidRPr="004E7C03">
        <w:rPr>
          <w:rFonts w:hint="eastAsia"/>
        </w:rPr>
        <w:t>的国内外研究现状与进展。</w:t>
      </w:r>
    </w:p>
    <w:p w:rsidR="005A3851" w:rsidRPr="004E7C03" w:rsidRDefault="005934AE">
      <w:pPr>
        <w:pStyle w:val="u3"/>
      </w:pPr>
      <w:bookmarkStart w:id="15" w:name="_Toc470079462"/>
      <w:r>
        <w:rPr>
          <w:rFonts w:hint="eastAsia"/>
        </w:rPr>
        <w:t>W</w:t>
      </w:r>
      <w:r>
        <w:t>SDL</w:t>
      </w:r>
      <w:r>
        <w:rPr>
          <w:rFonts w:hint="eastAsia"/>
        </w:rPr>
        <w:t>扩展</w:t>
      </w:r>
      <w:r w:rsidR="0069507A" w:rsidRPr="004E7C03">
        <w:rPr>
          <w:rFonts w:hint="eastAsia"/>
        </w:rPr>
        <w:t>技术研究现状</w:t>
      </w:r>
      <w:bookmarkEnd w:id="15"/>
    </w:p>
    <w:p w:rsidR="00292AFA" w:rsidRDefault="00D43ECD" w:rsidP="00D34E13">
      <w:pPr>
        <w:pStyle w:val="u5"/>
        <w:spacing w:before="24" w:after="24"/>
        <w:ind w:firstLine="480"/>
      </w:pPr>
      <w:r w:rsidRPr="008B3C00">
        <w:rPr>
          <w:rFonts w:hint="eastAsia"/>
        </w:rPr>
        <w:t>针对</w:t>
      </w:r>
      <w:r w:rsidRPr="008B3C00">
        <w:rPr>
          <w:rFonts w:hint="eastAsia"/>
        </w:rPr>
        <w:t>Web</w:t>
      </w:r>
      <w:r w:rsidRPr="008B3C00">
        <w:rPr>
          <w:rFonts w:hint="eastAsia"/>
        </w:rPr>
        <w:t>服务的</w:t>
      </w:r>
      <w:r w:rsidRPr="008B3C00">
        <w:rPr>
          <w:rFonts w:hint="eastAsia"/>
        </w:rPr>
        <w:t>WSDL</w:t>
      </w:r>
      <w:r w:rsidRPr="008B3C00">
        <w:rPr>
          <w:rFonts w:hint="eastAsia"/>
        </w:rPr>
        <w:t>文件</w:t>
      </w:r>
      <w:r>
        <w:rPr>
          <w:rFonts w:hint="eastAsia"/>
        </w:rPr>
        <w:t>描述信息</w:t>
      </w:r>
      <w:r>
        <w:t>不足的问题</w:t>
      </w:r>
      <w:r>
        <w:rPr>
          <w:rFonts w:hint="eastAsia"/>
        </w:rPr>
        <w:t>，</w:t>
      </w:r>
      <w:r>
        <w:t>国内外</w:t>
      </w:r>
      <w:r w:rsidRPr="00682E6B">
        <w:t>研究人员尝试从多个</w:t>
      </w:r>
      <w:r>
        <w:t>角度</w:t>
      </w:r>
      <w:r>
        <w:rPr>
          <w:rFonts w:hint="eastAsia"/>
        </w:rPr>
        <w:t>扩展</w:t>
      </w:r>
      <w:r>
        <w:rPr>
          <w:rFonts w:hint="eastAsia"/>
        </w:rPr>
        <w:t>WSDL</w:t>
      </w:r>
      <w:r>
        <w:rPr>
          <w:rFonts w:hint="eastAsia"/>
        </w:rPr>
        <w:t>。</w:t>
      </w:r>
    </w:p>
    <w:p w:rsidR="00745781" w:rsidRDefault="00D34E13" w:rsidP="00745781">
      <w:pPr>
        <w:pStyle w:val="u5"/>
        <w:spacing w:before="24" w:after="24"/>
        <w:ind w:firstLine="480"/>
      </w:pPr>
      <w:r w:rsidRPr="00D34E13">
        <w:t>Tsai</w:t>
      </w:r>
      <w:r w:rsidR="00E07C6D" w:rsidRPr="00E07C6D">
        <w:rPr>
          <w:vertAlign w:val="superscript"/>
        </w:rPr>
        <w:t>[</w:t>
      </w:r>
      <w:r w:rsidR="00771CD1" w:rsidRPr="00E07C6D">
        <w:rPr>
          <w:rStyle w:val="aff9"/>
        </w:rPr>
        <w:endnoteReference w:id="26"/>
      </w:r>
      <w:r w:rsidR="00E07C6D" w:rsidRPr="00E07C6D">
        <w:rPr>
          <w:vertAlign w:val="superscript"/>
        </w:rPr>
        <w:t>]</w:t>
      </w:r>
      <w:r w:rsidR="008B3C00" w:rsidRPr="008B3C00">
        <w:rPr>
          <w:rFonts w:hint="eastAsia"/>
        </w:rPr>
        <w:t>针对</w:t>
      </w:r>
      <w:r w:rsidR="008B3C00" w:rsidRPr="008B3C00">
        <w:rPr>
          <w:rFonts w:hint="eastAsia"/>
        </w:rPr>
        <w:t>Web</w:t>
      </w:r>
      <w:r w:rsidR="008B3C00" w:rsidRPr="008B3C00">
        <w:rPr>
          <w:rFonts w:hint="eastAsia"/>
        </w:rPr>
        <w:t>服务的</w:t>
      </w:r>
      <w:r w:rsidR="008B3C00" w:rsidRPr="008B3C00">
        <w:rPr>
          <w:rFonts w:hint="eastAsia"/>
        </w:rPr>
        <w:t>WSDL</w:t>
      </w:r>
      <w:r w:rsidR="008B3C00" w:rsidRPr="008B3C00">
        <w:rPr>
          <w:rFonts w:hint="eastAsia"/>
        </w:rPr>
        <w:t>文件问题提供的信息不足</w:t>
      </w:r>
      <w:r w:rsidR="008B3C00">
        <w:rPr>
          <w:rFonts w:hint="eastAsia"/>
        </w:rPr>
        <w:t>的</w:t>
      </w:r>
      <w:r w:rsidR="008B3C00">
        <w:t>问题</w:t>
      </w:r>
      <w:r w:rsidR="00257D72">
        <w:rPr>
          <w:rFonts w:hint="eastAsia"/>
        </w:rPr>
        <w:t>从</w:t>
      </w:r>
      <w:r w:rsidR="00771CD1">
        <w:rPr>
          <w:rFonts w:hint="eastAsia"/>
        </w:rPr>
        <w:t>输入输出依赖性</w:t>
      </w:r>
      <w:r w:rsidR="00771CD1">
        <w:rPr>
          <w:rFonts w:hint="eastAsia"/>
        </w:rPr>
        <w:t>(</w:t>
      </w:r>
      <w:r w:rsidR="00771CD1">
        <w:rPr>
          <w:rFonts w:hint="eastAsia"/>
        </w:rPr>
        <w:t>操作输入</w:t>
      </w:r>
      <w:r w:rsidR="00771CD1">
        <w:t>输出参数关系</w:t>
      </w:r>
      <w:r w:rsidR="00771CD1">
        <w:rPr>
          <w:rFonts w:hint="eastAsia"/>
        </w:rPr>
        <w:t>)</w:t>
      </w:r>
      <w:r w:rsidR="00771CD1">
        <w:rPr>
          <w:rFonts w:hint="eastAsia"/>
        </w:rPr>
        <w:t>，调用序列描述</w:t>
      </w:r>
      <w:r w:rsidR="00771CD1">
        <w:rPr>
          <w:rFonts w:hint="eastAsia"/>
        </w:rPr>
        <w:t>(</w:t>
      </w:r>
      <w:r w:rsidR="00771CD1">
        <w:rPr>
          <w:rFonts w:hint="eastAsia"/>
        </w:rPr>
        <w:t>服务</w:t>
      </w:r>
      <w:r w:rsidR="00771CD1">
        <w:t>调用关系</w:t>
      </w:r>
      <w:r w:rsidR="00771CD1">
        <w:rPr>
          <w:rFonts w:hint="eastAsia"/>
        </w:rPr>
        <w:t>)</w:t>
      </w:r>
      <w:r w:rsidR="00771CD1">
        <w:rPr>
          <w:rFonts w:hint="eastAsia"/>
        </w:rPr>
        <w:t>，层次功能描述和序列规范</w:t>
      </w:r>
      <w:r w:rsidR="00771CD1">
        <w:rPr>
          <w:rFonts w:hint="eastAsia"/>
        </w:rPr>
        <w:t>(</w:t>
      </w:r>
      <w:r w:rsidR="00771CD1">
        <w:rPr>
          <w:rFonts w:hint="eastAsia"/>
        </w:rPr>
        <w:t>服务</w:t>
      </w:r>
      <w:r w:rsidR="00771CD1">
        <w:t>执行</w:t>
      </w:r>
      <w:r w:rsidR="00771CD1">
        <w:rPr>
          <w:rFonts w:hint="eastAsia"/>
        </w:rPr>
        <w:t>顺序</w:t>
      </w:r>
      <w:r w:rsidR="00771CD1">
        <w:t>要求</w:t>
      </w:r>
      <w:r w:rsidR="00771CD1">
        <w:rPr>
          <w:rFonts w:hint="eastAsia"/>
        </w:rPr>
        <w:t>)</w:t>
      </w:r>
      <w:r w:rsidR="008B3C00" w:rsidRPr="008B3C00">
        <w:rPr>
          <w:rFonts w:hint="eastAsia"/>
        </w:rPr>
        <w:t>四</w:t>
      </w:r>
      <w:r w:rsidR="00257D72">
        <w:rPr>
          <w:rFonts w:hint="eastAsia"/>
        </w:rPr>
        <w:t>个方面</w:t>
      </w:r>
      <w:r w:rsidR="008B3C00" w:rsidRPr="008B3C00">
        <w:rPr>
          <w:rFonts w:hint="eastAsia"/>
        </w:rPr>
        <w:t>扩展</w:t>
      </w:r>
      <w:r w:rsidR="00257D72">
        <w:rPr>
          <w:rFonts w:hint="eastAsia"/>
        </w:rPr>
        <w:t>WSDL</w:t>
      </w:r>
      <w:r w:rsidR="00257D72">
        <w:rPr>
          <w:rFonts w:hint="eastAsia"/>
        </w:rPr>
        <w:t>以增强</w:t>
      </w:r>
      <w:r w:rsidR="00257D72">
        <w:t>其</w:t>
      </w:r>
      <w:r w:rsidR="00257D72">
        <w:rPr>
          <w:rFonts w:hint="eastAsia"/>
        </w:rPr>
        <w:t>描述</w:t>
      </w:r>
      <w:r w:rsidR="00257D72">
        <w:t>能力</w:t>
      </w:r>
      <w:r>
        <w:rPr>
          <w:rFonts w:hint="eastAsia"/>
        </w:rPr>
        <w:t>。</w:t>
      </w:r>
      <w:r w:rsidR="00570669">
        <w:rPr>
          <w:rFonts w:hint="eastAsia"/>
        </w:rPr>
        <w:t>输入输出</w:t>
      </w:r>
      <w:r w:rsidR="00570669">
        <w:t>依赖可识别服务接口间的联系，在回归测试中减少</w:t>
      </w:r>
      <w:r w:rsidR="00570669">
        <w:rPr>
          <w:rFonts w:hint="eastAsia"/>
        </w:rPr>
        <w:t>测试用例；服务</w:t>
      </w:r>
      <w:r w:rsidR="00570669">
        <w:t>间调用顺序</w:t>
      </w:r>
      <w:r w:rsidR="00001DC7">
        <w:rPr>
          <w:rFonts w:hint="eastAsia"/>
        </w:rPr>
        <w:t>可捕捉</w:t>
      </w:r>
      <w:r w:rsidR="00001DC7">
        <w:t>服务间数据</w:t>
      </w:r>
      <w:r w:rsidR="00001DC7">
        <w:rPr>
          <w:rFonts w:hint="eastAsia"/>
        </w:rPr>
        <w:t>流</w:t>
      </w:r>
      <w:r w:rsidR="00001DC7">
        <w:t>和控制流间的依赖关系；功能层次描述利用</w:t>
      </w:r>
      <w:r w:rsidR="00001DC7">
        <w:rPr>
          <w:rFonts w:hint="eastAsia"/>
        </w:rPr>
        <w:t>层次化</w:t>
      </w:r>
      <w:r w:rsidR="00001DC7">
        <w:t>结构来描述服务接口的功能。</w:t>
      </w:r>
      <w:r w:rsidR="00745781" w:rsidRPr="0023193D">
        <w:t>Sheng</w:t>
      </w:r>
      <w:r w:rsidR="00745781">
        <w:rPr>
          <w:rStyle w:val="aff9"/>
          <w:rFonts w:hint="eastAsia"/>
          <w:vertAlign w:val="baseline"/>
        </w:rPr>
        <w:t>等人</w:t>
      </w:r>
      <w:r w:rsidR="00745781" w:rsidRPr="0023193D">
        <w:rPr>
          <w:rStyle w:val="aff9"/>
          <w:rFonts w:hint="eastAsia"/>
        </w:rPr>
        <w:t>[</w:t>
      </w:r>
      <w:r w:rsidR="00745781" w:rsidRPr="0023193D">
        <w:rPr>
          <w:rStyle w:val="aff9"/>
        </w:rPr>
        <w:endnoteReference w:id="27"/>
      </w:r>
      <w:r w:rsidR="00745781" w:rsidRPr="0023193D">
        <w:rPr>
          <w:rStyle w:val="aff9"/>
        </w:rPr>
        <w:t>]</w:t>
      </w:r>
      <w:r w:rsidR="00745781">
        <w:rPr>
          <w:rFonts w:hint="eastAsia"/>
        </w:rPr>
        <w:t>引入</w:t>
      </w:r>
      <w:r w:rsidR="00745781">
        <w:t>新的</w:t>
      </w:r>
      <w:r w:rsidR="00745781">
        <w:rPr>
          <w:rFonts w:hint="eastAsia"/>
        </w:rPr>
        <w:t>W</w:t>
      </w:r>
      <w:r w:rsidR="00745781">
        <w:t>eb</w:t>
      </w:r>
      <w:r w:rsidR="00745781">
        <w:t>服务模型，</w:t>
      </w:r>
      <w:r w:rsidR="00745781" w:rsidRPr="008B3C00">
        <w:rPr>
          <w:rFonts w:hint="eastAsia"/>
        </w:rPr>
        <w:t>将</w:t>
      </w:r>
      <w:r w:rsidR="00745781" w:rsidRPr="008B3C00">
        <w:rPr>
          <w:rFonts w:hint="eastAsia"/>
        </w:rPr>
        <w:t>Web</w:t>
      </w:r>
      <w:r w:rsidR="00745781" w:rsidRPr="008B3C00">
        <w:rPr>
          <w:rFonts w:hint="eastAsia"/>
        </w:rPr>
        <w:t>服务行为分为</w:t>
      </w:r>
      <w:r w:rsidR="00745781" w:rsidRPr="008B2B01">
        <w:t>操作行为</w:t>
      </w:r>
      <w:r w:rsidR="00745781">
        <w:rPr>
          <w:rFonts w:hint="eastAsia"/>
        </w:rPr>
        <w:t>和控制行为，</w:t>
      </w:r>
      <w:r w:rsidR="00745781">
        <w:t>操作行为描述了</w:t>
      </w:r>
      <w:r w:rsidR="00745781">
        <w:t>Web</w:t>
      </w:r>
      <w:r w:rsidR="00745781">
        <w:t>服务的业务逻辑</w:t>
      </w:r>
      <w:r w:rsidR="00745781">
        <w:rPr>
          <w:rFonts w:hint="eastAsia"/>
        </w:rPr>
        <w:t>，</w:t>
      </w:r>
      <w:r w:rsidR="00745781">
        <w:t>控制行为</w:t>
      </w:r>
      <w:r w:rsidR="00745781" w:rsidRPr="00B31916">
        <w:rPr>
          <w:rFonts w:hint="eastAsia"/>
        </w:rPr>
        <w:t>作为操作行为的控制者引导</w:t>
      </w:r>
      <w:r w:rsidR="00745781">
        <w:rPr>
          <w:rFonts w:hint="eastAsia"/>
        </w:rPr>
        <w:t>其</w:t>
      </w:r>
      <w:r w:rsidR="00745781" w:rsidRPr="00B31916">
        <w:rPr>
          <w:rFonts w:hint="eastAsia"/>
        </w:rPr>
        <w:t>Web</w:t>
      </w:r>
      <w:r w:rsidR="00745781" w:rsidRPr="00B31916">
        <w:rPr>
          <w:rFonts w:hint="eastAsia"/>
        </w:rPr>
        <w:t>服务业务逻辑的执行进度</w:t>
      </w:r>
      <w:r w:rsidR="00745781">
        <w:rPr>
          <w:rFonts w:hint="eastAsia"/>
        </w:rPr>
        <w:t>，以便</w:t>
      </w:r>
      <w:r w:rsidR="00745781" w:rsidRPr="00B31916">
        <w:rPr>
          <w:rFonts w:hint="eastAsia"/>
        </w:rPr>
        <w:t>更好的测试，分析和调试</w:t>
      </w:r>
      <w:r w:rsidR="00745781">
        <w:rPr>
          <w:rFonts w:hint="eastAsia"/>
        </w:rPr>
        <w:t>W</w:t>
      </w:r>
      <w:r w:rsidR="00745781">
        <w:t>eb</w:t>
      </w:r>
      <w:r w:rsidR="00745781">
        <w:rPr>
          <w:rFonts w:hint="eastAsia"/>
        </w:rPr>
        <w:t>服务。</w:t>
      </w:r>
      <w:r w:rsidR="00745781" w:rsidRPr="00E80DD0">
        <w:rPr>
          <w:rFonts w:hint="eastAsia"/>
        </w:rPr>
        <w:t>Sneed</w:t>
      </w:r>
      <w:r w:rsidR="00745781" w:rsidRPr="00E80DD0">
        <w:rPr>
          <w:rFonts w:hint="eastAsia"/>
        </w:rPr>
        <w:t>等人</w:t>
      </w:r>
      <w:r w:rsidR="00FD36C2" w:rsidRPr="00FD36C2">
        <w:rPr>
          <w:rFonts w:hint="eastAsia"/>
          <w:vertAlign w:val="superscript"/>
        </w:rPr>
        <w:t>[</w:t>
      </w:r>
      <w:r w:rsidR="00FD36C2" w:rsidRPr="00FD36C2">
        <w:rPr>
          <w:rStyle w:val="aff9"/>
        </w:rPr>
        <w:endnoteReference w:id="28"/>
      </w:r>
      <w:r w:rsidR="00FD36C2" w:rsidRPr="00FD36C2">
        <w:rPr>
          <w:vertAlign w:val="superscript"/>
        </w:rPr>
        <w:t>]</w:t>
      </w:r>
      <w:r w:rsidR="00745781" w:rsidRPr="00E80DD0">
        <w:rPr>
          <w:rFonts w:hint="eastAsia"/>
        </w:rPr>
        <w:t>提出通过扩展</w:t>
      </w:r>
      <w:r w:rsidR="00745781" w:rsidRPr="00E80DD0">
        <w:rPr>
          <w:rFonts w:hint="eastAsia"/>
        </w:rPr>
        <w:t>WSDL</w:t>
      </w:r>
      <w:r w:rsidR="00745781" w:rsidRPr="00E80DD0">
        <w:rPr>
          <w:rFonts w:hint="eastAsia"/>
        </w:rPr>
        <w:t>，增加的描述能力，然后结合树结点、扩展的刻面约束和前置条件来生成相应的测试数据。</w:t>
      </w:r>
    </w:p>
    <w:p w:rsidR="00443CDA" w:rsidRPr="00D94714" w:rsidRDefault="00745781" w:rsidP="00745781">
      <w:pPr>
        <w:pStyle w:val="u5"/>
        <w:spacing w:before="24" w:after="24"/>
        <w:ind w:firstLine="480"/>
        <w:rPr>
          <w:rFonts w:hint="eastAsia"/>
        </w:rPr>
      </w:pPr>
      <w:r>
        <w:rPr>
          <w:rFonts w:hint="eastAsia"/>
        </w:rPr>
        <w:t>针对</w:t>
      </w:r>
      <w:r>
        <w:rPr>
          <w:rFonts w:hint="eastAsia"/>
        </w:rPr>
        <w:t>WSDL</w:t>
      </w:r>
      <w:r>
        <w:rPr>
          <w:rFonts w:hint="eastAsia"/>
        </w:rPr>
        <w:t>文档未</w:t>
      </w:r>
      <w:r>
        <w:t>提供操作</w:t>
      </w:r>
      <w:r>
        <w:rPr>
          <w:rFonts w:hint="eastAsia"/>
        </w:rPr>
        <w:t>序列生成</w:t>
      </w:r>
      <w:r>
        <w:t>所需</w:t>
      </w:r>
      <w:r>
        <w:rPr>
          <w:rFonts w:hint="eastAsia"/>
        </w:rPr>
        <w:t>W</w:t>
      </w:r>
      <w:r>
        <w:t>eb</w:t>
      </w:r>
      <w:r>
        <w:rPr>
          <w:rFonts w:hint="eastAsia"/>
        </w:rPr>
        <w:t>服务行为</w:t>
      </w:r>
      <w:r>
        <w:t>信息</w:t>
      </w:r>
      <w:r>
        <w:rPr>
          <w:rFonts w:hint="eastAsia"/>
        </w:rPr>
        <w:t>的</w:t>
      </w:r>
      <w:r>
        <w:t>问题，</w:t>
      </w:r>
      <w:r>
        <w:rPr>
          <w:rFonts w:hint="eastAsia"/>
        </w:rPr>
        <w:t>B</w:t>
      </w:r>
      <w:r>
        <w:t>ertolino</w:t>
      </w:r>
      <w:r>
        <w:rPr>
          <w:rFonts w:hint="eastAsia"/>
        </w:rPr>
        <w:t>等人</w:t>
      </w:r>
      <w:r w:rsidR="00E6225C" w:rsidRPr="00E6225C">
        <w:rPr>
          <w:rFonts w:hint="eastAsia"/>
          <w:vertAlign w:val="superscript"/>
        </w:rPr>
        <w:t>[</w:t>
      </w:r>
      <w:r w:rsidR="00A019B3" w:rsidRPr="00E6225C">
        <w:rPr>
          <w:rStyle w:val="aff9"/>
        </w:rPr>
        <w:endnoteReference w:id="29"/>
      </w:r>
      <w:r w:rsidR="00E6225C" w:rsidRPr="00E6225C">
        <w:rPr>
          <w:vertAlign w:val="superscript"/>
        </w:rPr>
        <w:t>]</w:t>
      </w:r>
      <w:r>
        <w:t>提出</w:t>
      </w:r>
      <w:r>
        <w:rPr>
          <w:rFonts w:hint="eastAsia"/>
        </w:rPr>
        <w:t>服务提供者</w:t>
      </w:r>
      <w:r>
        <w:t>上载</w:t>
      </w:r>
      <w:r>
        <w:t>WSDL</w:t>
      </w:r>
      <w:r>
        <w:rPr>
          <w:rFonts w:hint="eastAsia"/>
        </w:rPr>
        <w:t>的</w:t>
      </w:r>
      <w:r>
        <w:t>同时上载操作序列的协议状</w:t>
      </w:r>
      <w:r>
        <w:lastRenderedPageBreak/>
        <w:t>态机以</w:t>
      </w:r>
      <w:r>
        <w:rPr>
          <w:rFonts w:hint="eastAsia"/>
        </w:rPr>
        <w:t>描述</w:t>
      </w:r>
      <w:r>
        <w:rPr>
          <w:rFonts w:hint="eastAsia"/>
        </w:rPr>
        <w:t>W</w:t>
      </w:r>
      <w:r>
        <w:t>eb</w:t>
      </w:r>
      <w:r>
        <w:t>服务行为信息</w:t>
      </w:r>
      <w:r w:rsidR="00D808D1">
        <w:rPr>
          <w:rFonts w:hint="eastAsia"/>
        </w:rPr>
        <w:t>，通过向</w:t>
      </w:r>
      <w:r w:rsidR="00D808D1">
        <w:rPr>
          <w:rFonts w:hint="eastAsia"/>
        </w:rPr>
        <w:t>WSDL</w:t>
      </w:r>
      <w:r w:rsidR="00D808D1">
        <w:t>中引入</w:t>
      </w:r>
      <w:r w:rsidR="003A4DAA">
        <w:rPr>
          <w:rFonts w:hint="eastAsia"/>
        </w:rPr>
        <w:t>UML2</w:t>
      </w:r>
      <w:r w:rsidR="003A4DAA">
        <w:rPr>
          <w:rFonts w:hint="eastAsia"/>
        </w:rPr>
        <w:t>中</w:t>
      </w:r>
      <w:r w:rsidR="003A4DAA">
        <w:t>的协议状态</w:t>
      </w:r>
      <w:r w:rsidR="003A4DAA">
        <w:rPr>
          <w:rFonts w:hint="eastAsia"/>
        </w:rPr>
        <w:t>机描述</w:t>
      </w:r>
      <w:r w:rsidR="00D808D1">
        <w:rPr>
          <w:rFonts w:hint="eastAsia"/>
        </w:rPr>
        <w:t>，</w:t>
      </w:r>
      <w:r w:rsidR="00D808D1">
        <w:t>增加对</w:t>
      </w:r>
      <w:r w:rsidR="00D808D1">
        <w:rPr>
          <w:rFonts w:hint="eastAsia"/>
        </w:rPr>
        <w:t>服务</w:t>
      </w:r>
      <w:r w:rsidR="00D808D1">
        <w:t>前置后置</w:t>
      </w:r>
      <w:r w:rsidR="00D808D1">
        <w:rPr>
          <w:rFonts w:hint="eastAsia"/>
        </w:rPr>
        <w:t>条件</w:t>
      </w:r>
      <w:r w:rsidR="00D808D1">
        <w:t>以及数据、进程约束的描述，增强了</w:t>
      </w:r>
      <w:r w:rsidR="00D808D1">
        <w:rPr>
          <w:rFonts w:hint="eastAsia"/>
        </w:rPr>
        <w:t>W</w:t>
      </w:r>
      <w:r w:rsidR="00D808D1">
        <w:t>eb</w:t>
      </w:r>
      <w:r w:rsidR="00D808D1">
        <w:t>服务的可验证性</w:t>
      </w:r>
      <w:r>
        <w:t>。</w:t>
      </w:r>
      <w:r>
        <w:rPr>
          <w:rFonts w:hint="eastAsia"/>
        </w:rPr>
        <w:t>H</w:t>
      </w:r>
      <w:r>
        <w:t>eckel</w:t>
      </w:r>
      <w:r>
        <w:t>等人</w:t>
      </w:r>
      <w:r w:rsidR="00215D98" w:rsidRPr="00215D98">
        <w:rPr>
          <w:rFonts w:hint="eastAsia"/>
          <w:vertAlign w:val="superscript"/>
        </w:rPr>
        <w:t>[</w:t>
      </w:r>
      <w:r w:rsidR="00E6225C" w:rsidRPr="00215D98">
        <w:rPr>
          <w:rStyle w:val="aff9"/>
        </w:rPr>
        <w:endnoteReference w:id="30"/>
      </w:r>
      <w:r w:rsidR="00215D98" w:rsidRPr="00215D98">
        <w:rPr>
          <w:vertAlign w:val="superscript"/>
        </w:rPr>
        <w:t>]</w:t>
      </w:r>
      <w:r>
        <w:rPr>
          <w:rFonts w:hint="eastAsia"/>
        </w:rPr>
        <w:t>提出服务提供商</w:t>
      </w:r>
      <w:r>
        <w:t>要上载</w:t>
      </w:r>
      <w:r>
        <w:rPr>
          <w:rFonts w:hint="eastAsia"/>
        </w:rPr>
        <w:t>行为图</w:t>
      </w:r>
      <w:r>
        <w:t>转换规则</w:t>
      </w:r>
      <w:r>
        <w:rPr>
          <w:rFonts w:hint="eastAsia"/>
        </w:rPr>
        <w:t>来</w:t>
      </w:r>
      <w:r>
        <w:t>描述</w:t>
      </w:r>
      <w:r>
        <w:rPr>
          <w:rFonts w:hint="eastAsia"/>
        </w:rPr>
        <w:t>W</w:t>
      </w:r>
      <w:r>
        <w:t>eb</w:t>
      </w:r>
      <w:r>
        <w:t>服务行为信息</w:t>
      </w:r>
      <w:r w:rsidR="00F90D8F">
        <w:rPr>
          <w:rFonts w:hint="eastAsia"/>
        </w:rPr>
        <w:t>。</w:t>
      </w:r>
      <w:r w:rsidR="00F90D8F">
        <w:t>但是</w:t>
      </w:r>
      <w:r w:rsidR="00F90D8F">
        <w:rPr>
          <w:rFonts w:hint="eastAsia"/>
        </w:rPr>
        <w:t>上述</w:t>
      </w:r>
      <w:r>
        <w:t>方法缺乏相应的规范，并且</w:t>
      </w:r>
      <w:r>
        <w:rPr>
          <w:rFonts w:hint="eastAsia"/>
        </w:rPr>
        <w:t>增加</w:t>
      </w:r>
      <w:r>
        <w:t>了服务商的</w:t>
      </w:r>
      <w:r>
        <w:rPr>
          <w:rFonts w:hint="eastAsia"/>
        </w:rPr>
        <w:t>工作量。</w:t>
      </w:r>
    </w:p>
    <w:p w:rsidR="00443CDA" w:rsidRDefault="00E30763" w:rsidP="00E30763">
      <w:pPr>
        <w:pStyle w:val="u5"/>
        <w:spacing w:before="24" w:after="24"/>
        <w:ind w:firstLine="480"/>
      </w:pPr>
      <w:r>
        <w:rPr>
          <w:rFonts w:hint="eastAsia"/>
        </w:rPr>
        <w:t>针对</w:t>
      </w:r>
      <w:r>
        <w:rPr>
          <w:rFonts w:hint="eastAsia"/>
        </w:rPr>
        <w:t>WSDL</w:t>
      </w:r>
      <w:r>
        <w:rPr>
          <w:rFonts w:hint="eastAsia"/>
        </w:rPr>
        <w:t>描述</w:t>
      </w:r>
      <w:r>
        <w:t>Web</w:t>
      </w:r>
      <w:r>
        <w:rPr>
          <w:rFonts w:hint="eastAsia"/>
        </w:rPr>
        <w:t>服务</w:t>
      </w:r>
      <w:r>
        <w:t>非功能属性局限问题，</w:t>
      </w:r>
      <w:r w:rsidR="001E74B4" w:rsidRPr="001E74B4">
        <w:t>Parimala</w:t>
      </w:r>
      <w:r w:rsidR="00653219">
        <w:rPr>
          <w:rFonts w:hint="eastAsia"/>
        </w:rPr>
        <w:t>等人</w:t>
      </w:r>
      <w:r w:rsidR="001E74B4" w:rsidRPr="001E74B4">
        <w:rPr>
          <w:rStyle w:val="aff9"/>
        </w:rPr>
        <w:t>[</w:t>
      </w:r>
      <w:r w:rsidR="001E74B4" w:rsidRPr="001E74B4">
        <w:rPr>
          <w:rStyle w:val="aff9"/>
        </w:rPr>
        <w:endnoteReference w:id="31"/>
      </w:r>
      <w:r w:rsidR="001E74B4" w:rsidRPr="001E74B4">
        <w:rPr>
          <w:rStyle w:val="aff9"/>
        </w:rPr>
        <w:t>]</w:t>
      </w:r>
      <w:r w:rsidR="00286E1A" w:rsidRPr="00286E1A">
        <w:rPr>
          <w:rFonts w:hint="eastAsia"/>
        </w:rPr>
        <w:t>从非功能属性</w:t>
      </w:r>
      <w:r w:rsidR="00B308D2">
        <w:rPr>
          <w:rFonts w:hint="eastAsia"/>
        </w:rPr>
        <w:t>角度</w:t>
      </w:r>
      <w:r w:rsidR="00286E1A" w:rsidRPr="00286E1A">
        <w:rPr>
          <w:rFonts w:hint="eastAsia"/>
        </w:rPr>
        <w:t>扩展</w:t>
      </w:r>
      <w:r w:rsidR="00A16A5C">
        <w:rPr>
          <w:rFonts w:hint="eastAsia"/>
        </w:rPr>
        <w:t>WSD</w:t>
      </w:r>
      <w:r w:rsidR="0088379A">
        <w:t>L</w:t>
      </w:r>
      <w:r w:rsidR="0088379A">
        <w:rPr>
          <w:rFonts w:hint="eastAsia"/>
        </w:rPr>
        <w:t>的</w:t>
      </w:r>
      <w:r w:rsidR="00DB7B54">
        <w:t>S</w:t>
      </w:r>
      <w:r w:rsidR="0088379A" w:rsidRPr="0088379A">
        <w:t>ervice</w:t>
      </w:r>
      <w:r w:rsidR="0088379A">
        <w:rPr>
          <w:rFonts w:hint="eastAsia"/>
        </w:rPr>
        <w:t>标签</w:t>
      </w:r>
      <w:r w:rsidR="00A16A5C">
        <w:rPr>
          <w:rFonts w:hint="eastAsia"/>
        </w:rPr>
        <w:t>，</w:t>
      </w:r>
      <w:r w:rsidR="00A16A5C">
        <w:t>向</w:t>
      </w:r>
      <w:r w:rsidR="00DB7B54">
        <w:t>S</w:t>
      </w:r>
      <w:r w:rsidR="00DB7B54" w:rsidRPr="00DB7B54">
        <w:t>ervice</w:t>
      </w:r>
      <w:r w:rsidR="00A16A5C">
        <w:t>中添加</w:t>
      </w:r>
      <w:r w:rsidR="00A16A5C" w:rsidRPr="00A16A5C">
        <w:t>criteria name</w:t>
      </w:r>
      <w:r w:rsidR="00DB7B54">
        <w:rPr>
          <w:rFonts w:hint="eastAsia"/>
        </w:rPr>
        <w:t>及</w:t>
      </w:r>
      <w:r w:rsidR="00A16A5C" w:rsidRPr="00286E1A">
        <w:rPr>
          <w:rFonts w:hint="eastAsia"/>
        </w:rPr>
        <w:t>definition</w:t>
      </w:r>
      <w:r w:rsidR="00DB7B54">
        <w:rPr>
          <w:rFonts w:hint="eastAsia"/>
        </w:rPr>
        <w:t>标签，</w:t>
      </w:r>
      <w:r w:rsidR="00DB7B54">
        <w:t>代表</w:t>
      </w:r>
      <w:r w:rsidR="00DB7B54">
        <w:rPr>
          <w:rFonts w:hint="eastAsia"/>
        </w:rPr>
        <w:t>目标</w:t>
      </w:r>
      <w:r w:rsidR="00DB7B54">
        <w:t>服务</w:t>
      </w:r>
      <w:r w:rsidR="00DB7B54">
        <w:rPr>
          <w:rFonts w:hint="eastAsia"/>
        </w:rPr>
        <w:t>包含</w:t>
      </w:r>
      <w:r w:rsidR="00DB7B54">
        <w:t>的</w:t>
      </w:r>
      <w:r w:rsidR="00DB7B54" w:rsidRPr="00DB7B54">
        <w:rPr>
          <w:rFonts w:hint="eastAsia"/>
        </w:rPr>
        <w:t>非功能属性</w:t>
      </w:r>
      <w:r w:rsidR="00DB7B54">
        <w:rPr>
          <w:rFonts w:hint="eastAsia"/>
        </w:rPr>
        <w:t>及</w:t>
      </w:r>
      <w:r w:rsidR="00DB7B54">
        <w:t>详细说明</w:t>
      </w:r>
      <w:r w:rsidR="00DB7B54">
        <w:rPr>
          <w:rFonts w:hint="eastAsia"/>
        </w:rPr>
        <w:t>，</w:t>
      </w:r>
      <w:r w:rsidR="00286E1A" w:rsidRPr="00286E1A">
        <w:rPr>
          <w:rFonts w:hint="eastAsia"/>
        </w:rPr>
        <w:t>更加详细的描述了这个服务提供的服务</w:t>
      </w:r>
      <w:r w:rsidR="00DB7B54">
        <w:rPr>
          <w:rFonts w:hint="eastAsia"/>
        </w:rPr>
        <w:t>特性以</w:t>
      </w:r>
      <w:r w:rsidR="00DB7B54" w:rsidRPr="00DB7B54">
        <w:rPr>
          <w:rFonts w:hint="eastAsia"/>
        </w:rPr>
        <w:t>帮助</w:t>
      </w:r>
      <w:r w:rsidR="00DB7B54">
        <w:rPr>
          <w:rFonts w:hint="eastAsia"/>
        </w:rPr>
        <w:t>服务使用者</w:t>
      </w:r>
      <w:r w:rsidR="00DB7B54" w:rsidRPr="00DB7B54">
        <w:rPr>
          <w:rFonts w:hint="eastAsia"/>
        </w:rPr>
        <w:t>找到更合适</w:t>
      </w:r>
      <w:r w:rsidR="00DB7B54">
        <w:rPr>
          <w:rFonts w:hint="eastAsia"/>
        </w:rPr>
        <w:t>其</w:t>
      </w:r>
      <w:r w:rsidR="00DB7B54">
        <w:t>需求</w:t>
      </w:r>
      <w:r w:rsidR="00DB7B54" w:rsidRPr="00DB7B54">
        <w:rPr>
          <w:rFonts w:hint="eastAsia"/>
        </w:rPr>
        <w:t>的服务</w:t>
      </w:r>
      <w:r w:rsidR="00DB7B54">
        <w:rPr>
          <w:rFonts w:hint="eastAsia"/>
        </w:rPr>
        <w:t>。</w:t>
      </w:r>
      <w:r w:rsidR="00761B0A">
        <w:rPr>
          <w:rFonts w:hint="eastAsia"/>
        </w:rPr>
        <w:t>Jiang</w:t>
      </w:r>
      <w:r w:rsidR="00653219">
        <w:rPr>
          <w:rFonts w:hint="eastAsia"/>
        </w:rPr>
        <w:t>等人</w:t>
      </w:r>
      <w:r w:rsidR="00761B0A" w:rsidRPr="00761B0A">
        <w:rPr>
          <w:vertAlign w:val="superscript"/>
        </w:rPr>
        <w:t>[</w:t>
      </w:r>
      <w:r w:rsidR="00761B0A" w:rsidRPr="00761B0A">
        <w:rPr>
          <w:rStyle w:val="aff9"/>
        </w:rPr>
        <w:endnoteReference w:id="32"/>
      </w:r>
      <w:r w:rsidR="00761B0A" w:rsidRPr="00761B0A">
        <w:rPr>
          <w:vertAlign w:val="superscript"/>
        </w:rPr>
        <w:t>]</w:t>
      </w:r>
      <w:r w:rsidR="009828E9">
        <w:rPr>
          <w:rFonts w:hint="eastAsia"/>
        </w:rPr>
        <w:t>通过扩展</w:t>
      </w:r>
      <w:r w:rsidR="009828E9">
        <w:rPr>
          <w:rFonts w:hint="eastAsia"/>
        </w:rPr>
        <w:t>WSDL</w:t>
      </w:r>
      <w:r w:rsidR="009828E9">
        <w:rPr>
          <w:rFonts w:hint="eastAsia"/>
        </w:rPr>
        <w:t>文件</w:t>
      </w:r>
      <w:r>
        <w:rPr>
          <w:rFonts w:hint="eastAsia"/>
        </w:rPr>
        <w:t>，向其中增加</w:t>
      </w:r>
      <w:r w:rsidR="00157410" w:rsidRPr="00157410">
        <w:rPr>
          <w:rFonts w:hint="eastAsia"/>
        </w:rPr>
        <w:t>服务</w:t>
      </w:r>
      <w:r>
        <w:rPr>
          <w:rFonts w:hint="eastAsia"/>
        </w:rPr>
        <w:t>价格</w:t>
      </w:r>
      <w:r>
        <w:t>、响应时间、服务可用性</w:t>
      </w:r>
      <w:r>
        <w:rPr>
          <w:rFonts w:hint="eastAsia"/>
        </w:rPr>
        <w:t>、</w:t>
      </w:r>
      <w:r>
        <w:t>可靠性</w:t>
      </w:r>
      <w:r>
        <w:rPr>
          <w:rFonts w:hint="eastAsia"/>
        </w:rPr>
        <w:t>及</w:t>
      </w:r>
      <w:r>
        <w:t>服务评价等</w:t>
      </w:r>
      <w:r w:rsidR="00157410" w:rsidRPr="00157410">
        <w:rPr>
          <w:rFonts w:hint="eastAsia"/>
        </w:rPr>
        <w:t>质量</w:t>
      </w:r>
      <w:r w:rsidR="00157410">
        <w:rPr>
          <w:rFonts w:hint="eastAsia"/>
        </w:rPr>
        <w:t>因素</w:t>
      </w:r>
      <w:r>
        <w:rPr>
          <w:rFonts w:hint="eastAsia"/>
        </w:rPr>
        <w:t>的</w:t>
      </w:r>
      <w:r>
        <w:t>方式</w:t>
      </w:r>
      <w:r>
        <w:rPr>
          <w:rFonts w:hint="eastAsia"/>
        </w:rPr>
        <w:t>弥补基于功能属性的</w:t>
      </w:r>
      <w:r>
        <w:rPr>
          <w:rFonts w:hint="eastAsia"/>
        </w:rPr>
        <w:t>Web</w:t>
      </w:r>
      <w:r>
        <w:rPr>
          <w:rFonts w:hint="eastAsia"/>
        </w:rPr>
        <w:t>服务选择的不足。</w:t>
      </w:r>
    </w:p>
    <w:p w:rsidR="003221A8" w:rsidRDefault="00E30763" w:rsidP="00745781">
      <w:pPr>
        <w:pStyle w:val="u5"/>
        <w:spacing w:before="24" w:after="24"/>
        <w:ind w:firstLine="480"/>
        <w:rPr>
          <w:rFonts w:hint="eastAsia"/>
        </w:rPr>
      </w:pPr>
      <w:r>
        <w:rPr>
          <w:rFonts w:hint="eastAsia"/>
        </w:rPr>
        <w:t>为了</w:t>
      </w:r>
      <w:r>
        <w:t>提高</w:t>
      </w:r>
      <w:r>
        <w:rPr>
          <w:rFonts w:hint="eastAsia"/>
        </w:rPr>
        <w:t>服务组合</w:t>
      </w:r>
      <w:r>
        <w:t>质量，</w:t>
      </w:r>
      <w:r w:rsidR="00653219" w:rsidRPr="00653219">
        <w:t>Wang</w:t>
      </w:r>
      <w:r w:rsidR="00653219">
        <w:rPr>
          <w:rStyle w:val="aff9"/>
          <w:rFonts w:hint="eastAsia"/>
          <w:vertAlign w:val="baseline"/>
        </w:rPr>
        <w:t>等人</w:t>
      </w:r>
      <w:r w:rsidR="005A4B79" w:rsidRPr="005A4B79">
        <w:rPr>
          <w:rFonts w:hint="eastAsia"/>
          <w:vertAlign w:val="superscript"/>
        </w:rPr>
        <w:t>[</w:t>
      </w:r>
      <w:r w:rsidR="00BC129D" w:rsidRPr="005A4B79">
        <w:rPr>
          <w:rStyle w:val="aff9"/>
        </w:rPr>
        <w:endnoteReference w:id="33"/>
      </w:r>
      <w:r w:rsidR="005A4B79" w:rsidRPr="005A4B79">
        <w:rPr>
          <w:vertAlign w:val="superscript"/>
        </w:rPr>
        <w:t>]</w:t>
      </w:r>
      <w:r w:rsidR="00B31916">
        <w:t>[</w:t>
      </w:r>
      <w:r w:rsidR="00B31916" w:rsidRPr="00761B0A">
        <w:rPr>
          <w:highlight w:val="yellow"/>
        </w:rPr>
        <w:t>Constraint-Aware Approach to Web Service Composition</w:t>
      </w:r>
      <w:r w:rsidR="00B31916">
        <w:t>]</w:t>
      </w:r>
      <w:r w:rsidR="00B31916">
        <w:rPr>
          <w:rFonts w:hint="eastAsia"/>
        </w:rPr>
        <w:t>使用</w:t>
      </w:r>
      <w:r w:rsidR="00B31916">
        <w:rPr>
          <w:rFonts w:hint="eastAsia"/>
        </w:rPr>
        <w:t>WSDL</w:t>
      </w:r>
      <w:r w:rsidR="00B31916">
        <w:rPr>
          <w:rFonts w:hint="eastAsia"/>
        </w:rPr>
        <w:t>语义</w:t>
      </w:r>
      <w:r w:rsidR="00B31916">
        <w:t>注释</w:t>
      </w:r>
      <w:r w:rsidR="00B31916">
        <w:rPr>
          <w:rFonts w:hint="eastAsia"/>
        </w:rPr>
        <w:t>(</w:t>
      </w:r>
      <w:r w:rsidR="00B31916">
        <w:t>SAWSDL</w:t>
      </w:r>
      <w:r w:rsidR="00B31916">
        <w:rPr>
          <w:rFonts w:hint="eastAsia"/>
        </w:rPr>
        <w:t>)</w:t>
      </w:r>
      <w:r w:rsidR="00B31916">
        <w:rPr>
          <w:rFonts w:hint="eastAsia"/>
        </w:rPr>
        <w:t>将服务描述</w:t>
      </w:r>
      <w:r w:rsidR="00B31916">
        <w:t>分为</w:t>
      </w:r>
      <w:r w:rsidR="00B31916" w:rsidRPr="006B733C">
        <w:rPr>
          <w:rFonts w:ascii="TimesNewRoman,Bold" w:hAnsi="TimesNewRoman,Bold" w:cs="TimesNewRoman,Bold" w:hint="eastAsia"/>
          <w:bCs/>
          <w:kern w:val="0"/>
          <w:szCs w:val="21"/>
        </w:rPr>
        <w:t>服务内涵和服务扩展</w:t>
      </w:r>
      <w:r w:rsidR="00B31916">
        <w:rPr>
          <w:rFonts w:ascii="TimesNewRoman,Bold" w:hAnsi="TimesNewRoman,Bold" w:cs="TimesNewRoman,Bold" w:hint="eastAsia"/>
          <w:bCs/>
          <w:kern w:val="0"/>
          <w:szCs w:val="21"/>
        </w:rPr>
        <w:t>，</w:t>
      </w:r>
      <w:r w:rsidR="00B31916">
        <w:rPr>
          <w:rFonts w:ascii="TimesNewRoman,Bold" w:hAnsi="TimesNewRoman,Bold" w:cs="TimesNewRoman,Bold"/>
          <w:bCs/>
          <w:kern w:val="0"/>
          <w:szCs w:val="21"/>
        </w:rPr>
        <w:t>其中服务内涵</w:t>
      </w:r>
      <w:r w:rsidR="00B31916">
        <w:rPr>
          <w:rFonts w:ascii="TimesNewRoman,Bold" w:hAnsi="TimesNewRoman,Bold" w:cs="TimesNewRoman,Bold" w:hint="eastAsia"/>
          <w:bCs/>
          <w:kern w:val="0"/>
          <w:szCs w:val="21"/>
        </w:rPr>
        <w:t>描述</w:t>
      </w:r>
      <w:r w:rsidR="00B31916">
        <w:rPr>
          <w:rFonts w:ascii="TimesNewRoman,Bold" w:hAnsi="TimesNewRoman,Bold" w:cs="TimesNewRoman,Bold"/>
          <w:bCs/>
          <w:kern w:val="0"/>
          <w:szCs w:val="21"/>
        </w:rPr>
        <w:t>服务操作及其输入输出参数约束，服务扩展描述</w:t>
      </w:r>
      <w:r w:rsidR="00B31916">
        <w:rPr>
          <w:rFonts w:ascii="TimesNewRoman,Bold" w:hAnsi="TimesNewRoman,Bold" w:cs="TimesNewRoman,Bold" w:hint="eastAsia"/>
          <w:bCs/>
          <w:kern w:val="0"/>
          <w:szCs w:val="21"/>
        </w:rPr>
        <w:t>服务正确</w:t>
      </w:r>
      <w:r w:rsidR="00B31916">
        <w:rPr>
          <w:rFonts w:ascii="TimesNewRoman,Bold" w:hAnsi="TimesNewRoman,Bold" w:cs="TimesNewRoman,Bold"/>
          <w:bCs/>
          <w:kern w:val="0"/>
          <w:szCs w:val="21"/>
        </w:rPr>
        <w:t>执行的上下文</w:t>
      </w:r>
      <w:r w:rsidR="00B31916">
        <w:rPr>
          <w:rFonts w:ascii="TimesNewRoman,Bold" w:hAnsi="TimesNewRoman,Bold" w:cs="TimesNewRoman,Bold" w:hint="eastAsia"/>
          <w:bCs/>
          <w:kern w:val="0"/>
          <w:szCs w:val="21"/>
        </w:rPr>
        <w:t>条件</w:t>
      </w:r>
      <w:r w:rsidR="00D940D6">
        <w:rPr>
          <w:rFonts w:ascii="TimesNewRoman,Bold" w:hAnsi="TimesNewRoman,Bold" w:cs="TimesNewRoman,Bold" w:hint="eastAsia"/>
          <w:bCs/>
          <w:kern w:val="0"/>
          <w:szCs w:val="21"/>
        </w:rPr>
        <w:t>（如</w:t>
      </w:r>
      <w:r w:rsidR="00D940D6">
        <w:rPr>
          <w:rFonts w:ascii="TimesNewRoman,Bold" w:hAnsi="TimesNewRoman,Bold" w:cs="TimesNewRoman,Bold"/>
          <w:bCs/>
          <w:kern w:val="0"/>
          <w:szCs w:val="21"/>
        </w:rPr>
        <w:t>服务</w:t>
      </w:r>
      <w:r w:rsidR="00D940D6">
        <w:rPr>
          <w:rFonts w:ascii="TimesNewRoman,Bold" w:hAnsi="TimesNewRoman,Bold" w:cs="TimesNewRoman,Bold" w:hint="eastAsia"/>
          <w:bCs/>
          <w:kern w:val="0"/>
          <w:szCs w:val="21"/>
        </w:rPr>
        <w:t>有效</w:t>
      </w:r>
      <w:r w:rsidR="00D940D6">
        <w:rPr>
          <w:rFonts w:ascii="TimesNewRoman,Bold" w:hAnsi="TimesNewRoman,Bold" w:cs="TimesNewRoman,Bold"/>
          <w:bCs/>
          <w:kern w:val="0"/>
          <w:szCs w:val="21"/>
        </w:rPr>
        <w:t>时间</w:t>
      </w:r>
      <w:r w:rsidR="00D940D6">
        <w:rPr>
          <w:rFonts w:ascii="TimesNewRoman,Bold" w:hAnsi="TimesNewRoman,Bold" w:cs="TimesNewRoman,Bold" w:hint="eastAsia"/>
          <w:bCs/>
          <w:kern w:val="0"/>
          <w:szCs w:val="21"/>
        </w:rPr>
        <w:t>、</w:t>
      </w:r>
      <w:r w:rsidR="00FC27A0">
        <w:rPr>
          <w:rFonts w:ascii="TimesNewRoman,Bold" w:hAnsi="TimesNewRoman,Bold" w:cs="TimesNewRoman,Bold" w:hint="eastAsia"/>
          <w:bCs/>
          <w:kern w:val="0"/>
          <w:szCs w:val="21"/>
        </w:rPr>
        <w:t>有效区域</w:t>
      </w:r>
      <w:bookmarkStart w:id="16" w:name="_GoBack"/>
      <w:bookmarkEnd w:id="16"/>
      <w:r w:rsidR="00D940D6">
        <w:rPr>
          <w:rFonts w:ascii="TimesNewRoman,Bold" w:hAnsi="TimesNewRoman,Bold" w:cs="TimesNewRoman,Bold"/>
          <w:bCs/>
          <w:kern w:val="0"/>
          <w:szCs w:val="21"/>
        </w:rPr>
        <w:t>等</w:t>
      </w:r>
      <w:r w:rsidR="00D940D6">
        <w:rPr>
          <w:rFonts w:ascii="TimesNewRoman,Bold" w:hAnsi="TimesNewRoman,Bold" w:cs="TimesNewRoman,Bold" w:hint="eastAsia"/>
          <w:bCs/>
          <w:kern w:val="0"/>
          <w:szCs w:val="21"/>
        </w:rPr>
        <w:t>）</w:t>
      </w:r>
      <w:r w:rsidR="00B31916">
        <w:rPr>
          <w:rFonts w:ascii="TimesNewRoman,Bold" w:hAnsi="TimesNewRoman,Bold" w:cs="TimesNewRoman,Bold" w:hint="eastAsia"/>
          <w:bCs/>
          <w:kern w:val="0"/>
          <w:szCs w:val="21"/>
        </w:rPr>
        <w:t>及</w:t>
      </w:r>
      <w:r w:rsidR="00B31916" w:rsidRPr="00B35AE5">
        <w:rPr>
          <w:rFonts w:ascii="TimesNewRoman,Bold" w:hAnsi="TimesNewRoman,Bold" w:cs="TimesNewRoman,Bold" w:hint="eastAsia"/>
          <w:bCs/>
          <w:kern w:val="0"/>
          <w:szCs w:val="21"/>
        </w:rPr>
        <w:t>服务的质量参数集</w:t>
      </w:r>
      <w:r w:rsidR="00B31916">
        <w:rPr>
          <w:rFonts w:ascii="TimesNewRoman,Bold" w:hAnsi="TimesNewRoman,Bold" w:cs="TimesNewRoman,Bold" w:hint="eastAsia"/>
          <w:bCs/>
          <w:kern w:val="0"/>
          <w:szCs w:val="21"/>
        </w:rPr>
        <w:t>。</w:t>
      </w:r>
    </w:p>
    <w:p w:rsidR="00C704F4" w:rsidRDefault="00C704F4" w:rsidP="00C704F4">
      <w:pPr>
        <w:pStyle w:val="u5"/>
        <w:spacing w:before="24" w:after="24"/>
        <w:ind w:firstLine="480"/>
        <w:rPr>
          <w:rFonts w:hint="eastAsia"/>
        </w:rPr>
      </w:pPr>
      <w:r w:rsidRPr="00570669">
        <w:rPr>
          <w:color w:val="D9D9D9" w:themeColor="background1" w:themeShade="D9"/>
        </w:rPr>
        <w:t xml:space="preserve">Heckel R </w:t>
      </w:r>
      <w:r w:rsidRPr="00570669">
        <w:rPr>
          <w:rFonts w:hint="eastAsia"/>
          <w:color w:val="D9D9D9" w:themeColor="background1" w:themeShade="D9"/>
        </w:rPr>
        <w:t>等人提出来一种基于</w:t>
      </w:r>
      <w:r w:rsidRPr="00570669">
        <w:rPr>
          <w:color w:val="D9D9D9" w:themeColor="background1" w:themeShade="D9"/>
        </w:rPr>
        <w:t>WSDL</w:t>
      </w:r>
      <w:r w:rsidRPr="00570669">
        <w:rPr>
          <w:rFonts w:hint="eastAsia"/>
          <w:color w:val="D9D9D9" w:themeColor="background1" w:themeShade="D9"/>
        </w:rPr>
        <w:t>描述文档信息的自动的</w:t>
      </w:r>
      <w:r w:rsidRPr="00570669">
        <w:rPr>
          <w:color w:val="D9D9D9" w:themeColor="background1" w:themeShade="D9"/>
        </w:rPr>
        <w:t>Web</w:t>
      </w:r>
      <w:r w:rsidRPr="00570669">
        <w:rPr>
          <w:rFonts w:hint="eastAsia"/>
          <w:color w:val="D9D9D9" w:themeColor="background1" w:themeShade="D9"/>
        </w:rPr>
        <w:t>服务测试方法，通过解析</w:t>
      </w:r>
      <w:r w:rsidRPr="00570669">
        <w:rPr>
          <w:color w:val="D9D9D9" w:themeColor="background1" w:themeShade="D9"/>
        </w:rPr>
        <w:t>WSDL</w:t>
      </w:r>
      <w:r w:rsidRPr="00570669">
        <w:rPr>
          <w:rFonts w:hint="eastAsia"/>
          <w:color w:val="D9D9D9" w:themeColor="background1" w:themeShade="D9"/>
        </w:rPr>
        <w:t>描述文档并将其最终转换为</w:t>
      </w:r>
      <w:r w:rsidRPr="00570669">
        <w:rPr>
          <w:color w:val="D9D9D9" w:themeColor="background1" w:themeShade="D9"/>
        </w:rPr>
        <w:t>DOM</w:t>
      </w:r>
      <w:r w:rsidRPr="00570669">
        <w:rPr>
          <w:rFonts w:hint="eastAsia"/>
          <w:color w:val="D9D9D9" w:themeColor="background1" w:themeShade="D9"/>
        </w:rPr>
        <w:t>树结构，从测试的操作和数据两个方面进行测试用例的生成，最后根据</w:t>
      </w:r>
      <w:r w:rsidRPr="00570669">
        <w:rPr>
          <w:color w:val="D9D9D9" w:themeColor="background1" w:themeShade="D9"/>
        </w:rPr>
        <w:t>XML</w:t>
      </w:r>
      <w:r w:rsidRPr="00570669">
        <w:rPr>
          <w:rFonts w:hint="eastAsia"/>
          <w:color w:val="D9D9D9" w:themeColor="background1" w:themeShade="D9"/>
        </w:rPr>
        <w:t>的测试规格说明来表示测试用例，但操作间的依赖关系是由输入、输出的参数间的关系定义的，仅仅考虑了</w:t>
      </w:r>
      <w:r w:rsidRPr="00570669">
        <w:rPr>
          <w:color w:val="D9D9D9" w:themeColor="background1" w:themeShade="D9"/>
        </w:rPr>
        <w:t>Web</w:t>
      </w:r>
      <w:r w:rsidRPr="00570669">
        <w:rPr>
          <w:rFonts w:hint="eastAsia"/>
          <w:color w:val="D9D9D9" w:themeColor="background1" w:themeShade="D9"/>
        </w:rPr>
        <w:t>服务的数据流方面的信息</w:t>
      </w:r>
    </w:p>
    <w:p w:rsidR="00116541" w:rsidRDefault="00777FF7" w:rsidP="00745781">
      <w:pPr>
        <w:pStyle w:val="u5"/>
        <w:spacing w:before="24" w:after="24"/>
        <w:ind w:firstLine="480"/>
        <w:rPr>
          <w:rFonts w:hint="eastAsia"/>
        </w:rPr>
      </w:pPr>
      <w:r w:rsidRPr="007F09BF">
        <w:rPr>
          <w:color w:val="D9D9D9" w:themeColor="background1" w:themeShade="D9"/>
        </w:rPr>
        <w:t>[Constraints based Web Service Semantic Augmentation]</w:t>
      </w:r>
      <w:r w:rsidRPr="007F09BF">
        <w:rPr>
          <w:rFonts w:hint="eastAsia"/>
          <w:color w:val="D9D9D9" w:themeColor="background1" w:themeShade="D9"/>
        </w:rPr>
        <w:t>提出了一种基于约束的</w:t>
      </w:r>
      <w:r w:rsidRPr="007F09BF">
        <w:rPr>
          <w:rFonts w:hint="eastAsia"/>
          <w:color w:val="D9D9D9" w:themeColor="background1" w:themeShade="D9"/>
        </w:rPr>
        <w:t>Web</w:t>
      </w:r>
      <w:r w:rsidRPr="007F09BF">
        <w:rPr>
          <w:rFonts w:hint="eastAsia"/>
          <w:color w:val="D9D9D9" w:themeColor="background1" w:themeShade="D9"/>
        </w:rPr>
        <w:t>服务语义增强方法，</w:t>
      </w:r>
      <w:r w:rsidR="00E6183C" w:rsidRPr="007F09BF">
        <w:rPr>
          <w:rFonts w:hint="eastAsia"/>
          <w:color w:val="D9D9D9" w:themeColor="background1" w:themeShade="D9"/>
        </w:rPr>
        <w:t>（服务约束</w:t>
      </w:r>
      <w:r w:rsidR="00E6183C" w:rsidRPr="007F09BF">
        <w:rPr>
          <w:rFonts w:hint="eastAsia"/>
          <w:color w:val="D9D9D9" w:themeColor="background1" w:themeShade="D9"/>
        </w:rPr>
        <w:t xml:space="preserve"> </w:t>
      </w:r>
      <w:r w:rsidR="00E6183C" w:rsidRPr="007F09BF">
        <w:rPr>
          <w:rFonts w:hint="eastAsia"/>
          <w:color w:val="D9D9D9" w:themeColor="background1" w:themeShade="D9"/>
        </w:rPr>
        <w:t>对象</w:t>
      </w:r>
      <w:r w:rsidR="00E6183C" w:rsidRPr="007F09BF">
        <w:rPr>
          <w:color w:val="D9D9D9" w:themeColor="background1" w:themeShade="D9"/>
        </w:rPr>
        <w:t>约束</w:t>
      </w:r>
      <w:r w:rsidR="00E6183C" w:rsidRPr="007F09BF">
        <w:rPr>
          <w:rFonts w:hint="eastAsia"/>
          <w:color w:val="D9D9D9" w:themeColor="background1" w:themeShade="D9"/>
        </w:rPr>
        <w:t>）</w:t>
      </w:r>
      <w:r w:rsidR="007913E0" w:rsidRPr="007F09BF">
        <w:rPr>
          <w:rFonts w:hint="eastAsia"/>
          <w:color w:val="D9D9D9" w:themeColor="background1" w:themeShade="D9"/>
        </w:rPr>
        <w:t>关注</w:t>
      </w:r>
      <w:r w:rsidR="007913E0" w:rsidRPr="007F09BF">
        <w:rPr>
          <w:rFonts w:hint="eastAsia"/>
          <w:color w:val="D9D9D9" w:themeColor="background1" w:themeShade="D9"/>
        </w:rPr>
        <w:t>W</w:t>
      </w:r>
      <w:r w:rsidR="007913E0" w:rsidRPr="007F09BF">
        <w:rPr>
          <w:color w:val="D9D9D9" w:themeColor="background1" w:themeShade="D9"/>
        </w:rPr>
        <w:t>eb</w:t>
      </w:r>
      <w:r w:rsidR="007913E0" w:rsidRPr="007F09BF">
        <w:rPr>
          <w:color w:val="D9D9D9" w:themeColor="background1" w:themeShade="D9"/>
        </w:rPr>
        <w:t>服务中心</w:t>
      </w:r>
      <w:r w:rsidR="007913E0" w:rsidRPr="007F09BF">
        <w:rPr>
          <w:rFonts w:hint="eastAsia"/>
          <w:color w:val="D9D9D9" w:themeColor="background1" w:themeShade="D9"/>
        </w:rPr>
        <w:t>普遍存在的两类参数约束——服务约束</w:t>
      </w:r>
      <w:r w:rsidR="007913E0" w:rsidRPr="007F09BF">
        <w:rPr>
          <w:color w:val="D9D9D9" w:themeColor="background1" w:themeShade="D9"/>
        </w:rPr>
        <w:t>、对象</w:t>
      </w:r>
      <w:r w:rsidR="007913E0" w:rsidRPr="007F09BF">
        <w:rPr>
          <w:rFonts w:hint="eastAsia"/>
          <w:color w:val="D9D9D9" w:themeColor="background1" w:themeShade="D9"/>
        </w:rPr>
        <w:t>约束——扩充</w:t>
      </w:r>
      <w:r w:rsidR="007913E0" w:rsidRPr="007F09BF">
        <w:rPr>
          <w:rFonts w:hint="eastAsia"/>
          <w:color w:val="D9D9D9" w:themeColor="background1" w:themeShade="D9"/>
        </w:rPr>
        <w:t>Web</w:t>
      </w:r>
      <w:r w:rsidR="007913E0" w:rsidRPr="007F09BF">
        <w:rPr>
          <w:rFonts w:hint="eastAsia"/>
          <w:color w:val="D9D9D9" w:themeColor="background1" w:themeShade="D9"/>
        </w:rPr>
        <w:t>服务的语义约束</w:t>
      </w:r>
    </w:p>
    <w:p w:rsidR="00C54D66" w:rsidRDefault="00C54D66">
      <w:pPr>
        <w:pStyle w:val="u5"/>
        <w:spacing w:before="24" w:after="24"/>
        <w:ind w:firstLine="480"/>
      </w:pPr>
      <w:r>
        <w:rPr>
          <w:rFonts w:hint="eastAsia"/>
        </w:rPr>
        <w:t>姜瑛</w:t>
      </w:r>
      <w:r>
        <w:t>等人</w:t>
      </w:r>
      <w:r w:rsidR="00FE7B8D" w:rsidRPr="003C3891">
        <w:rPr>
          <w:rFonts w:hint="eastAsia"/>
          <w:highlight w:val="yellow"/>
          <w:vertAlign w:val="superscript"/>
        </w:rPr>
        <w:t>[</w:t>
      </w:r>
      <w:r w:rsidR="003C3891" w:rsidRPr="003C3891">
        <w:rPr>
          <w:rFonts w:hint="eastAsia"/>
          <w:highlight w:val="yellow"/>
          <w:vertAlign w:val="superscript"/>
        </w:rPr>
        <w:t>7</w:t>
      </w:r>
      <w:r w:rsidR="00FE7B8D" w:rsidRPr="003C3891">
        <w:rPr>
          <w:rFonts w:hint="eastAsia"/>
          <w:highlight w:val="yellow"/>
          <w:vertAlign w:val="superscript"/>
        </w:rPr>
        <w:t>]</w:t>
      </w:r>
      <w:r>
        <w:rPr>
          <w:rFonts w:hint="eastAsia"/>
        </w:rPr>
        <w:t>结合</w:t>
      </w:r>
      <w:r>
        <w:t>合约</w:t>
      </w:r>
      <w:r>
        <w:rPr>
          <w:rFonts w:hint="eastAsia"/>
        </w:rPr>
        <w:t>式</w:t>
      </w:r>
      <w:r>
        <w:t>设计</w:t>
      </w:r>
      <w:r>
        <w:rPr>
          <w:rFonts w:hint="eastAsia"/>
        </w:rPr>
        <w:t>，扩充</w:t>
      </w:r>
      <w:r>
        <w:rPr>
          <w:rFonts w:hint="eastAsia"/>
        </w:rPr>
        <w:t>WSDL</w:t>
      </w:r>
      <w:r>
        <w:rPr>
          <w:rFonts w:hint="eastAsia"/>
        </w:rPr>
        <w:t>语法</w:t>
      </w:r>
      <w:r>
        <w:t>，提出了一种基于前置条件和后置条件的</w:t>
      </w:r>
      <w:r>
        <w:rPr>
          <w:rFonts w:hint="eastAsia"/>
        </w:rPr>
        <w:t>W</w:t>
      </w:r>
      <w:r w:rsidR="00CC2FD2">
        <w:t>eb</w:t>
      </w:r>
      <w:r w:rsidR="00CC2FD2">
        <w:t>服务</w:t>
      </w:r>
      <w:r>
        <w:rPr>
          <w:rFonts w:hint="eastAsia"/>
        </w:rPr>
        <w:t>测试技术</w:t>
      </w:r>
      <w:r w:rsidR="00CC2FD2">
        <w:rPr>
          <w:rFonts w:hint="eastAsia"/>
        </w:rPr>
        <w:t>，</w:t>
      </w:r>
      <w:r w:rsidR="00CC2FD2">
        <w:t>有助于</w:t>
      </w:r>
      <w:r w:rsidR="00CC2FD2">
        <w:rPr>
          <w:rFonts w:hint="eastAsia"/>
        </w:rPr>
        <w:t>服务</w:t>
      </w:r>
      <w:r w:rsidR="00CC2FD2">
        <w:t>使用者正确的使用</w:t>
      </w:r>
      <w:r w:rsidR="00CC2FD2">
        <w:rPr>
          <w:rFonts w:hint="eastAsia"/>
        </w:rPr>
        <w:t>W</w:t>
      </w:r>
      <w:r w:rsidR="00CC2FD2">
        <w:t>eb</w:t>
      </w:r>
      <w:r w:rsidR="00CC2FD2">
        <w:rPr>
          <w:rFonts w:hint="eastAsia"/>
        </w:rPr>
        <w:t>服务，</w:t>
      </w:r>
      <w:r w:rsidR="00CC2FD2">
        <w:t>并在使用出错时分辨</w:t>
      </w:r>
      <w:r w:rsidR="00CC2FD2">
        <w:rPr>
          <w:rFonts w:hint="eastAsia"/>
        </w:rPr>
        <w:t>错误</w:t>
      </w:r>
      <w:r w:rsidR="00CC2FD2">
        <w:t>原因</w:t>
      </w:r>
      <w:r w:rsidR="00FE7B8D">
        <w:rPr>
          <w:rFonts w:hint="eastAsia"/>
        </w:rPr>
        <w:t>，</w:t>
      </w:r>
      <w:r>
        <w:t>该技术</w:t>
      </w:r>
      <w:r w:rsidR="00CC2FD2">
        <w:rPr>
          <w:rFonts w:hint="eastAsia"/>
        </w:rPr>
        <w:t>向</w:t>
      </w:r>
      <w:r w:rsidR="00FE7B8D">
        <w:rPr>
          <w:rFonts w:hint="eastAsia"/>
        </w:rPr>
        <w:t>WSDL</w:t>
      </w:r>
      <w:r w:rsidR="00FE7B8D">
        <w:rPr>
          <w:rFonts w:hint="eastAsia"/>
        </w:rPr>
        <w:t>中</w:t>
      </w:r>
      <w:r w:rsidR="00FE7B8D">
        <w:rPr>
          <w:rFonts w:hint="eastAsia"/>
        </w:rPr>
        <w:t>&lt;</w:t>
      </w:r>
      <w:r w:rsidR="00FE7B8D">
        <w:t>operation</w:t>
      </w:r>
      <w:r w:rsidR="00FE7B8D">
        <w:rPr>
          <w:rFonts w:hint="eastAsia"/>
        </w:rPr>
        <w:t>&gt;</w:t>
      </w:r>
      <w:r w:rsidR="00FE7B8D">
        <w:rPr>
          <w:rFonts w:hint="eastAsia"/>
        </w:rPr>
        <w:t>标签</w:t>
      </w:r>
      <w:r w:rsidR="00FE7B8D">
        <w:t>中添加</w:t>
      </w:r>
      <w:r w:rsidR="00FE7B8D">
        <w:rPr>
          <w:rFonts w:hint="eastAsia"/>
        </w:rPr>
        <w:t>&lt;</w:t>
      </w:r>
      <w:r w:rsidR="00FE7B8D">
        <w:t>precondition</w:t>
      </w:r>
      <w:r w:rsidR="00FE7B8D">
        <w:rPr>
          <w:rFonts w:hint="eastAsia"/>
        </w:rPr>
        <w:t>&gt;</w:t>
      </w:r>
      <w:r w:rsidR="00FE7B8D">
        <w:rPr>
          <w:rFonts w:hint="eastAsia"/>
        </w:rPr>
        <w:t>及</w:t>
      </w:r>
      <w:r w:rsidR="00FE7B8D">
        <w:rPr>
          <w:rFonts w:hint="eastAsia"/>
        </w:rPr>
        <w:t>&lt;</w:t>
      </w:r>
      <w:r w:rsidR="00FE7B8D">
        <w:t>postcondition</w:t>
      </w:r>
      <w:r w:rsidR="00FE7B8D">
        <w:rPr>
          <w:rFonts w:hint="eastAsia"/>
        </w:rPr>
        <w:t>&gt;</w:t>
      </w:r>
      <w:r w:rsidR="00FE7B8D">
        <w:rPr>
          <w:rFonts w:hint="eastAsia"/>
        </w:rPr>
        <w:t>标签</w:t>
      </w:r>
      <w:r w:rsidR="00FE7B8D">
        <w:t>分别</w:t>
      </w:r>
      <w:r w:rsidR="00A8476F">
        <w:rPr>
          <w:rFonts w:hint="eastAsia"/>
        </w:rPr>
        <w:t>标识</w:t>
      </w:r>
      <w:r w:rsidR="00FE7B8D">
        <w:rPr>
          <w:rFonts w:hint="eastAsia"/>
        </w:rPr>
        <w:t>操作前置</w:t>
      </w:r>
      <w:r w:rsidR="00FE7B8D">
        <w:t>及后置条件。</w:t>
      </w:r>
    </w:p>
    <w:p w:rsidR="0006005E" w:rsidRDefault="0006005E" w:rsidP="00607C88">
      <w:pPr>
        <w:pStyle w:val="u5"/>
        <w:spacing w:before="24" w:after="24"/>
        <w:ind w:firstLine="480"/>
        <w:rPr>
          <w:rFonts w:hint="eastAsia"/>
        </w:rPr>
      </w:pPr>
      <w:r>
        <w:rPr>
          <w:rFonts w:hint="eastAsia"/>
        </w:rPr>
        <w:t>袁雪莉等人</w:t>
      </w:r>
      <w:r w:rsidR="003C3891" w:rsidRPr="003C3891">
        <w:rPr>
          <w:rFonts w:hint="eastAsia"/>
          <w:vertAlign w:val="superscript"/>
        </w:rPr>
        <w:t>[</w:t>
      </w:r>
      <w:r w:rsidR="003C3891" w:rsidRPr="003C3891">
        <w:rPr>
          <w:rStyle w:val="aff9"/>
        </w:rPr>
        <w:endnoteReference w:id="34"/>
      </w:r>
      <w:r w:rsidR="003C3891" w:rsidRPr="003C3891">
        <w:rPr>
          <w:vertAlign w:val="superscript"/>
        </w:rPr>
        <w:t>]</w:t>
      </w:r>
      <w:r>
        <w:rPr>
          <w:rFonts w:hint="eastAsia"/>
        </w:rPr>
        <w:t>通过</w:t>
      </w:r>
      <w:r>
        <w:t>对</w:t>
      </w:r>
      <w:r>
        <w:rPr>
          <w:rFonts w:hint="eastAsia"/>
        </w:rPr>
        <w:t>WSDL</w:t>
      </w:r>
      <w:r>
        <w:t xml:space="preserve"> operation</w:t>
      </w:r>
      <w:r>
        <w:t>元素中扩展</w:t>
      </w:r>
      <w:r>
        <w:t>preop</w:t>
      </w:r>
      <w:r>
        <w:rPr>
          <w:rFonts w:hint="eastAsia"/>
        </w:rPr>
        <w:t>子元素标识</w:t>
      </w:r>
      <w:r>
        <w:t>执行</w:t>
      </w:r>
      <w:r>
        <w:t>operation</w:t>
      </w:r>
      <w:r>
        <w:rPr>
          <w:rFonts w:hint="eastAsia"/>
        </w:rPr>
        <w:t>必须</w:t>
      </w:r>
      <w:r>
        <w:t>执行的前置操作，</w:t>
      </w:r>
      <w:r>
        <w:rPr>
          <w:rFonts w:hint="eastAsia"/>
        </w:rPr>
        <w:t>增强</w:t>
      </w:r>
      <w:r>
        <w:t>了</w:t>
      </w:r>
      <w:r>
        <w:rPr>
          <w:rFonts w:hint="eastAsia"/>
        </w:rPr>
        <w:t>服务</w:t>
      </w:r>
      <w:r>
        <w:t>操作</w:t>
      </w:r>
      <w:r>
        <w:rPr>
          <w:rFonts w:hint="eastAsia"/>
        </w:rPr>
        <w:t>序列</w:t>
      </w:r>
      <w:r>
        <w:t>描述</w:t>
      </w:r>
      <w:r>
        <w:rPr>
          <w:rFonts w:hint="eastAsia"/>
        </w:rPr>
        <w:t>。</w:t>
      </w:r>
      <w:r w:rsidRPr="000A2A6E">
        <w:rPr>
          <w:rFonts w:hint="eastAsia"/>
        </w:rPr>
        <w:t>同时</w:t>
      </w:r>
      <w:r w:rsidRPr="000A2A6E">
        <w:t>提出了</w:t>
      </w:r>
      <w:r w:rsidR="000074FA">
        <w:rPr>
          <w:rFonts w:hint="eastAsia"/>
        </w:rPr>
        <w:t>基于</w:t>
      </w:r>
      <w:r w:rsidR="000074FA">
        <w:rPr>
          <w:rFonts w:hint="eastAsia"/>
        </w:rPr>
        <w:t>WSDL</w:t>
      </w:r>
      <w:r w:rsidR="00E80DD0">
        <w:rPr>
          <w:rFonts w:hint="eastAsia"/>
        </w:rPr>
        <w:t>参数</w:t>
      </w:r>
      <w:r w:rsidR="000074FA">
        <w:rPr>
          <w:rFonts w:hint="eastAsia"/>
        </w:rPr>
        <w:t>权重</w:t>
      </w:r>
      <w:r w:rsidR="00E80DD0">
        <w:rPr>
          <w:rFonts w:hint="eastAsia"/>
        </w:rPr>
        <w:t>设置</w:t>
      </w:r>
      <w:r w:rsidR="000074FA">
        <w:rPr>
          <w:rFonts w:hint="eastAsia"/>
        </w:rPr>
        <w:t>的</w:t>
      </w:r>
      <w:r w:rsidR="000074FA">
        <w:t>数据</w:t>
      </w:r>
      <w:r w:rsidR="000074FA">
        <w:rPr>
          <w:rFonts w:hint="eastAsia"/>
        </w:rPr>
        <w:t>自动</w:t>
      </w:r>
      <w:r w:rsidR="000074FA">
        <w:t>生成方法</w:t>
      </w:r>
      <w:r w:rsidR="00D03047" w:rsidRPr="000A2A6E">
        <w:rPr>
          <w:rFonts w:hint="eastAsia"/>
        </w:rPr>
        <w:t>，</w:t>
      </w:r>
      <w:r w:rsidR="00D03047" w:rsidRPr="000A2A6E">
        <w:t>减少</w:t>
      </w:r>
      <w:r w:rsidR="000074FA">
        <w:rPr>
          <w:rFonts w:hint="eastAsia"/>
        </w:rPr>
        <w:t>测试用例生成个数，</w:t>
      </w:r>
      <w:r w:rsidR="00D03047" w:rsidRPr="000A2A6E">
        <w:t>生成</w:t>
      </w:r>
      <w:r w:rsidR="000A2A6E" w:rsidRPr="000A2A6E">
        <w:rPr>
          <w:rFonts w:hint="eastAsia"/>
        </w:rPr>
        <w:t>但是这种方法需要人工进行</w:t>
      </w:r>
      <w:r w:rsidR="00E80DD0">
        <w:rPr>
          <w:rFonts w:hint="eastAsia"/>
        </w:rPr>
        <w:t>权重设置</w:t>
      </w:r>
      <w:r w:rsidR="000A2A6E">
        <w:rPr>
          <w:rFonts w:hint="eastAsia"/>
        </w:rPr>
        <w:t>，</w:t>
      </w:r>
      <w:r w:rsidR="000A2A6E" w:rsidRPr="000A2A6E">
        <w:rPr>
          <w:rFonts w:hint="eastAsia"/>
        </w:rPr>
        <w:t>同时也可能将有用的测试数据舍去。</w:t>
      </w:r>
    </w:p>
    <w:p w:rsidR="00172AB5" w:rsidRPr="0006005E" w:rsidRDefault="007832C9">
      <w:pPr>
        <w:pStyle w:val="u5"/>
        <w:spacing w:before="24" w:after="24"/>
        <w:ind w:firstLine="480"/>
        <w:rPr>
          <w:color w:val="D9D9D9" w:themeColor="background1" w:themeShade="D9"/>
        </w:rPr>
      </w:pPr>
      <w:r w:rsidRPr="0006005E">
        <w:rPr>
          <w:rFonts w:hint="eastAsia"/>
          <w:color w:val="D9D9D9" w:themeColor="background1" w:themeShade="D9"/>
        </w:rPr>
        <w:lastRenderedPageBreak/>
        <w:t>白晓</w:t>
      </w:r>
      <w:r w:rsidRPr="0006005E">
        <w:rPr>
          <w:color w:val="D9D9D9" w:themeColor="background1" w:themeShade="D9"/>
        </w:rPr>
        <w:t>颖等人对</w:t>
      </w:r>
      <w:r w:rsidRPr="0006005E">
        <w:rPr>
          <w:rFonts w:hint="eastAsia"/>
          <w:color w:val="D9D9D9" w:themeColor="background1" w:themeShade="D9"/>
        </w:rPr>
        <w:t>W</w:t>
      </w:r>
      <w:r w:rsidRPr="0006005E">
        <w:rPr>
          <w:color w:val="D9D9D9" w:themeColor="background1" w:themeShade="D9"/>
        </w:rPr>
        <w:t>eb</w:t>
      </w:r>
      <w:r w:rsidRPr="0006005E">
        <w:rPr>
          <w:color w:val="D9D9D9" w:themeColor="background1" w:themeShade="D9"/>
        </w:rPr>
        <w:t>服务的</w:t>
      </w:r>
      <w:r w:rsidRPr="0006005E">
        <w:rPr>
          <w:rFonts w:hint="eastAsia"/>
          <w:color w:val="D9D9D9" w:themeColor="background1" w:themeShade="D9"/>
        </w:rPr>
        <w:t>WSDL</w:t>
      </w:r>
      <w:r w:rsidRPr="0006005E">
        <w:rPr>
          <w:rFonts w:hint="eastAsia"/>
          <w:color w:val="D9D9D9" w:themeColor="background1" w:themeShade="D9"/>
        </w:rPr>
        <w:t>进行语义上</w:t>
      </w:r>
      <w:r w:rsidRPr="0006005E">
        <w:rPr>
          <w:color w:val="D9D9D9" w:themeColor="background1" w:themeShade="D9"/>
        </w:rPr>
        <w:t>的简单分析，采用</w:t>
      </w:r>
      <w:r w:rsidRPr="0006005E">
        <w:rPr>
          <w:rFonts w:hint="eastAsia"/>
          <w:color w:val="D9D9D9" w:themeColor="background1" w:themeShade="D9"/>
        </w:rPr>
        <w:t>D</w:t>
      </w:r>
      <w:r w:rsidRPr="0006005E">
        <w:rPr>
          <w:color w:val="D9D9D9" w:themeColor="background1" w:themeShade="D9"/>
        </w:rPr>
        <w:t>om</w:t>
      </w:r>
      <w:r w:rsidRPr="0006005E">
        <w:rPr>
          <w:rFonts w:hint="eastAsia"/>
          <w:color w:val="D9D9D9" w:themeColor="background1" w:themeShade="D9"/>
        </w:rPr>
        <w:t>树</w:t>
      </w:r>
    </w:p>
    <w:p w:rsidR="008B3C00" w:rsidRDefault="00893CFE" w:rsidP="003221A8">
      <w:pPr>
        <w:pStyle w:val="u5"/>
        <w:spacing w:before="24" w:after="24"/>
        <w:ind w:firstLine="480"/>
        <w:rPr>
          <w:rFonts w:hint="eastAsia"/>
        </w:rPr>
      </w:pPr>
      <w:r w:rsidRPr="0006005E">
        <w:rPr>
          <w:rFonts w:hint="eastAsia"/>
          <w:color w:val="D9D9D9" w:themeColor="background1" w:themeShade="D9"/>
        </w:rPr>
        <w:t>L</w:t>
      </w:r>
      <w:r w:rsidRPr="0006005E">
        <w:rPr>
          <w:color w:val="D9D9D9" w:themeColor="background1" w:themeShade="D9"/>
        </w:rPr>
        <w:t>i</w:t>
      </w:r>
      <w:r w:rsidRPr="0006005E">
        <w:rPr>
          <w:rFonts w:hint="eastAsia"/>
          <w:color w:val="D9D9D9" w:themeColor="background1" w:themeShade="D9"/>
        </w:rPr>
        <w:t>等人</w:t>
      </w:r>
      <w:r w:rsidRPr="0006005E">
        <w:rPr>
          <w:color w:val="D9D9D9" w:themeColor="background1" w:themeShade="D9"/>
        </w:rPr>
        <w:t>引入了</w:t>
      </w:r>
      <w:r w:rsidRPr="0006005E">
        <w:rPr>
          <w:color w:val="D9D9D9" w:themeColor="background1" w:themeShade="D9"/>
        </w:rPr>
        <w:t>schema</w:t>
      </w:r>
      <w:r w:rsidRPr="0006005E">
        <w:rPr>
          <w:color w:val="D9D9D9" w:themeColor="background1" w:themeShade="D9"/>
        </w:rPr>
        <w:t>特殊树模型</w:t>
      </w:r>
      <w:r w:rsidRPr="0006005E">
        <w:rPr>
          <w:rFonts w:hint="eastAsia"/>
          <w:color w:val="D9D9D9" w:themeColor="background1" w:themeShade="D9"/>
        </w:rPr>
        <w:t>，</w:t>
      </w:r>
      <w:r w:rsidRPr="0006005E">
        <w:rPr>
          <w:color w:val="D9D9D9" w:themeColor="background1" w:themeShade="D9"/>
        </w:rPr>
        <w:t>通过分析</w:t>
      </w:r>
      <w:r w:rsidRPr="0006005E">
        <w:rPr>
          <w:rFonts w:hint="eastAsia"/>
          <w:color w:val="D9D9D9" w:themeColor="background1" w:themeShade="D9"/>
        </w:rPr>
        <w:t>操作</w:t>
      </w:r>
      <w:r w:rsidRPr="0006005E">
        <w:rPr>
          <w:color w:val="D9D9D9" w:themeColor="background1" w:themeShade="D9"/>
        </w:rPr>
        <w:t>之间交换的数据消息进行操作序列的生成，</w:t>
      </w:r>
      <w:r w:rsidRPr="0006005E">
        <w:rPr>
          <w:rFonts w:hint="eastAsia"/>
          <w:color w:val="D9D9D9" w:themeColor="background1" w:themeShade="D9"/>
        </w:rPr>
        <w:t>而</w:t>
      </w:r>
      <w:r w:rsidRPr="0006005E">
        <w:rPr>
          <w:color w:val="D9D9D9" w:themeColor="background1" w:themeShade="D9"/>
        </w:rPr>
        <w:t>这种</w:t>
      </w:r>
      <w:r w:rsidRPr="0006005E">
        <w:rPr>
          <w:rFonts w:hint="eastAsia"/>
          <w:color w:val="D9D9D9" w:themeColor="background1" w:themeShade="D9"/>
        </w:rPr>
        <w:t>操作</w:t>
      </w:r>
      <w:r w:rsidR="00613DD6" w:rsidRPr="0006005E">
        <w:rPr>
          <w:rFonts w:hint="eastAsia"/>
          <w:color w:val="D9D9D9" w:themeColor="background1" w:themeShade="D9"/>
        </w:rPr>
        <w:t>依赖</w:t>
      </w:r>
      <w:r w:rsidR="00613DD6" w:rsidRPr="0006005E">
        <w:rPr>
          <w:color w:val="D9D9D9" w:themeColor="background1" w:themeShade="D9"/>
        </w:rPr>
        <w:t>的方法只能处理简单的数据类型</w:t>
      </w:r>
      <w:r w:rsidR="00613DD6" w:rsidRPr="0006005E">
        <w:rPr>
          <w:rFonts w:hint="eastAsia"/>
          <w:color w:val="D9D9D9" w:themeColor="background1" w:themeShade="D9"/>
        </w:rPr>
        <w:t>，</w:t>
      </w:r>
      <w:r w:rsidR="00613DD6" w:rsidRPr="0006005E">
        <w:rPr>
          <w:color w:val="D9D9D9" w:themeColor="background1" w:themeShade="D9"/>
        </w:rPr>
        <w:t>缺乏</w:t>
      </w:r>
      <w:r w:rsidR="00613DD6" w:rsidRPr="0006005E">
        <w:rPr>
          <w:rFonts w:hint="eastAsia"/>
          <w:color w:val="D9D9D9" w:themeColor="background1" w:themeShade="D9"/>
        </w:rPr>
        <w:t>具体</w:t>
      </w:r>
      <w:r w:rsidR="00613DD6" w:rsidRPr="0006005E">
        <w:rPr>
          <w:color w:val="D9D9D9" w:themeColor="background1" w:themeShade="D9"/>
        </w:rPr>
        <w:t>的数据生成方法和</w:t>
      </w:r>
      <w:r w:rsidR="00613DD6" w:rsidRPr="0006005E">
        <w:rPr>
          <w:rFonts w:hint="eastAsia"/>
          <w:color w:val="D9D9D9" w:themeColor="background1" w:themeShade="D9"/>
        </w:rPr>
        <w:t>扩展</w:t>
      </w:r>
      <w:r w:rsidR="00613DD6" w:rsidRPr="0006005E">
        <w:rPr>
          <w:color w:val="D9D9D9" w:themeColor="background1" w:themeShade="D9"/>
        </w:rPr>
        <w:t>应用。</w:t>
      </w:r>
    </w:p>
    <w:p w:rsidR="007D18A6" w:rsidRDefault="007D18A6" w:rsidP="007D18A6">
      <w:pPr>
        <w:pStyle w:val="u3"/>
      </w:pPr>
      <w:r>
        <w:rPr>
          <w:rFonts w:hint="eastAsia"/>
        </w:rPr>
        <w:t>模型驱动</w:t>
      </w:r>
      <w:r>
        <w:t>的</w:t>
      </w:r>
      <w:r>
        <w:t>W</w:t>
      </w:r>
      <w:r>
        <w:rPr>
          <w:rFonts w:hint="eastAsia"/>
        </w:rPr>
        <w:t>eb</w:t>
      </w:r>
      <w:r>
        <w:rPr>
          <w:rFonts w:hint="eastAsia"/>
        </w:rPr>
        <w:t>服务</w:t>
      </w:r>
      <w:r>
        <w:t>测试研究现状</w:t>
      </w:r>
    </w:p>
    <w:p w:rsidR="007D18A6" w:rsidRDefault="007D18A6" w:rsidP="007D18A6">
      <w:pPr>
        <w:spacing w:line="360" w:lineRule="auto"/>
        <w:ind w:firstLineChars="200" w:firstLine="480"/>
        <w:rPr>
          <w:sz w:val="24"/>
        </w:rPr>
      </w:pPr>
      <w:r w:rsidRPr="003775CC">
        <w:rPr>
          <w:rFonts w:hint="eastAsia"/>
          <w:sz w:val="24"/>
        </w:rPr>
        <w:t>目前</w:t>
      </w:r>
      <w:r w:rsidRPr="003775CC">
        <w:rPr>
          <w:sz w:val="24"/>
        </w:rPr>
        <w:t>，基于模型的测试技术逐渐</w:t>
      </w:r>
      <w:r w:rsidRPr="003775CC">
        <w:rPr>
          <w:rFonts w:hint="eastAsia"/>
          <w:sz w:val="24"/>
        </w:rPr>
        <w:t>得到关注，</w:t>
      </w:r>
      <w:r w:rsidRPr="003775CC">
        <w:rPr>
          <w:sz w:val="24"/>
        </w:rPr>
        <w:t>并出现了大量针对</w:t>
      </w:r>
      <w:r w:rsidRPr="003775CC">
        <w:rPr>
          <w:rFonts w:hint="eastAsia"/>
          <w:sz w:val="24"/>
        </w:rPr>
        <w:t>W</w:t>
      </w:r>
      <w:r w:rsidRPr="003775CC">
        <w:rPr>
          <w:sz w:val="24"/>
        </w:rPr>
        <w:t>eb</w:t>
      </w:r>
      <w:r w:rsidRPr="003775CC">
        <w:rPr>
          <w:sz w:val="24"/>
        </w:rPr>
        <w:t>服务</w:t>
      </w:r>
      <w:r w:rsidRPr="003775CC">
        <w:rPr>
          <w:rFonts w:hint="eastAsia"/>
          <w:sz w:val="24"/>
        </w:rPr>
        <w:t>及其</w:t>
      </w:r>
      <w:r w:rsidRPr="003775CC">
        <w:rPr>
          <w:sz w:val="24"/>
        </w:rPr>
        <w:t>组合</w:t>
      </w:r>
      <w:r>
        <w:rPr>
          <w:rFonts w:hint="eastAsia"/>
          <w:sz w:val="24"/>
        </w:rPr>
        <w:t>程序</w:t>
      </w:r>
      <w:r w:rsidRPr="003775CC">
        <w:rPr>
          <w:sz w:val="24"/>
        </w:rPr>
        <w:t>的测试模型</w:t>
      </w:r>
      <w:r w:rsidRPr="003775CC">
        <w:rPr>
          <w:rFonts w:hint="eastAsia"/>
          <w:sz w:val="24"/>
        </w:rPr>
        <w:t>建模方法。基于模型的软件测试思想来自于硬件测试，它被广泛的应用到电信交换系统的测试中，当被应用到软件测试时，其过程是首先构建</w:t>
      </w:r>
      <w:r>
        <w:rPr>
          <w:rFonts w:hint="eastAsia"/>
          <w:sz w:val="24"/>
        </w:rPr>
        <w:t>待</w:t>
      </w:r>
      <w:r w:rsidRPr="003775CC">
        <w:rPr>
          <w:rFonts w:hint="eastAsia"/>
          <w:sz w:val="24"/>
        </w:rPr>
        <w:t>测试软件的模型及其派生模型（一般称作测试模型），然后从模型中生成需要的测试用例，</w:t>
      </w:r>
      <w:r>
        <w:rPr>
          <w:rFonts w:hint="eastAsia"/>
          <w:sz w:val="24"/>
        </w:rPr>
        <w:t>在待测程序</w:t>
      </w:r>
      <w:r>
        <w:rPr>
          <w:sz w:val="24"/>
        </w:rPr>
        <w:t>上</w:t>
      </w:r>
      <w:r>
        <w:rPr>
          <w:rFonts w:hint="eastAsia"/>
          <w:sz w:val="24"/>
        </w:rPr>
        <w:t>执行该测试</w:t>
      </w:r>
      <w:r>
        <w:rPr>
          <w:sz w:val="24"/>
        </w:rPr>
        <w:t>用例</w:t>
      </w:r>
      <w:r w:rsidRPr="003775CC">
        <w:rPr>
          <w:rFonts w:hint="eastAsia"/>
          <w:sz w:val="24"/>
        </w:rPr>
        <w:t>得到测试结果</w:t>
      </w:r>
      <w:r w:rsidR="009A4016" w:rsidRPr="009A4016">
        <w:rPr>
          <w:rFonts w:hint="eastAsia"/>
          <w:sz w:val="24"/>
          <w:vertAlign w:val="superscript"/>
        </w:rPr>
        <w:t>[</w:t>
      </w:r>
      <w:r w:rsidR="009A4016" w:rsidRPr="009A4016">
        <w:rPr>
          <w:rStyle w:val="aff9"/>
          <w:sz w:val="24"/>
        </w:rPr>
        <w:endnoteReference w:id="35"/>
      </w:r>
      <w:r w:rsidR="009A4016" w:rsidRPr="009A4016">
        <w:rPr>
          <w:sz w:val="24"/>
          <w:vertAlign w:val="superscript"/>
        </w:rPr>
        <w:t>]</w:t>
      </w:r>
      <w:r w:rsidRPr="003775CC">
        <w:rPr>
          <w:rFonts w:hint="eastAsia"/>
          <w:sz w:val="24"/>
        </w:rPr>
        <w:t>。</w:t>
      </w:r>
    </w:p>
    <w:p w:rsidR="007D18A6" w:rsidRDefault="007D18A6" w:rsidP="007D18A6">
      <w:pPr>
        <w:spacing w:line="360" w:lineRule="auto"/>
        <w:ind w:firstLineChars="200" w:firstLine="480"/>
        <w:rPr>
          <w:sz w:val="24"/>
        </w:rPr>
      </w:pPr>
      <w:r>
        <w:rPr>
          <w:rFonts w:hint="eastAsia"/>
          <w:sz w:val="24"/>
        </w:rPr>
        <w:t>国内外现有</w:t>
      </w:r>
      <w:r>
        <w:rPr>
          <w:sz w:val="24"/>
        </w:rPr>
        <w:t>研究</w:t>
      </w:r>
      <w:r w:rsidRPr="003775CC">
        <w:rPr>
          <w:sz w:val="24"/>
        </w:rPr>
        <w:t>主要</w:t>
      </w:r>
      <w:r w:rsidRPr="003775CC">
        <w:rPr>
          <w:rFonts w:hint="eastAsia"/>
          <w:sz w:val="24"/>
        </w:rPr>
        <w:t>关注</w:t>
      </w:r>
      <w:r w:rsidRPr="003775CC">
        <w:rPr>
          <w:sz w:val="24"/>
        </w:rPr>
        <w:t>Web</w:t>
      </w:r>
      <w:r w:rsidRPr="003775CC">
        <w:rPr>
          <w:sz w:val="24"/>
        </w:rPr>
        <w:t>服务</w:t>
      </w:r>
      <w:r w:rsidRPr="003775CC">
        <w:rPr>
          <w:rFonts w:hint="eastAsia"/>
          <w:sz w:val="24"/>
        </w:rPr>
        <w:t>执行</w:t>
      </w:r>
      <w:r w:rsidRPr="003775CC">
        <w:rPr>
          <w:sz w:val="24"/>
        </w:rPr>
        <w:t>时的行为及其内部状态，</w:t>
      </w:r>
      <w:r w:rsidRPr="003775CC">
        <w:rPr>
          <w:rFonts w:hint="eastAsia"/>
          <w:sz w:val="24"/>
        </w:rPr>
        <w:t>首先根据</w:t>
      </w:r>
      <w:r>
        <w:rPr>
          <w:sz w:val="24"/>
        </w:rPr>
        <w:t>W</w:t>
      </w:r>
      <w:r w:rsidRPr="003775CC">
        <w:rPr>
          <w:sz w:val="24"/>
        </w:rPr>
        <w:t>eb</w:t>
      </w:r>
      <w:r w:rsidRPr="003775CC">
        <w:rPr>
          <w:sz w:val="24"/>
        </w:rPr>
        <w:t>服务</w:t>
      </w:r>
      <w:r w:rsidRPr="003775CC">
        <w:rPr>
          <w:rFonts w:hint="eastAsia"/>
          <w:sz w:val="24"/>
        </w:rPr>
        <w:t>或</w:t>
      </w:r>
      <w:r w:rsidRPr="003775CC">
        <w:rPr>
          <w:sz w:val="24"/>
        </w:rPr>
        <w:t>其组合</w:t>
      </w:r>
      <w:r>
        <w:rPr>
          <w:rFonts w:hint="eastAsia"/>
          <w:sz w:val="24"/>
        </w:rPr>
        <w:t>程序</w:t>
      </w:r>
      <w:r>
        <w:rPr>
          <w:sz w:val="24"/>
        </w:rPr>
        <w:t>的</w:t>
      </w:r>
      <w:r w:rsidRPr="003775CC">
        <w:rPr>
          <w:rFonts w:hint="eastAsia"/>
          <w:sz w:val="24"/>
        </w:rPr>
        <w:t>行为建立</w:t>
      </w:r>
      <w:r w:rsidRPr="003775CC">
        <w:rPr>
          <w:sz w:val="24"/>
        </w:rPr>
        <w:t>有限状态机</w:t>
      </w:r>
      <w:r w:rsidR="009A4016" w:rsidRPr="009A4016">
        <w:rPr>
          <w:rFonts w:hint="eastAsia"/>
          <w:sz w:val="24"/>
          <w:vertAlign w:val="superscript"/>
        </w:rPr>
        <w:t>[</w:t>
      </w:r>
      <w:r w:rsidR="009A4016" w:rsidRPr="009A4016">
        <w:rPr>
          <w:rStyle w:val="aff9"/>
          <w:sz w:val="24"/>
        </w:rPr>
        <w:endnoteReference w:id="36"/>
      </w:r>
      <w:r w:rsidR="009A4016" w:rsidRPr="009A4016">
        <w:rPr>
          <w:rFonts w:hint="eastAsia"/>
          <w:sz w:val="24"/>
          <w:vertAlign w:val="superscript"/>
        </w:rPr>
        <w:t>,</w:t>
      </w:r>
      <w:r w:rsidR="009A4016">
        <w:rPr>
          <w:rStyle w:val="aff9"/>
          <w:sz w:val="24"/>
        </w:rPr>
        <w:endnoteReference w:id="37"/>
      </w:r>
      <w:r w:rsidR="009A4016">
        <w:rPr>
          <w:sz w:val="24"/>
          <w:vertAlign w:val="superscript"/>
        </w:rPr>
        <w:t>,</w:t>
      </w:r>
      <w:r w:rsidR="009A4016">
        <w:rPr>
          <w:rStyle w:val="aff9"/>
          <w:sz w:val="24"/>
        </w:rPr>
        <w:endnoteReference w:id="38"/>
      </w:r>
      <w:r w:rsidR="009A4016">
        <w:rPr>
          <w:sz w:val="24"/>
          <w:vertAlign w:val="superscript"/>
        </w:rPr>
        <w:t>,</w:t>
      </w:r>
      <w:r w:rsidR="009A4016">
        <w:rPr>
          <w:rStyle w:val="aff9"/>
          <w:sz w:val="24"/>
        </w:rPr>
        <w:endnoteReference w:id="39"/>
      </w:r>
      <w:r w:rsidR="009A4016">
        <w:rPr>
          <w:sz w:val="24"/>
          <w:vertAlign w:val="superscript"/>
        </w:rPr>
        <w:t>,</w:t>
      </w:r>
      <w:r w:rsidR="009A4016">
        <w:rPr>
          <w:rStyle w:val="aff9"/>
          <w:sz w:val="24"/>
        </w:rPr>
        <w:endnoteReference w:id="40"/>
      </w:r>
      <w:r w:rsidR="009A4016">
        <w:rPr>
          <w:sz w:val="24"/>
          <w:vertAlign w:val="superscript"/>
        </w:rPr>
        <w:t>,</w:t>
      </w:r>
      <w:r w:rsidR="009A4016">
        <w:rPr>
          <w:rStyle w:val="aff9"/>
          <w:sz w:val="24"/>
        </w:rPr>
        <w:endnoteReference w:id="41"/>
      </w:r>
      <w:r w:rsidR="009A4016">
        <w:rPr>
          <w:sz w:val="24"/>
          <w:vertAlign w:val="superscript"/>
        </w:rPr>
        <w:t>]</w:t>
      </w:r>
      <w:r w:rsidRPr="003775CC">
        <w:rPr>
          <w:rFonts w:hint="eastAsia"/>
          <w:sz w:val="24"/>
        </w:rPr>
        <w:t>[</w:t>
      </w:r>
      <w:r>
        <w:rPr>
          <w:sz w:val="24"/>
        </w:rPr>
        <w:t>12-1</w:t>
      </w:r>
      <w:r w:rsidR="000D7DE5">
        <w:rPr>
          <w:sz w:val="24"/>
        </w:rPr>
        <w:t>7</w:t>
      </w:r>
      <w:r w:rsidR="00923BE2">
        <w:rPr>
          <w:sz w:val="24"/>
        </w:rPr>
        <w:t xml:space="preserve"> </w:t>
      </w:r>
      <w:r w:rsidR="00923BE2">
        <w:rPr>
          <w:rFonts w:hint="eastAsia"/>
          <w:sz w:val="24"/>
        </w:rPr>
        <w:t>参考</w:t>
      </w:r>
      <w:r w:rsidR="00923BE2">
        <w:rPr>
          <w:sz w:val="24"/>
        </w:rPr>
        <w:t>文献不够的话</w:t>
      </w:r>
      <w:r w:rsidR="00923BE2">
        <w:rPr>
          <w:rFonts w:hint="eastAsia"/>
          <w:sz w:val="24"/>
        </w:rPr>
        <w:t>可以看</w:t>
      </w:r>
      <w:r w:rsidR="00923BE2">
        <w:rPr>
          <w:sz w:val="24"/>
        </w:rPr>
        <w:t>组合</w:t>
      </w:r>
      <w:r w:rsidR="00923BE2">
        <w:rPr>
          <w:rFonts w:hint="eastAsia"/>
          <w:sz w:val="24"/>
        </w:rPr>
        <w:t>W</w:t>
      </w:r>
      <w:r w:rsidR="00923BE2">
        <w:rPr>
          <w:sz w:val="24"/>
        </w:rPr>
        <w:t>eb</w:t>
      </w:r>
      <w:r w:rsidR="00923BE2">
        <w:rPr>
          <w:rFonts w:hint="eastAsia"/>
          <w:sz w:val="24"/>
        </w:rPr>
        <w:t>服务</w:t>
      </w:r>
      <w:r w:rsidR="00923BE2">
        <w:rPr>
          <w:sz w:val="24"/>
        </w:rPr>
        <w:t>测试</w:t>
      </w:r>
      <w:r w:rsidR="00923BE2">
        <w:rPr>
          <w:rFonts w:hint="eastAsia"/>
          <w:sz w:val="24"/>
        </w:rPr>
        <w:t>方法</w:t>
      </w:r>
      <w:r w:rsidR="00923BE2">
        <w:rPr>
          <w:sz w:val="24"/>
        </w:rPr>
        <w:t>研究里面的</w:t>
      </w:r>
      <w:r w:rsidR="00662EDF">
        <w:rPr>
          <w:rFonts w:hint="eastAsia"/>
          <w:sz w:val="24"/>
        </w:rPr>
        <w:t>《</w:t>
      </w:r>
      <w:r w:rsidR="00662EDF">
        <w:rPr>
          <w:rFonts w:hint="eastAsia"/>
          <w:sz w:val="24"/>
        </w:rPr>
        <w:t>10 11</w:t>
      </w:r>
      <w:r w:rsidR="00662EDF">
        <w:rPr>
          <w:rFonts w:hint="eastAsia"/>
          <w:sz w:val="24"/>
        </w:rPr>
        <w:t>》</w:t>
      </w:r>
      <w:r w:rsidRPr="003775CC">
        <w:rPr>
          <w:rFonts w:hint="eastAsia"/>
          <w:sz w:val="24"/>
        </w:rPr>
        <w:t>]</w:t>
      </w:r>
      <w:r w:rsidRPr="003775CC">
        <w:rPr>
          <w:sz w:val="24"/>
        </w:rPr>
        <w:t>、</w:t>
      </w:r>
      <w:r w:rsidRPr="003775CC">
        <w:rPr>
          <w:rFonts w:hint="eastAsia"/>
          <w:sz w:val="24"/>
        </w:rPr>
        <w:t>事件</w:t>
      </w:r>
      <w:r w:rsidRPr="003775CC">
        <w:rPr>
          <w:sz w:val="24"/>
        </w:rPr>
        <w:t>序列</w:t>
      </w:r>
      <w:r>
        <w:rPr>
          <w:rFonts w:hint="eastAsia"/>
          <w:sz w:val="24"/>
        </w:rPr>
        <w:t>图</w:t>
      </w:r>
      <w:r w:rsidR="000D7DE5" w:rsidRPr="000D7DE5">
        <w:rPr>
          <w:rFonts w:hint="eastAsia"/>
          <w:sz w:val="24"/>
          <w:vertAlign w:val="superscript"/>
        </w:rPr>
        <w:t>[</w:t>
      </w:r>
      <w:r w:rsidR="000D7DE5" w:rsidRPr="000D7DE5">
        <w:rPr>
          <w:rStyle w:val="aff9"/>
          <w:sz w:val="24"/>
        </w:rPr>
        <w:endnoteReference w:id="42"/>
      </w:r>
      <w:r w:rsidR="000D7DE5" w:rsidRPr="000D7DE5">
        <w:rPr>
          <w:sz w:val="24"/>
          <w:vertAlign w:val="superscript"/>
        </w:rPr>
        <w:t>,5,</w:t>
      </w:r>
      <w:r w:rsidR="000D7DE5" w:rsidRPr="000D7DE5">
        <w:rPr>
          <w:rStyle w:val="aff9"/>
          <w:sz w:val="24"/>
        </w:rPr>
        <w:endnoteReference w:id="43"/>
      </w:r>
      <w:r w:rsidR="000D7DE5" w:rsidRPr="000D7DE5">
        <w:rPr>
          <w:sz w:val="24"/>
          <w:vertAlign w:val="superscript"/>
        </w:rPr>
        <w:t>,</w:t>
      </w:r>
      <w:r w:rsidR="000D7DE5" w:rsidRPr="000D7DE5">
        <w:rPr>
          <w:rStyle w:val="aff9"/>
          <w:sz w:val="24"/>
        </w:rPr>
        <w:endnoteReference w:id="44"/>
      </w:r>
      <w:r w:rsidR="000D7DE5" w:rsidRPr="000D7DE5">
        <w:rPr>
          <w:sz w:val="24"/>
          <w:vertAlign w:val="superscript"/>
        </w:rPr>
        <w:t>]</w:t>
      </w:r>
      <w:r w:rsidRPr="003775CC">
        <w:rPr>
          <w:sz w:val="24"/>
        </w:rPr>
        <w:t>[</w:t>
      </w:r>
      <w:r>
        <w:rPr>
          <w:sz w:val="24"/>
        </w:rPr>
        <w:t>3</w:t>
      </w:r>
      <w:r>
        <w:rPr>
          <w:rFonts w:hint="eastAsia"/>
          <w:sz w:val="24"/>
        </w:rPr>
        <w:t>,</w:t>
      </w:r>
      <w:r>
        <w:rPr>
          <w:sz w:val="24"/>
        </w:rPr>
        <w:t>9</w:t>
      </w:r>
      <w:r>
        <w:rPr>
          <w:rFonts w:hint="eastAsia"/>
          <w:sz w:val="24"/>
        </w:rPr>
        <w:t>,</w:t>
      </w:r>
      <w:r>
        <w:rPr>
          <w:sz w:val="24"/>
        </w:rPr>
        <w:t>19</w:t>
      </w:r>
      <w:r>
        <w:rPr>
          <w:rFonts w:hint="eastAsia"/>
          <w:sz w:val="24"/>
        </w:rPr>
        <w:t>,</w:t>
      </w:r>
      <w:r>
        <w:rPr>
          <w:sz w:val="24"/>
        </w:rPr>
        <w:t>20</w:t>
      </w:r>
      <w:r w:rsidRPr="003775CC">
        <w:rPr>
          <w:sz w:val="24"/>
        </w:rPr>
        <w:t>]</w:t>
      </w:r>
      <w:r w:rsidRPr="003775CC">
        <w:rPr>
          <w:sz w:val="24"/>
        </w:rPr>
        <w:t>等模型，或者</w:t>
      </w:r>
      <w:r w:rsidRPr="003775CC">
        <w:rPr>
          <w:rFonts w:hint="eastAsia"/>
          <w:sz w:val="24"/>
        </w:rPr>
        <w:t>结合</w:t>
      </w:r>
      <w:r w:rsidRPr="003775CC">
        <w:rPr>
          <w:rFonts w:hint="eastAsia"/>
          <w:sz w:val="24"/>
        </w:rPr>
        <w:t>UML</w:t>
      </w:r>
      <w:r w:rsidRPr="003775CC">
        <w:rPr>
          <w:rFonts w:hint="eastAsia"/>
          <w:sz w:val="24"/>
        </w:rPr>
        <w:t>建模</w:t>
      </w:r>
      <w:r w:rsidRPr="003775CC">
        <w:rPr>
          <w:sz w:val="24"/>
        </w:rPr>
        <w:t>技术</w:t>
      </w:r>
      <w:r w:rsidR="000D7DE5" w:rsidRPr="009D2682">
        <w:rPr>
          <w:rFonts w:hint="eastAsia"/>
          <w:sz w:val="24"/>
          <w:vertAlign w:val="superscript"/>
        </w:rPr>
        <w:t>[</w:t>
      </w:r>
      <w:r w:rsidR="000D7DE5" w:rsidRPr="009D2682">
        <w:rPr>
          <w:sz w:val="24"/>
          <w:vertAlign w:val="superscript"/>
        </w:rPr>
        <w:t>35,</w:t>
      </w:r>
      <w:r w:rsidR="000D7DE5" w:rsidRPr="009D2682">
        <w:rPr>
          <w:rStyle w:val="aff9"/>
          <w:sz w:val="24"/>
        </w:rPr>
        <w:endnoteReference w:id="45"/>
      </w:r>
      <w:r w:rsidR="009D2682" w:rsidRPr="009D2682">
        <w:rPr>
          <w:sz w:val="24"/>
          <w:vertAlign w:val="superscript"/>
        </w:rPr>
        <w:t>,</w:t>
      </w:r>
      <w:r w:rsidR="009D2682" w:rsidRPr="009D2682">
        <w:rPr>
          <w:rStyle w:val="aff9"/>
          <w:sz w:val="24"/>
        </w:rPr>
        <w:endnoteReference w:id="46"/>
      </w:r>
      <w:r w:rsidR="009D2682" w:rsidRPr="009D2682">
        <w:rPr>
          <w:sz w:val="24"/>
          <w:vertAlign w:val="superscript"/>
        </w:rPr>
        <w:t>,</w:t>
      </w:r>
      <w:r w:rsidR="009D2682" w:rsidRPr="009D2682">
        <w:rPr>
          <w:rStyle w:val="aff9"/>
          <w:sz w:val="24"/>
        </w:rPr>
        <w:endnoteReference w:id="47"/>
      </w:r>
      <w:r w:rsidR="009D2682" w:rsidRPr="009D2682">
        <w:rPr>
          <w:sz w:val="24"/>
          <w:vertAlign w:val="superscript"/>
        </w:rPr>
        <w:t>,</w:t>
      </w:r>
      <w:r w:rsidR="009D2682" w:rsidRPr="009D2682">
        <w:rPr>
          <w:rStyle w:val="aff9"/>
          <w:sz w:val="24"/>
        </w:rPr>
        <w:endnoteReference w:id="48"/>
      </w:r>
      <w:r w:rsidR="009D2682" w:rsidRPr="009D2682">
        <w:rPr>
          <w:sz w:val="24"/>
          <w:vertAlign w:val="superscript"/>
        </w:rPr>
        <w:t>,</w:t>
      </w:r>
      <w:r w:rsidR="009D2682" w:rsidRPr="009D2682">
        <w:rPr>
          <w:rStyle w:val="aff9"/>
          <w:sz w:val="24"/>
        </w:rPr>
        <w:endnoteReference w:id="49"/>
      </w:r>
      <w:r w:rsidR="000D7DE5" w:rsidRPr="009D2682">
        <w:rPr>
          <w:rFonts w:hint="eastAsia"/>
          <w:sz w:val="24"/>
          <w:vertAlign w:val="superscript"/>
        </w:rPr>
        <w:t>]</w:t>
      </w:r>
      <w:r>
        <w:rPr>
          <w:rFonts w:hint="eastAsia"/>
          <w:sz w:val="24"/>
        </w:rPr>
        <w:t>[</w:t>
      </w:r>
      <w:r>
        <w:rPr>
          <w:sz w:val="24"/>
        </w:rPr>
        <w:t>11</w:t>
      </w:r>
      <w:r>
        <w:rPr>
          <w:rFonts w:hint="eastAsia"/>
          <w:sz w:val="24"/>
        </w:rPr>
        <w:t>,</w:t>
      </w:r>
      <w:r>
        <w:rPr>
          <w:sz w:val="24"/>
        </w:rPr>
        <w:t>21-25</w:t>
      </w:r>
      <w:r>
        <w:rPr>
          <w:rFonts w:hint="eastAsia"/>
          <w:sz w:val="24"/>
        </w:rPr>
        <w:t>]</w:t>
      </w:r>
      <w:r w:rsidRPr="003775CC">
        <w:rPr>
          <w:rFonts w:hint="eastAsia"/>
          <w:sz w:val="24"/>
        </w:rPr>
        <w:t>进行</w:t>
      </w:r>
      <w:r w:rsidRPr="003775CC">
        <w:rPr>
          <w:sz w:val="24"/>
        </w:rPr>
        <w:t>模型的建立</w:t>
      </w:r>
      <w:r w:rsidRPr="003775CC">
        <w:rPr>
          <w:rFonts w:hint="eastAsia"/>
          <w:sz w:val="24"/>
        </w:rPr>
        <w:t>，然后采取</w:t>
      </w:r>
      <w:r w:rsidRPr="003775CC">
        <w:rPr>
          <w:sz w:val="24"/>
        </w:rPr>
        <w:t>一定的覆盖</w:t>
      </w:r>
      <w:r w:rsidRPr="003775CC">
        <w:rPr>
          <w:rFonts w:hint="eastAsia"/>
          <w:sz w:val="24"/>
        </w:rPr>
        <w:t>准则</w:t>
      </w:r>
      <w:r w:rsidRPr="003775CC">
        <w:rPr>
          <w:sz w:val="24"/>
        </w:rPr>
        <w:t>，生成测试路径。</w:t>
      </w:r>
    </w:p>
    <w:p w:rsidR="007D18A6" w:rsidRDefault="007D18A6" w:rsidP="007D18A6">
      <w:pPr>
        <w:spacing w:line="360" w:lineRule="auto"/>
        <w:ind w:firstLineChars="200" w:firstLine="480"/>
        <w:rPr>
          <w:sz w:val="24"/>
        </w:rPr>
      </w:pPr>
      <w:r>
        <w:rPr>
          <w:rFonts w:hint="eastAsia"/>
          <w:sz w:val="24"/>
        </w:rPr>
        <w:t>文献</w:t>
      </w:r>
      <w:r w:rsidRPr="00293263">
        <w:rPr>
          <w:rFonts w:hint="eastAsia"/>
          <w:sz w:val="24"/>
          <w:highlight w:val="yellow"/>
          <w:vertAlign w:val="superscript"/>
        </w:rPr>
        <w:t>[</w:t>
      </w:r>
      <w:r w:rsidR="00293263" w:rsidRPr="00293263">
        <w:rPr>
          <w:sz w:val="24"/>
          <w:highlight w:val="yellow"/>
          <w:vertAlign w:val="superscript"/>
        </w:rPr>
        <w:t>38</w:t>
      </w:r>
      <w:r w:rsidRPr="00293263">
        <w:rPr>
          <w:rFonts w:hint="eastAsia"/>
          <w:sz w:val="24"/>
          <w:highlight w:val="yellow"/>
          <w:vertAlign w:val="superscript"/>
        </w:rPr>
        <w:t>]</w:t>
      </w:r>
      <w:r>
        <w:rPr>
          <w:rFonts w:hint="eastAsia"/>
          <w:sz w:val="24"/>
        </w:rPr>
        <w:t>提出了</w:t>
      </w:r>
      <w:r>
        <w:rPr>
          <w:sz w:val="24"/>
        </w:rPr>
        <w:t>一种</w:t>
      </w:r>
      <w:r>
        <w:rPr>
          <w:rFonts w:hint="eastAsia"/>
          <w:sz w:val="24"/>
        </w:rPr>
        <w:t>基于有限</w:t>
      </w:r>
      <w:r>
        <w:rPr>
          <w:sz w:val="24"/>
        </w:rPr>
        <w:t>状态机</w:t>
      </w:r>
      <w:r>
        <w:rPr>
          <w:rFonts w:hint="eastAsia"/>
          <w:sz w:val="24"/>
        </w:rPr>
        <w:t>FSM</w:t>
      </w:r>
      <w:r w:rsidR="00293263" w:rsidRPr="00293263">
        <w:rPr>
          <w:sz w:val="24"/>
          <w:vertAlign w:val="superscript"/>
        </w:rPr>
        <w:t>[</w:t>
      </w:r>
      <w:r w:rsidR="00293263" w:rsidRPr="00293263">
        <w:rPr>
          <w:rStyle w:val="aff9"/>
          <w:sz w:val="24"/>
        </w:rPr>
        <w:endnoteReference w:id="50"/>
      </w:r>
      <w:r w:rsidR="00293263" w:rsidRPr="00293263">
        <w:rPr>
          <w:sz w:val="24"/>
          <w:vertAlign w:val="superscript"/>
        </w:rPr>
        <w:t>]</w:t>
      </w:r>
      <w:r>
        <w:rPr>
          <w:rFonts w:hint="eastAsia"/>
          <w:sz w:val="24"/>
        </w:rPr>
        <w:t>[</w:t>
      </w:r>
      <w:r>
        <w:rPr>
          <w:sz w:val="24"/>
        </w:rPr>
        <w:t>26</w:t>
      </w:r>
      <w:r>
        <w:rPr>
          <w:rFonts w:hint="eastAsia"/>
          <w:sz w:val="24"/>
        </w:rPr>
        <w:t>]</w:t>
      </w:r>
      <w:r>
        <w:rPr>
          <w:sz w:val="24"/>
        </w:rPr>
        <w:t>的</w:t>
      </w:r>
      <w:r>
        <w:rPr>
          <w:rFonts w:hint="eastAsia"/>
          <w:sz w:val="24"/>
        </w:rPr>
        <w:t>Web</w:t>
      </w:r>
      <w:r>
        <w:rPr>
          <w:sz w:val="24"/>
        </w:rPr>
        <w:t>服务建模测试方法</w:t>
      </w:r>
      <w:r>
        <w:rPr>
          <w:rFonts w:hint="eastAsia"/>
          <w:sz w:val="24"/>
        </w:rPr>
        <w:t>及</w:t>
      </w:r>
      <w:r>
        <w:rPr>
          <w:sz w:val="24"/>
        </w:rPr>
        <w:t>支持工具</w:t>
      </w:r>
      <w:r>
        <w:rPr>
          <w:rFonts w:hint="eastAsia"/>
          <w:sz w:val="24"/>
        </w:rPr>
        <w:t>，该方法</w:t>
      </w:r>
      <w:r>
        <w:rPr>
          <w:sz w:val="24"/>
        </w:rPr>
        <w:t>专注于</w:t>
      </w:r>
      <w:r>
        <w:rPr>
          <w:rFonts w:hint="eastAsia"/>
          <w:sz w:val="24"/>
        </w:rPr>
        <w:t>服务</w:t>
      </w:r>
      <w:r>
        <w:rPr>
          <w:sz w:val="24"/>
        </w:rPr>
        <w:t>测试场景</w:t>
      </w:r>
      <w:r>
        <w:rPr>
          <w:rFonts w:hint="eastAsia"/>
          <w:sz w:val="24"/>
        </w:rPr>
        <w:t>中的</w:t>
      </w:r>
      <w:r>
        <w:rPr>
          <w:sz w:val="24"/>
        </w:rPr>
        <w:t>状态</w:t>
      </w:r>
      <w:r>
        <w:rPr>
          <w:rFonts w:hint="eastAsia"/>
          <w:sz w:val="24"/>
        </w:rPr>
        <w:t>及</w:t>
      </w:r>
      <w:r>
        <w:rPr>
          <w:sz w:val="24"/>
        </w:rPr>
        <w:t>转移</w:t>
      </w:r>
      <w:r>
        <w:rPr>
          <w:rFonts w:hint="eastAsia"/>
          <w:sz w:val="24"/>
        </w:rPr>
        <w:t>。有限</w:t>
      </w:r>
      <w:r>
        <w:rPr>
          <w:sz w:val="24"/>
        </w:rPr>
        <w:t>状态机</w:t>
      </w:r>
      <w:r>
        <w:rPr>
          <w:rFonts w:hint="eastAsia"/>
          <w:sz w:val="24"/>
        </w:rPr>
        <w:t>由有限个状态</w:t>
      </w:r>
      <w:r>
        <w:rPr>
          <w:sz w:val="24"/>
        </w:rPr>
        <w:t>及</w:t>
      </w:r>
      <w:r>
        <w:rPr>
          <w:rFonts w:hint="eastAsia"/>
          <w:sz w:val="24"/>
        </w:rPr>
        <w:t>状态</w:t>
      </w:r>
      <w:r>
        <w:rPr>
          <w:sz w:val="24"/>
        </w:rPr>
        <w:t>之间的</w:t>
      </w:r>
      <w:r>
        <w:rPr>
          <w:rFonts w:hint="eastAsia"/>
          <w:sz w:val="24"/>
        </w:rPr>
        <w:t>迁移</w:t>
      </w:r>
      <w:r>
        <w:rPr>
          <w:sz w:val="24"/>
        </w:rPr>
        <w:t>组成，转换条件对应</w:t>
      </w:r>
      <w:r>
        <w:rPr>
          <w:rFonts w:hint="eastAsia"/>
          <w:sz w:val="24"/>
        </w:rPr>
        <w:t>W</w:t>
      </w:r>
      <w:r>
        <w:rPr>
          <w:sz w:val="24"/>
        </w:rPr>
        <w:t>eb</w:t>
      </w:r>
      <w:r>
        <w:rPr>
          <w:rFonts w:hint="eastAsia"/>
          <w:sz w:val="24"/>
        </w:rPr>
        <w:t>服务</w:t>
      </w:r>
      <w:r w:rsidRPr="005247CC">
        <w:rPr>
          <w:rFonts w:hint="eastAsia"/>
          <w:sz w:val="24"/>
        </w:rPr>
        <w:t>所执行的操作</w:t>
      </w:r>
      <w:r>
        <w:rPr>
          <w:rFonts w:hint="eastAsia"/>
          <w:sz w:val="24"/>
        </w:rPr>
        <w:t>，即</w:t>
      </w:r>
      <w:r w:rsidRPr="005247CC">
        <w:rPr>
          <w:rFonts w:hint="eastAsia"/>
          <w:sz w:val="24"/>
        </w:rPr>
        <w:t>服务</w:t>
      </w:r>
      <w:r>
        <w:rPr>
          <w:rFonts w:hint="eastAsia"/>
          <w:sz w:val="24"/>
        </w:rPr>
        <w:t>的请求及响应；状态</w:t>
      </w:r>
      <w:r>
        <w:rPr>
          <w:sz w:val="24"/>
        </w:rPr>
        <w:t>对应待测程序目前所处状态</w:t>
      </w:r>
      <w:r>
        <w:rPr>
          <w:rFonts w:hint="eastAsia"/>
          <w:sz w:val="24"/>
        </w:rPr>
        <w:t>。</w:t>
      </w:r>
      <w:r>
        <w:rPr>
          <w:sz w:val="24"/>
        </w:rPr>
        <w:t>但该方法并未考虑</w:t>
      </w:r>
      <w:r>
        <w:rPr>
          <w:rFonts w:hint="eastAsia"/>
          <w:sz w:val="24"/>
        </w:rPr>
        <w:t>各个状态之间</w:t>
      </w:r>
      <w:r>
        <w:rPr>
          <w:sz w:val="24"/>
        </w:rPr>
        <w:t>的转移条件（</w:t>
      </w:r>
      <w:r>
        <w:rPr>
          <w:rFonts w:hint="eastAsia"/>
          <w:sz w:val="24"/>
        </w:rPr>
        <w:t>输入、</w:t>
      </w:r>
      <w:r>
        <w:rPr>
          <w:sz w:val="24"/>
        </w:rPr>
        <w:t>输出</w:t>
      </w:r>
      <w:r>
        <w:rPr>
          <w:rFonts w:hint="eastAsia"/>
          <w:sz w:val="24"/>
        </w:rPr>
        <w:t>数据及程序</w:t>
      </w:r>
      <w:r>
        <w:rPr>
          <w:sz w:val="24"/>
        </w:rPr>
        <w:t>内部变量</w:t>
      </w:r>
      <w:r>
        <w:rPr>
          <w:rFonts w:hint="eastAsia"/>
          <w:sz w:val="24"/>
        </w:rPr>
        <w:t>值</w:t>
      </w:r>
      <w:r>
        <w:rPr>
          <w:sz w:val="24"/>
        </w:rPr>
        <w:t>）</w:t>
      </w:r>
      <w:r>
        <w:rPr>
          <w:rFonts w:hint="eastAsia"/>
          <w:sz w:val="24"/>
        </w:rPr>
        <w:t>。</w:t>
      </w:r>
    </w:p>
    <w:p w:rsidR="007D18A6" w:rsidRDefault="007D18A6" w:rsidP="007D18A6">
      <w:pPr>
        <w:spacing w:line="360" w:lineRule="auto"/>
        <w:ind w:firstLineChars="200" w:firstLine="480"/>
        <w:rPr>
          <w:sz w:val="24"/>
        </w:rPr>
      </w:pPr>
      <w:r w:rsidRPr="006D6998">
        <w:rPr>
          <w:sz w:val="24"/>
        </w:rPr>
        <w:t>Keum</w:t>
      </w:r>
      <w:r w:rsidRPr="00852738">
        <w:rPr>
          <w:rFonts w:hint="eastAsia"/>
          <w:sz w:val="24"/>
          <w:highlight w:val="yellow"/>
          <w:vertAlign w:val="superscript"/>
        </w:rPr>
        <w:t>[</w:t>
      </w:r>
      <w:r w:rsidR="00852738" w:rsidRPr="00852738">
        <w:rPr>
          <w:sz w:val="24"/>
          <w:highlight w:val="yellow"/>
          <w:vertAlign w:val="superscript"/>
        </w:rPr>
        <w:t>39</w:t>
      </w:r>
      <w:r w:rsidRPr="00852738">
        <w:rPr>
          <w:rFonts w:hint="eastAsia"/>
          <w:sz w:val="24"/>
          <w:highlight w:val="yellow"/>
          <w:vertAlign w:val="superscript"/>
        </w:rPr>
        <w:t>]</w:t>
      </w:r>
      <w:r>
        <w:rPr>
          <w:rFonts w:hint="eastAsia"/>
          <w:sz w:val="24"/>
        </w:rPr>
        <w:t>和</w:t>
      </w:r>
      <w:r w:rsidRPr="006426D9">
        <w:rPr>
          <w:sz w:val="24"/>
        </w:rPr>
        <w:t>Kalaji</w:t>
      </w:r>
      <w:r w:rsidRPr="00852738">
        <w:rPr>
          <w:rFonts w:hint="eastAsia"/>
          <w:sz w:val="24"/>
          <w:highlight w:val="yellow"/>
          <w:vertAlign w:val="superscript"/>
        </w:rPr>
        <w:t>[</w:t>
      </w:r>
      <w:r w:rsidR="00852738" w:rsidRPr="00852738">
        <w:rPr>
          <w:sz w:val="24"/>
          <w:highlight w:val="yellow"/>
          <w:vertAlign w:val="superscript"/>
        </w:rPr>
        <w:t>40</w:t>
      </w:r>
      <w:r w:rsidRPr="00852738">
        <w:rPr>
          <w:rFonts w:hint="eastAsia"/>
          <w:sz w:val="24"/>
          <w:highlight w:val="yellow"/>
          <w:vertAlign w:val="superscript"/>
        </w:rPr>
        <w:t>]</w:t>
      </w:r>
      <w:r>
        <w:rPr>
          <w:rFonts w:hint="eastAsia"/>
          <w:sz w:val="24"/>
        </w:rPr>
        <w:t>等人提出了一种基于扩展</w:t>
      </w:r>
      <w:r>
        <w:rPr>
          <w:sz w:val="24"/>
        </w:rPr>
        <w:t>的</w:t>
      </w:r>
      <w:r>
        <w:rPr>
          <w:rFonts w:hint="eastAsia"/>
          <w:sz w:val="24"/>
        </w:rPr>
        <w:t>有限状态机（</w:t>
      </w:r>
      <w:r>
        <w:rPr>
          <w:rFonts w:hint="eastAsia"/>
          <w:sz w:val="24"/>
        </w:rPr>
        <w:t>EFSM</w:t>
      </w:r>
      <w:r>
        <w:rPr>
          <w:rFonts w:hint="eastAsia"/>
          <w:sz w:val="24"/>
        </w:rPr>
        <w:t>）进行</w:t>
      </w:r>
      <w:r>
        <w:rPr>
          <w:sz w:val="24"/>
        </w:rPr>
        <w:t>Web</w:t>
      </w:r>
      <w:r>
        <w:rPr>
          <w:sz w:val="24"/>
        </w:rPr>
        <w:t>服务的</w:t>
      </w:r>
      <w:r>
        <w:rPr>
          <w:rFonts w:hint="eastAsia"/>
          <w:sz w:val="24"/>
        </w:rPr>
        <w:t>建模与测试方法，</w:t>
      </w:r>
      <w:r>
        <w:rPr>
          <w:sz w:val="24"/>
        </w:rPr>
        <w:t>在传统有限</w:t>
      </w:r>
      <w:r>
        <w:rPr>
          <w:rFonts w:hint="eastAsia"/>
          <w:sz w:val="24"/>
        </w:rPr>
        <w:t>状态</w:t>
      </w:r>
      <w:r>
        <w:rPr>
          <w:sz w:val="24"/>
        </w:rPr>
        <w:t>机</w:t>
      </w:r>
      <w:r>
        <w:rPr>
          <w:rFonts w:hint="eastAsia"/>
          <w:sz w:val="24"/>
        </w:rPr>
        <w:t>模型中</w:t>
      </w:r>
      <w:r>
        <w:rPr>
          <w:sz w:val="24"/>
        </w:rPr>
        <w:t>添加状态转换的约束</w:t>
      </w:r>
      <w:r>
        <w:rPr>
          <w:rFonts w:hint="eastAsia"/>
          <w:sz w:val="24"/>
        </w:rPr>
        <w:t>（操作输入</w:t>
      </w:r>
      <w:r>
        <w:rPr>
          <w:sz w:val="24"/>
        </w:rPr>
        <w:t>输出参数</w:t>
      </w:r>
      <w:r>
        <w:rPr>
          <w:rFonts w:hint="eastAsia"/>
          <w:sz w:val="24"/>
        </w:rPr>
        <w:t>要求</w:t>
      </w:r>
      <w:r>
        <w:rPr>
          <w:sz w:val="24"/>
        </w:rPr>
        <w:t>，</w:t>
      </w:r>
      <w:r w:rsidRPr="00016D12">
        <w:rPr>
          <w:rFonts w:hint="eastAsia"/>
          <w:sz w:val="24"/>
        </w:rPr>
        <w:t>变迁的前置条件</w:t>
      </w:r>
      <w:r>
        <w:rPr>
          <w:sz w:val="24"/>
        </w:rPr>
        <w:t>等</w:t>
      </w:r>
      <w:r>
        <w:rPr>
          <w:rFonts w:hint="eastAsia"/>
          <w:sz w:val="24"/>
        </w:rPr>
        <w:t>）。通过扩展</w:t>
      </w:r>
      <w:r>
        <w:rPr>
          <w:sz w:val="24"/>
        </w:rPr>
        <w:t>的</w:t>
      </w:r>
      <w:r>
        <w:rPr>
          <w:rFonts w:hint="eastAsia"/>
          <w:sz w:val="24"/>
        </w:rPr>
        <w:t>WSDL</w:t>
      </w:r>
      <w:r>
        <w:rPr>
          <w:rFonts w:hint="eastAsia"/>
          <w:sz w:val="24"/>
        </w:rPr>
        <w:t>文档（向其中添加</w:t>
      </w:r>
      <w:r>
        <w:rPr>
          <w:sz w:val="24"/>
        </w:rPr>
        <w:t>服务</w:t>
      </w:r>
      <w:r>
        <w:rPr>
          <w:rFonts w:hint="eastAsia"/>
          <w:sz w:val="24"/>
        </w:rPr>
        <w:t>行为</w:t>
      </w:r>
      <w:r>
        <w:rPr>
          <w:sz w:val="24"/>
        </w:rPr>
        <w:t>约束</w:t>
      </w:r>
      <w:r>
        <w:rPr>
          <w:rFonts w:hint="eastAsia"/>
          <w:sz w:val="24"/>
        </w:rPr>
        <w:t>）进行模型</w:t>
      </w:r>
      <w:r>
        <w:rPr>
          <w:sz w:val="24"/>
        </w:rPr>
        <w:t>的建立，</w:t>
      </w:r>
      <w:r>
        <w:rPr>
          <w:rFonts w:hint="eastAsia"/>
          <w:sz w:val="24"/>
        </w:rPr>
        <w:t>利用</w:t>
      </w:r>
      <w:r>
        <w:rPr>
          <w:sz w:val="24"/>
        </w:rPr>
        <w:t>建立的模型生成测试用例</w:t>
      </w:r>
      <w:r>
        <w:rPr>
          <w:rFonts w:hint="eastAsia"/>
          <w:sz w:val="24"/>
        </w:rPr>
        <w:t>。由于</w:t>
      </w:r>
      <w:r>
        <w:rPr>
          <w:rFonts w:hint="eastAsia"/>
          <w:sz w:val="24"/>
        </w:rPr>
        <w:t>EFSM</w:t>
      </w:r>
      <w:r>
        <w:rPr>
          <w:rFonts w:hint="eastAsia"/>
          <w:sz w:val="24"/>
        </w:rPr>
        <w:t>在</w:t>
      </w:r>
      <w:r>
        <w:rPr>
          <w:sz w:val="24"/>
        </w:rPr>
        <w:t>F</w:t>
      </w:r>
      <w:r>
        <w:rPr>
          <w:rFonts w:hint="eastAsia"/>
          <w:sz w:val="24"/>
        </w:rPr>
        <w:t>SM</w:t>
      </w:r>
      <w:r>
        <w:rPr>
          <w:rFonts w:hint="eastAsia"/>
          <w:sz w:val="24"/>
        </w:rPr>
        <w:t>基础上添加了</w:t>
      </w:r>
      <w:r>
        <w:rPr>
          <w:sz w:val="24"/>
        </w:rPr>
        <w:t>变量约束，因此</w:t>
      </w:r>
      <w:r>
        <w:rPr>
          <w:rFonts w:hint="eastAsia"/>
          <w:sz w:val="24"/>
        </w:rPr>
        <w:t>它</w:t>
      </w:r>
      <w:r>
        <w:rPr>
          <w:sz w:val="24"/>
        </w:rPr>
        <w:t>可以</w:t>
      </w:r>
      <w:r w:rsidRPr="003D5E08">
        <w:rPr>
          <w:rFonts w:hint="eastAsia"/>
          <w:sz w:val="24"/>
        </w:rPr>
        <w:t>对</w:t>
      </w:r>
      <w:r>
        <w:rPr>
          <w:rFonts w:hint="eastAsia"/>
          <w:sz w:val="24"/>
        </w:rPr>
        <w:t>待测</w:t>
      </w:r>
      <w:r>
        <w:rPr>
          <w:sz w:val="24"/>
        </w:rPr>
        <w:t>服务的</w:t>
      </w:r>
      <w:r w:rsidRPr="003D5E08">
        <w:rPr>
          <w:rFonts w:hint="eastAsia"/>
          <w:sz w:val="24"/>
        </w:rPr>
        <w:t>控制流和数据流进行建模</w:t>
      </w:r>
      <w:r>
        <w:rPr>
          <w:rFonts w:hint="eastAsia"/>
          <w:sz w:val="24"/>
        </w:rPr>
        <w:t>，</w:t>
      </w:r>
      <w:r>
        <w:rPr>
          <w:sz w:val="24"/>
        </w:rPr>
        <w:t>但该</w:t>
      </w:r>
      <w:r>
        <w:rPr>
          <w:rFonts w:hint="eastAsia"/>
          <w:sz w:val="24"/>
        </w:rPr>
        <w:t>方法</w:t>
      </w:r>
      <w:r>
        <w:rPr>
          <w:sz w:val="24"/>
        </w:rPr>
        <w:t>并未考虑服务</w:t>
      </w:r>
      <w:r>
        <w:rPr>
          <w:rFonts w:hint="eastAsia"/>
          <w:sz w:val="24"/>
        </w:rPr>
        <w:t>组合程序</w:t>
      </w:r>
      <w:r>
        <w:rPr>
          <w:sz w:val="24"/>
        </w:rPr>
        <w:t>的测试。</w:t>
      </w:r>
    </w:p>
    <w:p w:rsidR="007D18A6" w:rsidRPr="00DD4358" w:rsidRDefault="007D18A6" w:rsidP="007D18A6">
      <w:pPr>
        <w:spacing w:line="360" w:lineRule="auto"/>
        <w:ind w:firstLineChars="200" w:firstLine="480"/>
        <w:rPr>
          <w:sz w:val="24"/>
        </w:rPr>
      </w:pPr>
      <w:r>
        <w:rPr>
          <w:rFonts w:hint="eastAsia"/>
          <w:sz w:val="24"/>
        </w:rPr>
        <w:t>文献</w:t>
      </w:r>
      <w:r w:rsidRPr="00852738">
        <w:rPr>
          <w:rFonts w:hint="eastAsia"/>
          <w:sz w:val="24"/>
          <w:highlight w:val="yellow"/>
          <w:vertAlign w:val="superscript"/>
        </w:rPr>
        <w:t>[</w:t>
      </w:r>
      <w:r w:rsidR="00852738" w:rsidRPr="00852738">
        <w:rPr>
          <w:sz w:val="24"/>
          <w:highlight w:val="yellow"/>
          <w:vertAlign w:val="superscript"/>
        </w:rPr>
        <w:t>41</w:t>
      </w:r>
      <w:r w:rsidRPr="00852738">
        <w:rPr>
          <w:rFonts w:hint="eastAsia"/>
          <w:sz w:val="24"/>
          <w:highlight w:val="yellow"/>
          <w:vertAlign w:val="superscript"/>
        </w:rPr>
        <w:t>]</w:t>
      </w:r>
      <w:r w:rsidRPr="00DD4358">
        <w:rPr>
          <w:rFonts w:hint="eastAsia"/>
          <w:sz w:val="24"/>
        </w:rPr>
        <w:t>针对如何实现服务组合</w:t>
      </w:r>
      <w:r>
        <w:rPr>
          <w:rFonts w:hint="eastAsia"/>
          <w:sz w:val="24"/>
        </w:rPr>
        <w:t>程序</w:t>
      </w:r>
      <w:r w:rsidRPr="00DD4358">
        <w:rPr>
          <w:rFonts w:hint="eastAsia"/>
          <w:sz w:val="24"/>
        </w:rPr>
        <w:t>的足够的测试覆盖率的问题提出了面向服务组</w:t>
      </w:r>
      <w:r>
        <w:rPr>
          <w:rFonts w:hint="eastAsia"/>
          <w:sz w:val="24"/>
        </w:rPr>
        <w:t>合</w:t>
      </w:r>
      <w:r w:rsidRPr="00DD4358">
        <w:rPr>
          <w:rFonts w:hint="eastAsia"/>
          <w:sz w:val="24"/>
        </w:rPr>
        <w:t>的分层有限状态机模型。</w:t>
      </w:r>
    </w:p>
    <w:p w:rsidR="007D18A6" w:rsidRPr="00CD7D51" w:rsidRDefault="007D18A6" w:rsidP="007D18A6">
      <w:pPr>
        <w:spacing w:line="360" w:lineRule="auto"/>
        <w:ind w:firstLineChars="200" w:firstLine="480"/>
        <w:rPr>
          <w:sz w:val="24"/>
        </w:rPr>
      </w:pPr>
      <w:r w:rsidRPr="00FB592B">
        <w:rPr>
          <w:rFonts w:hint="eastAsia"/>
          <w:sz w:val="24"/>
        </w:rPr>
        <w:lastRenderedPageBreak/>
        <w:t>有限状态机可以比较精确的刻画软件系统的行为</w:t>
      </w:r>
      <w:r>
        <w:rPr>
          <w:rFonts w:hint="eastAsia"/>
          <w:sz w:val="24"/>
        </w:rPr>
        <w:t>，</w:t>
      </w:r>
      <w:r w:rsidRPr="00FB592B">
        <w:rPr>
          <w:rFonts w:hint="eastAsia"/>
          <w:sz w:val="24"/>
        </w:rPr>
        <w:t>因此被广泛应用于很多领域模型系统的建立</w:t>
      </w:r>
      <w:r>
        <w:rPr>
          <w:rFonts w:hint="eastAsia"/>
          <w:sz w:val="24"/>
        </w:rPr>
        <w:t>，</w:t>
      </w:r>
      <w:r w:rsidRPr="00FB592B">
        <w:rPr>
          <w:rFonts w:hint="eastAsia"/>
          <w:sz w:val="24"/>
        </w:rPr>
        <w:t>包括时序电路、程序验证、网络交互协议等。</w:t>
      </w:r>
      <w:r>
        <w:rPr>
          <w:rFonts w:hint="eastAsia"/>
          <w:sz w:val="24"/>
        </w:rPr>
        <w:t>但是有限状态机</w:t>
      </w:r>
      <w:r>
        <w:rPr>
          <w:sz w:val="24"/>
        </w:rPr>
        <w:t>和状态转换模型不能很好的体现</w:t>
      </w:r>
      <w:r>
        <w:rPr>
          <w:sz w:val="24"/>
        </w:rPr>
        <w:t>Web</w:t>
      </w:r>
      <w:r>
        <w:rPr>
          <w:rFonts w:hint="eastAsia"/>
          <w:sz w:val="24"/>
        </w:rPr>
        <w:t>服务</w:t>
      </w:r>
      <w:r>
        <w:rPr>
          <w:sz w:val="24"/>
        </w:rPr>
        <w:t>的动态交互</w:t>
      </w:r>
      <w:r>
        <w:rPr>
          <w:rFonts w:hint="eastAsia"/>
          <w:sz w:val="24"/>
        </w:rPr>
        <w:t>，描述</w:t>
      </w:r>
      <w:r>
        <w:rPr>
          <w:sz w:val="24"/>
        </w:rPr>
        <w:t>具有典型并发</w:t>
      </w:r>
      <w:r>
        <w:rPr>
          <w:rFonts w:hint="eastAsia"/>
          <w:sz w:val="24"/>
        </w:rPr>
        <w:t>特征</w:t>
      </w:r>
      <w:r>
        <w:rPr>
          <w:sz w:val="24"/>
        </w:rPr>
        <w:t>的工作流系统</w:t>
      </w:r>
      <w:r>
        <w:rPr>
          <w:rFonts w:hint="eastAsia"/>
          <w:sz w:val="24"/>
        </w:rPr>
        <w:t>的</w:t>
      </w:r>
      <w:r>
        <w:rPr>
          <w:sz w:val="24"/>
        </w:rPr>
        <w:t>能力较弱</w:t>
      </w:r>
      <w:r>
        <w:rPr>
          <w:rFonts w:hint="eastAsia"/>
          <w:sz w:val="24"/>
        </w:rPr>
        <w:t>，也不利于系统</w:t>
      </w:r>
      <w:r>
        <w:rPr>
          <w:sz w:val="24"/>
        </w:rPr>
        <w:t>的负面测试</w:t>
      </w:r>
      <w:r>
        <w:rPr>
          <w:rFonts w:hint="eastAsia"/>
          <w:sz w:val="24"/>
        </w:rPr>
        <w:t>。</w:t>
      </w:r>
    </w:p>
    <w:p w:rsidR="007D18A6" w:rsidRDefault="007D18A6" w:rsidP="007D18A6">
      <w:pPr>
        <w:spacing w:line="360" w:lineRule="auto"/>
        <w:ind w:firstLineChars="200" w:firstLine="480"/>
        <w:rPr>
          <w:sz w:val="24"/>
        </w:rPr>
      </w:pPr>
      <w:r w:rsidRPr="003775CC">
        <w:rPr>
          <w:rFonts w:hint="eastAsia"/>
          <w:sz w:val="24"/>
        </w:rPr>
        <w:t>文献</w:t>
      </w:r>
      <w:r w:rsidRPr="00852738">
        <w:rPr>
          <w:rFonts w:hint="eastAsia"/>
          <w:sz w:val="24"/>
          <w:highlight w:val="yellow"/>
          <w:vertAlign w:val="superscript"/>
        </w:rPr>
        <w:t>[</w:t>
      </w:r>
      <w:r w:rsidR="00852738" w:rsidRPr="00852738">
        <w:rPr>
          <w:sz w:val="24"/>
          <w:highlight w:val="yellow"/>
          <w:vertAlign w:val="superscript"/>
        </w:rPr>
        <w:t>43</w:t>
      </w:r>
      <w:r w:rsidRPr="00852738">
        <w:rPr>
          <w:sz w:val="24"/>
          <w:highlight w:val="yellow"/>
          <w:vertAlign w:val="superscript"/>
        </w:rPr>
        <w:t>]</w:t>
      </w:r>
      <w:r w:rsidRPr="003775CC">
        <w:rPr>
          <w:rFonts w:hint="eastAsia"/>
          <w:sz w:val="24"/>
        </w:rPr>
        <w:t>提出了</w:t>
      </w:r>
      <w:r w:rsidRPr="003775CC">
        <w:rPr>
          <w:sz w:val="24"/>
        </w:rPr>
        <w:t>一种</w:t>
      </w:r>
      <w:r w:rsidRPr="003775CC">
        <w:rPr>
          <w:rFonts w:hint="eastAsia"/>
          <w:sz w:val="24"/>
        </w:rPr>
        <w:t>基于事件</w:t>
      </w:r>
      <w:r w:rsidRPr="003775CC">
        <w:rPr>
          <w:sz w:val="24"/>
        </w:rPr>
        <w:t>序列图</w:t>
      </w:r>
      <w:r w:rsidRPr="003775CC">
        <w:rPr>
          <w:rFonts w:hint="eastAsia"/>
          <w:sz w:val="24"/>
        </w:rPr>
        <w:t>的</w:t>
      </w:r>
      <w:r w:rsidRPr="003775CC">
        <w:rPr>
          <w:rFonts w:hint="eastAsia"/>
          <w:sz w:val="24"/>
        </w:rPr>
        <w:t>Web</w:t>
      </w:r>
      <w:r w:rsidRPr="003775CC">
        <w:rPr>
          <w:rFonts w:hint="eastAsia"/>
          <w:sz w:val="24"/>
        </w:rPr>
        <w:t>服务测试方法（</w:t>
      </w:r>
      <w:r w:rsidRPr="003775CC">
        <w:rPr>
          <w:rFonts w:hint="eastAsia"/>
          <w:sz w:val="24"/>
        </w:rPr>
        <w:t>ESG</w:t>
      </w:r>
      <w:r w:rsidRPr="003775CC">
        <w:rPr>
          <w:sz w:val="24"/>
        </w:rPr>
        <w:t>4WS</w:t>
      </w:r>
      <w:r w:rsidRPr="003775CC">
        <w:rPr>
          <w:rFonts w:hint="eastAsia"/>
          <w:sz w:val="24"/>
        </w:rPr>
        <w:t>），测试</w:t>
      </w:r>
      <w:r w:rsidRPr="003775CC">
        <w:rPr>
          <w:rFonts w:hint="eastAsia"/>
          <w:sz w:val="24"/>
        </w:rPr>
        <w:t>W</w:t>
      </w:r>
      <w:r w:rsidRPr="003775CC">
        <w:rPr>
          <w:sz w:val="24"/>
        </w:rPr>
        <w:t>eb</w:t>
      </w:r>
      <w:r w:rsidRPr="003775CC">
        <w:rPr>
          <w:rFonts w:hint="eastAsia"/>
          <w:sz w:val="24"/>
        </w:rPr>
        <w:t>服务</w:t>
      </w:r>
      <w:r w:rsidRPr="003775CC">
        <w:rPr>
          <w:sz w:val="24"/>
        </w:rPr>
        <w:t>的功能行为</w:t>
      </w:r>
      <w:r w:rsidRPr="003775CC">
        <w:rPr>
          <w:rFonts w:hint="eastAsia"/>
          <w:sz w:val="24"/>
        </w:rPr>
        <w:t>，事件序列图</w:t>
      </w:r>
      <w:r>
        <w:rPr>
          <w:rFonts w:hint="eastAsia"/>
          <w:sz w:val="24"/>
        </w:rPr>
        <w:t>模型</w:t>
      </w:r>
      <w:r w:rsidRPr="00C021AC">
        <w:rPr>
          <w:rFonts w:hint="eastAsia"/>
          <w:sz w:val="24"/>
        </w:rPr>
        <w:t>是无状态的，他们不</w:t>
      </w:r>
      <w:r>
        <w:rPr>
          <w:rFonts w:hint="eastAsia"/>
          <w:sz w:val="24"/>
        </w:rPr>
        <w:t>关注</w:t>
      </w:r>
      <w:r w:rsidRPr="00C021AC">
        <w:rPr>
          <w:rFonts w:hint="eastAsia"/>
          <w:sz w:val="24"/>
        </w:rPr>
        <w:t>软件组件的内部状态，而是专注于事件</w:t>
      </w:r>
      <w:r w:rsidR="001A4624" w:rsidRPr="001A4624">
        <w:rPr>
          <w:rFonts w:hint="eastAsia"/>
          <w:sz w:val="24"/>
          <w:vertAlign w:val="superscript"/>
        </w:rPr>
        <w:t>[</w:t>
      </w:r>
      <w:r w:rsidR="001A4624" w:rsidRPr="001A4624">
        <w:rPr>
          <w:rStyle w:val="aff9"/>
          <w:sz w:val="24"/>
        </w:rPr>
        <w:endnoteReference w:id="51"/>
      </w:r>
      <w:r w:rsidR="001A4624" w:rsidRPr="001A4624">
        <w:rPr>
          <w:sz w:val="24"/>
          <w:vertAlign w:val="superscript"/>
        </w:rPr>
        <w:t>]</w:t>
      </w:r>
      <w:r w:rsidRPr="0031155F">
        <w:rPr>
          <w:rFonts w:hint="eastAsia"/>
          <w:sz w:val="24"/>
        </w:rPr>
        <w:t>[2</w:t>
      </w:r>
      <w:r>
        <w:rPr>
          <w:sz w:val="24"/>
        </w:rPr>
        <w:t>7</w:t>
      </w:r>
      <w:r w:rsidRPr="0031155F">
        <w:rPr>
          <w:rFonts w:hint="eastAsia"/>
          <w:sz w:val="24"/>
        </w:rPr>
        <w:t>]</w:t>
      </w:r>
      <w:r>
        <w:rPr>
          <w:rFonts w:hint="eastAsia"/>
          <w:sz w:val="24"/>
        </w:rPr>
        <w:t>。事件序列图由节点</w:t>
      </w:r>
      <w:r>
        <w:rPr>
          <w:sz w:val="24"/>
        </w:rPr>
        <w:t>及边组成，</w:t>
      </w:r>
      <w:r w:rsidRPr="003775CC">
        <w:rPr>
          <w:sz w:val="24"/>
        </w:rPr>
        <w:t>节点代表服务的请求或</w:t>
      </w:r>
      <w:r w:rsidRPr="003775CC">
        <w:rPr>
          <w:rFonts w:hint="eastAsia"/>
          <w:sz w:val="24"/>
        </w:rPr>
        <w:t>响应</w:t>
      </w:r>
      <w:r w:rsidRPr="003775CC">
        <w:rPr>
          <w:sz w:val="24"/>
        </w:rPr>
        <w:t>事件，</w:t>
      </w:r>
      <w:r w:rsidRPr="003775CC">
        <w:rPr>
          <w:rFonts w:hint="eastAsia"/>
          <w:sz w:val="24"/>
        </w:rPr>
        <w:t>边</w:t>
      </w:r>
      <w:r w:rsidRPr="003775CC">
        <w:rPr>
          <w:sz w:val="24"/>
        </w:rPr>
        <w:t>代表这些事件的序列</w:t>
      </w:r>
      <w:r>
        <w:rPr>
          <w:rFonts w:hint="eastAsia"/>
          <w:sz w:val="24"/>
        </w:rPr>
        <w:t>，</w:t>
      </w:r>
      <w:r>
        <w:rPr>
          <w:sz w:val="24"/>
        </w:rPr>
        <w:t>该方法能够</w:t>
      </w:r>
      <w:r>
        <w:rPr>
          <w:rFonts w:hint="eastAsia"/>
          <w:sz w:val="24"/>
        </w:rPr>
        <w:t>有效</w:t>
      </w:r>
      <w:r>
        <w:rPr>
          <w:sz w:val="24"/>
        </w:rPr>
        <w:t>地进行正面及负面测试</w:t>
      </w:r>
      <w:r w:rsidRPr="003775CC">
        <w:rPr>
          <w:sz w:val="24"/>
        </w:rPr>
        <w:t>。</w:t>
      </w:r>
    </w:p>
    <w:p w:rsidR="007D18A6" w:rsidRDefault="007D18A6" w:rsidP="007D18A6">
      <w:pPr>
        <w:spacing w:line="360" w:lineRule="auto"/>
        <w:ind w:firstLineChars="200" w:firstLine="480"/>
        <w:rPr>
          <w:sz w:val="24"/>
        </w:rPr>
      </w:pPr>
      <w:r w:rsidRPr="003775CC">
        <w:rPr>
          <w:rFonts w:hint="eastAsia"/>
          <w:sz w:val="24"/>
        </w:rPr>
        <w:t>文献</w:t>
      </w:r>
      <w:r w:rsidRPr="001A4624">
        <w:rPr>
          <w:rFonts w:hint="eastAsia"/>
          <w:sz w:val="24"/>
          <w:highlight w:val="yellow"/>
          <w:vertAlign w:val="superscript"/>
        </w:rPr>
        <w:t>[</w:t>
      </w:r>
      <w:r w:rsidR="001A4624" w:rsidRPr="001A4624">
        <w:rPr>
          <w:sz w:val="24"/>
          <w:highlight w:val="yellow"/>
          <w:vertAlign w:val="superscript"/>
        </w:rPr>
        <w:t>42</w:t>
      </w:r>
      <w:r w:rsidRPr="001A4624">
        <w:rPr>
          <w:rFonts w:hint="eastAsia"/>
          <w:sz w:val="24"/>
          <w:highlight w:val="yellow"/>
          <w:vertAlign w:val="superscript"/>
        </w:rPr>
        <w:t>]</w:t>
      </w:r>
      <w:r w:rsidRPr="003775CC">
        <w:rPr>
          <w:rFonts w:hint="eastAsia"/>
          <w:sz w:val="24"/>
        </w:rPr>
        <w:t>在其</w:t>
      </w:r>
      <w:r w:rsidRPr="003775CC">
        <w:rPr>
          <w:sz w:val="24"/>
        </w:rPr>
        <w:t>基础上</w:t>
      </w:r>
      <w:r w:rsidRPr="003775CC">
        <w:rPr>
          <w:rFonts w:hint="eastAsia"/>
          <w:sz w:val="24"/>
        </w:rPr>
        <w:t>添加了基于</w:t>
      </w:r>
      <w:r w:rsidRPr="003775CC">
        <w:rPr>
          <w:sz w:val="24"/>
        </w:rPr>
        <w:t>覆盖的测试方法，</w:t>
      </w:r>
      <w:r w:rsidRPr="003775CC">
        <w:rPr>
          <w:rFonts w:hint="eastAsia"/>
          <w:sz w:val="24"/>
        </w:rPr>
        <w:t>实现了控制流和数据流测试覆盖标准，</w:t>
      </w:r>
      <w:r w:rsidRPr="003775CC">
        <w:rPr>
          <w:sz w:val="24"/>
        </w:rPr>
        <w:t>但该</w:t>
      </w:r>
      <w:r w:rsidRPr="003775CC">
        <w:rPr>
          <w:rFonts w:hint="eastAsia"/>
          <w:sz w:val="24"/>
        </w:rPr>
        <w:t>研究</w:t>
      </w:r>
      <w:r w:rsidRPr="003775CC">
        <w:rPr>
          <w:sz w:val="24"/>
        </w:rPr>
        <w:t>仅</w:t>
      </w:r>
      <w:r w:rsidRPr="003775CC">
        <w:rPr>
          <w:rFonts w:hint="eastAsia"/>
          <w:sz w:val="24"/>
        </w:rPr>
        <w:t>针对</w:t>
      </w:r>
      <w:r w:rsidRPr="003775CC">
        <w:rPr>
          <w:sz w:val="24"/>
        </w:rPr>
        <w:t>单个</w:t>
      </w:r>
      <w:r w:rsidRPr="003775CC">
        <w:rPr>
          <w:rFonts w:hint="eastAsia"/>
          <w:sz w:val="24"/>
        </w:rPr>
        <w:t>W</w:t>
      </w:r>
      <w:r w:rsidRPr="003775CC">
        <w:rPr>
          <w:sz w:val="24"/>
        </w:rPr>
        <w:t>eb</w:t>
      </w:r>
      <w:r w:rsidRPr="003775CC">
        <w:rPr>
          <w:sz w:val="24"/>
        </w:rPr>
        <w:t>服务</w:t>
      </w:r>
      <w:r w:rsidRPr="003775CC">
        <w:rPr>
          <w:rFonts w:hint="eastAsia"/>
          <w:sz w:val="24"/>
        </w:rPr>
        <w:t>且</w:t>
      </w:r>
      <w:r w:rsidRPr="003775CC">
        <w:rPr>
          <w:sz w:val="24"/>
        </w:rPr>
        <w:t>要求</w:t>
      </w:r>
      <w:r w:rsidRPr="003775CC">
        <w:rPr>
          <w:rFonts w:hint="eastAsia"/>
          <w:sz w:val="24"/>
        </w:rPr>
        <w:t>被测服务</w:t>
      </w:r>
      <w:r w:rsidRPr="003775CC">
        <w:rPr>
          <w:sz w:val="24"/>
        </w:rPr>
        <w:t>开放源码</w:t>
      </w:r>
      <w:r w:rsidRPr="003775CC">
        <w:rPr>
          <w:rFonts w:hint="eastAsia"/>
          <w:sz w:val="24"/>
        </w:rPr>
        <w:t>。</w:t>
      </w:r>
    </w:p>
    <w:p w:rsidR="007D18A6" w:rsidRDefault="007D18A6" w:rsidP="007D18A6">
      <w:pPr>
        <w:spacing w:line="360" w:lineRule="auto"/>
        <w:ind w:firstLineChars="200" w:firstLine="480"/>
        <w:rPr>
          <w:sz w:val="24"/>
        </w:rPr>
      </w:pPr>
      <w:r w:rsidRPr="003775CC">
        <w:rPr>
          <w:rFonts w:hint="eastAsia"/>
          <w:sz w:val="24"/>
        </w:rPr>
        <w:t>文献</w:t>
      </w:r>
      <w:r w:rsidRPr="001A4624">
        <w:rPr>
          <w:rFonts w:hint="eastAsia"/>
          <w:sz w:val="24"/>
          <w:highlight w:val="yellow"/>
          <w:vertAlign w:val="superscript"/>
        </w:rPr>
        <w:t>[</w:t>
      </w:r>
      <w:r w:rsidR="001A4624" w:rsidRPr="001A4624">
        <w:rPr>
          <w:sz w:val="24"/>
          <w:highlight w:val="yellow"/>
          <w:vertAlign w:val="superscript"/>
        </w:rPr>
        <w:t>5</w:t>
      </w:r>
      <w:r w:rsidRPr="001A4624">
        <w:rPr>
          <w:rFonts w:hint="eastAsia"/>
          <w:sz w:val="24"/>
          <w:highlight w:val="yellow"/>
          <w:vertAlign w:val="superscript"/>
        </w:rPr>
        <w:t>,</w:t>
      </w:r>
      <w:r w:rsidR="001A4624" w:rsidRPr="001A4624">
        <w:rPr>
          <w:sz w:val="24"/>
          <w:highlight w:val="yellow"/>
          <w:vertAlign w:val="superscript"/>
        </w:rPr>
        <w:t>44</w:t>
      </w:r>
      <w:r w:rsidRPr="001A4624">
        <w:rPr>
          <w:rFonts w:hint="eastAsia"/>
          <w:sz w:val="24"/>
          <w:highlight w:val="yellow"/>
          <w:vertAlign w:val="superscript"/>
        </w:rPr>
        <w:t>]</w:t>
      </w:r>
      <w:r>
        <w:rPr>
          <w:rFonts w:hint="eastAsia"/>
          <w:sz w:val="24"/>
        </w:rPr>
        <w:t>在</w:t>
      </w:r>
      <w:r>
        <w:rPr>
          <w:sz w:val="24"/>
        </w:rPr>
        <w:t>文献</w:t>
      </w:r>
      <w:r w:rsidRPr="001A4624">
        <w:rPr>
          <w:rFonts w:hint="eastAsia"/>
          <w:sz w:val="24"/>
          <w:highlight w:val="yellow"/>
          <w:vertAlign w:val="superscript"/>
        </w:rPr>
        <w:t>[</w:t>
      </w:r>
      <w:r w:rsidR="001A4624" w:rsidRPr="001A4624">
        <w:rPr>
          <w:sz w:val="24"/>
          <w:highlight w:val="yellow"/>
          <w:vertAlign w:val="superscript"/>
        </w:rPr>
        <w:t>43</w:t>
      </w:r>
      <w:r w:rsidRPr="001A4624">
        <w:rPr>
          <w:rFonts w:hint="eastAsia"/>
          <w:sz w:val="24"/>
          <w:highlight w:val="yellow"/>
          <w:vertAlign w:val="superscript"/>
        </w:rPr>
        <w:t>]</w:t>
      </w:r>
      <w:r>
        <w:rPr>
          <w:rFonts w:hint="eastAsia"/>
          <w:sz w:val="24"/>
        </w:rPr>
        <w:t>的</w:t>
      </w:r>
      <w:r>
        <w:rPr>
          <w:sz w:val="24"/>
        </w:rPr>
        <w:t>基础上，</w:t>
      </w:r>
      <w:r w:rsidRPr="003775CC">
        <w:rPr>
          <w:rFonts w:hint="eastAsia"/>
          <w:sz w:val="24"/>
        </w:rPr>
        <w:t>针对服务组合</w:t>
      </w:r>
      <w:r>
        <w:rPr>
          <w:rFonts w:hint="eastAsia"/>
          <w:sz w:val="24"/>
        </w:rPr>
        <w:t>程序进行事件</w:t>
      </w:r>
      <w:r>
        <w:rPr>
          <w:sz w:val="24"/>
        </w:rPr>
        <w:t>序列模型的建立及测试用例的</w:t>
      </w:r>
      <w:r>
        <w:rPr>
          <w:rFonts w:hint="eastAsia"/>
          <w:sz w:val="24"/>
        </w:rPr>
        <w:t>自动</w:t>
      </w:r>
      <w:r>
        <w:rPr>
          <w:sz w:val="24"/>
        </w:rPr>
        <w:t>生成</w:t>
      </w:r>
      <w:r>
        <w:rPr>
          <w:rFonts w:hint="eastAsia"/>
          <w:sz w:val="24"/>
        </w:rPr>
        <w:t>，开发了相应</w:t>
      </w:r>
      <w:r>
        <w:rPr>
          <w:sz w:val="24"/>
        </w:rPr>
        <w:t>的支持工具</w:t>
      </w:r>
      <w:r>
        <w:rPr>
          <w:rFonts w:hint="eastAsia"/>
          <w:sz w:val="24"/>
        </w:rPr>
        <w:t>。</w:t>
      </w:r>
    </w:p>
    <w:p w:rsidR="007D18A6" w:rsidRDefault="007D18A6" w:rsidP="007D18A6">
      <w:pPr>
        <w:spacing w:line="360" w:lineRule="auto"/>
        <w:ind w:firstLineChars="200" w:firstLine="480"/>
        <w:rPr>
          <w:sz w:val="24"/>
        </w:rPr>
      </w:pPr>
      <w:r w:rsidRPr="003775CC">
        <w:rPr>
          <w:rFonts w:hint="eastAsia"/>
          <w:sz w:val="24"/>
        </w:rPr>
        <w:t>虽然上述模型描述了</w:t>
      </w:r>
      <w:r>
        <w:rPr>
          <w:rFonts w:hint="eastAsia"/>
          <w:sz w:val="24"/>
        </w:rPr>
        <w:t>系统</w:t>
      </w:r>
      <w:r w:rsidRPr="003775CC">
        <w:rPr>
          <w:rFonts w:hint="eastAsia"/>
          <w:sz w:val="24"/>
        </w:rPr>
        <w:t>交互</w:t>
      </w:r>
      <w:r>
        <w:rPr>
          <w:rFonts w:hint="eastAsia"/>
          <w:sz w:val="24"/>
        </w:rPr>
        <w:t>过程</w:t>
      </w:r>
      <w:r w:rsidRPr="003775CC">
        <w:rPr>
          <w:rFonts w:hint="eastAsia"/>
          <w:sz w:val="24"/>
        </w:rPr>
        <w:t>，</w:t>
      </w:r>
      <w:r w:rsidRPr="003775CC">
        <w:rPr>
          <w:sz w:val="24"/>
        </w:rPr>
        <w:t>但</w:t>
      </w:r>
      <w:r w:rsidRPr="003775CC">
        <w:rPr>
          <w:rFonts w:hint="eastAsia"/>
          <w:sz w:val="24"/>
        </w:rPr>
        <w:t>它</w:t>
      </w:r>
      <w:r w:rsidRPr="00455BC5">
        <w:rPr>
          <w:rFonts w:hint="eastAsia"/>
          <w:b/>
          <w:sz w:val="24"/>
        </w:rPr>
        <w:t>忽略了测试中的系统的内部状态</w:t>
      </w:r>
      <w:r w:rsidRPr="003775CC">
        <w:rPr>
          <w:rFonts w:hint="eastAsia"/>
          <w:sz w:val="24"/>
        </w:rPr>
        <w:t>。</w:t>
      </w:r>
    </w:p>
    <w:p w:rsidR="007D18A6" w:rsidRPr="003775CC" w:rsidRDefault="007D18A6" w:rsidP="007D18A6">
      <w:pPr>
        <w:spacing w:line="360" w:lineRule="auto"/>
        <w:ind w:firstLineChars="200" w:firstLine="480"/>
        <w:rPr>
          <w:sz w:val="24"/>
        </w:rPr>
      </w:pPr>
      <w:r>
        <w:rPr>
          <w:rFonts w:hint="eastAsia"/>
          <w:sz w:val="24"/>
        </w:rPr>
        <w:t>也有</w:t>
      </w:r>
      <w:r>
        <w:rPr>
          <w:sz w:val="24"/>
        </w:rPr>
        <w:t>研究方向考虑</w:t>
      </w:r>
      <w:r>
        <w:rPr>
          <w:rFonts w:hint="eastAsia"/>
          <w:sz w:val="24"/>
        </w:rPr>
        <w:t>结合</w:t>
      </w:r>
      <w:r w:rsidRPr="00215E50">
        <w:rPr>
          <w:rFonts w:hint="eastAsia"/>
          <w:sz w:val="24"/>
        </w:rPr>
        <w:t>统一建模语言</w:t>
      </w:r>
      <w:r>
        <w:rPr>
          <w:rFonts w:hint="eastAsia"/>
          <w:sz w:val="24"/>
        </w:rPr>
        <w:t>进行模型</w:t>
      </w:r>
      <w:r>
        <w:rPr>
          <w:sz w:val="24"/>
        </w:rPr>
        <w:t>的建立</w:t>
      </w:r>
      <w:r>
        <w:rPr>
          <w:rFonts w:hint="eastAsia"/>
          <w:sz w:val="24"/>
        </w:rPr>
        <w:t>，</w:t>
      </w:r>
      <w:r w:rsidRPr="00C663BD">
        <w:rPr>
          <w:rFonts w:hint="eastAsia"/>
          <w:sz w:val="24"/>
        </w:rPr>
        <w:t>统一建模语言</w:t>
      </w:r>
      <w:r w:rsidRPr="00C663BD">
        <w:rPr>
          <w:rFonts w:hint="eastAsia"/>
          <w:sz w:val="24"/>
        </w:rPr>
        <w:t>(unified modeling language</w:t>
      </w:r>
      <w:r w:rsidR="001A4624">
        <w:rPr>
          <w:rFonts w:hint="eastAsia"/>
          <w:sz w:val="24"/>
        </w:rPr>
        <w:t>，</w:t>
      </w:r>
      <w:r w:rsidRPr="00C663BD">
        <w:rPr>
          <w:rFonts w:hint="eastAsia"/>
          <w:sz w:val="24"/>
        </w:rPr>
        <w:t>简称</w:t>
      </w:r>
      <w:r w:rsidRPr="00C663BD">
        <w:rPr>
          <w:rFonts w:hint="eastAsia"/>
          <w:sz w:val="24"/>
        </w:rPr>
        <w:t>UML)</w:t>
      </w:r>
      <w:r w:rsidRPr="00C663BD">
        <w:rPr>
          <w:rFonts w:hint="eastAsia"/>
          <w:sz w:val="24"/>
        </w:rPr>
        <w:t>是一种通用的可视化面向对象建模语言</w:t>
      </w:r>
      <w:r>
        <w:rPr>
          <w:rFonts w:hint="eastAsia"/>
          <w:sz w:val="24"/>
        </w:rPr>
        <w:t>，</w:t>
      </w:r>
      <w:r w:rsidRPr="00C663BD">
        <w:rPr>
          <w:rFonts w:hint="eastAsia"/>
          <w:sz w:val="24"/>
        </w:rPr>
        <w:t>它提供了多种图元</w:t>
      </w:r>
      <w:r>
        <w:rPr>
          <w:rFonts w:hint="eastAsia"/>
          <w:sz w:val="24"/>
        </w:rPr>
        <w:t>，</w:t>
      </w:r>
      <w:r w:rsidRPr="00C663BD">
        <w:rPr>
          <w:rFonts w:hint="eastAsia"/>
          <w:sz w:val="24"/>
        </w:rPr>
        <w:t>可以从不同视角和层次描述复杂软件系统的静态结构和动态特性</w:t>
      </w:r>
      <w:r>
        <w:rPr>
          <w:rFonts w:hint="eastAsia"/>
          <w:sz w:val="24"/>
        </w:rPr>
        <w:t>，</w:t>
      </w:r>
      <w:r w:rsidRPr="00C663BD">
        <w:rPr>
          <w:rFonts w:hint="eastAsia"/>
          <w:sz w:val="24"/>
        </w:rPr>
        <w:t>其定义良好、易于表达</w:t>
      </w:r>
      <w:r>
        <w:rPr>
          <w:rFonts w:hint="eastAsia"/>
          <w:sz w:val="24"/>
        </w:rPr>
        <w:t>，</w:t>
      </w:r>
      <w:r w:rsidRPr="00C663BD">
        <w:rPr>
          <w:rFonts w:hint="eastAsia"/>
          <w:sz w:val="24"/>
        </w:rPr>
        <w:t>已广泛应用于各种领域</w:t>
      </w:r>
      <w:r w:rsidR="001A4624" w:rsidRPr="001A4624">
        <w:rPr>
          <w:rFonts w:hint="eastAsia"/>
          <w:sz w:val="24"/>
          <w:vertAlign w:val="superscript"/>
        </w:rPr>
        <w:t>[</w:t>
      </w:r>
      <w:r w:rsidR="001A4624" w:rsidRPr="001A4624">
        <w:rPr>
          <w:rStyle w:val="aff9"/>
          <w:sz w:val="24"/>
        </w:rPr>
        <w:endnoteReference w:id="52"/>
      </w:r>
      <w:r w:rsidR="001A4624" w:rsidRPr="001A4624">
        <w:rPr>
          <w:sz w:val="24"/>
          <w:vertAlign w:val="superscript"/>
        </w:rPr>
        <w:t>]</w:t>
      </w:r>
      <w:r w:rsidRPr="0031155F">
        <w:rPr>
          <w:rFonts w:hint="eastAsia"/>
          <w:sz w:val="24"/>
        </w:rPr>
        <w:t>[2</w:t>
      </w:r>
      <w:r>
        <w:rPr>
          <w:sz w:val="24"/>
        </w:rPr>
        <w:t>8</w:t>
      </w:r>
      <w:r w:rsidRPr="0031155F">
        <w:rPr>
          <w:rFonts w:hint="eastAsia"/>
          <w:sz w:val="24"/>
        </w:rPr>
        <w:t>]</w:t>
      </w:r>
      <w:r>
        <w:rPr>
          <w:rFonts w:hint="eastAsia"/>
          <w:sz w:val="24"/>
        </w:rPr>
        <w:t>。</w:t>
      </w:r>
      <w:r w:rsidR="00215783">
        <w:rPr>
          <w:rFonts w:hint="eastAsia"/>
          <w:sz w:val="24"/>
        </w:rPr>
        <w:t>（</w:t>
      </w:r>
      <w:r w:rsidR="00215783" w:rsidRPr="00215783">
        <w:rPr>
          <w:rFonts w:hint="eastAsia"/>
          <w:sz w:val="24"/>
        </w:rPr>
        <w:t>基于场景的</w:t>
      </w:r>
      <w:r w:rsidR="00215783" w:rsidRPr="00215783">
        <w:rPr>
          <w:rFonts w:hint="eastAsia"/>
          <w:sz w:val="24"/>
        </w:rPr>
        <w:t>Web</w:t>
      </w:r>
      <w:r w:rsidR="00215783" w:rsidRPr="00215783">
        <w:rPr>
          <w:rFonts w:hint="eastAsia"/>
          <w:sz w:val="24"/>
        </w:rPr>
        <w:t>服务组合并行测试生成的研究</w:t>
      </w:r>
      <w:r w:rsidR="00215783">
        <w:rPr>
          <w:rFonts w:hint="eastAsia"/>
          <w:sz w:val="24"/>
        </w:rPr>
        <w:t>里面</w:t>
      </w:r>
      <w:r w:rsidR="00215783">
        <w:rPr>
          <w:sz w:val="24"/>
        </w:rPr>
        <w:t>提到</w:t>
      </w:r>
      <w:r w:rsidR="00215783">
        <w:rPr>
          <w:rFonts w:hint="eastAsia"/>
          <w:sz w:val="24"/>
        </w:rPr>
        <w:t>UML</w:t>
      </w:r>
      <w:r w:rsidR="00215783">
        <w:rPr>
          <w:rFonts w:hint="eastAsia"/>
          <w:sz w:val="24"/>
        </w:rPr>
        <w:t>建模</w:t>
      </w:r>
      <w:r w:rsidR="00215783">
        <w:rPr>
          <w:sz w:val="24"/>
        </w:rPr>
        <w:t>的相关文献较多</w:t>
      </w:r>
      <w:r w:rsidR="00215783">
        <w:rPr>
          <w:rFonts w:hint="eastAsia"/>
          <w:sz w:val="24"/>
        </w:rPr>
        <w:t>）</w:t>
      </w:r>
    </w:p>
    <w:p w:rsidR="007D18A6" w:rsidRDefault="007D18A6" w:rsidP="007D18A6">
      <w:pPr>
        <w:spacing w:line="360" w:lineRule="auto"/>
        <w:ind w:firstLineChars="200" w:firstLine="480"/>
        <w:rPr>
          <w:sz w:val="24"/>
        </w:rPr>
      </w:pPr>
      <w:r w:rsidRPr="007D13F7">
        <w:rPr>
          <w:rFonts w:hint="eastAsia"/>
          <w:sz w:val="24"/>
        </w:rPr>
        <w:t>文献</w:t>
      </w:r>
      <w:r w:rsidRPr="00685365">
        <w:rPr>
          <w:rFonts w:hint="eastAsia"/>
          <w:sz w:val="24"/>
          <w:highlight w:val="yellow"/>
          <w:vertAlign w:val="superscript"/>
        </w:rPr>
        <w:t>[</w:t>
      </w:r>
      <w:r w:rsidR="00685365" w:rsidRPr="00685365">
        <w:rPr>
          <w:sz w:val="24"/>
          <w:highlight w:val="yellow"/>
          <w:vertAlign w:val="superscript"/>
        </w:rPr>
        <w:t>45</w:t>
      </w:r>
      <w:r w:rsidRPr="00685365">
        <w:rPr>
          <w:rFonts w:hint="eastAsia"/>
          <w:sz w:val="24"/>
          <w:highlight w:val="yellow"/>
          <w:vertAlign w:val="superscript"/>
        </w:rPr>
        <w:t>]</w:t>
      </w:r>
      <w:r w:rsidRPr="007D13F7">
        <w:rPr>
          <w:rFonts w:hint="eastAsia"/>
          <w:sz w:val="24"/>
        </w:rPr>
        <w:t>提出了一种基于</w:t>
      </w:r>
      <w:r>
        <w:rPr>
          <w:rFonts w:hint="eastAsia"/>
          <w:sz w:val="24"/>
        </w:rPr>
        <w:t>扩展</w:t>
      </w:r>
      <w:r w:rsidRPr="007D13F7">
        <w:rPr>
          <w:rFonts w:hint="eastAsia"/>
          <w:sz w:val="24"/>
        </w:rPr>
        <w:t>有限状态机及</w:t>
      </w:r>
      <w:r w:rsidRPr="007D13F7">
        <w:rPr>
          <w:rFonts w:hint="eastAsia"/>
          <w:sz w:val="24"/>
        </w:rPr>
        <w:t>UML</w:t>
      </w:r>
      <w:r w:rsidRPr="007D13F7">
        <w:rPr>
          <w:rFonts w:hint="eastAsia"/>
          <w:sz w:val="24"/>
        </w:rPr>
        <w:t>顺序图相结合的服务</w:t>
      </w:r>
      <w:r>
        <w:rPr>
          <w:rFonts w:hint="eastAsia"/>
          <w:sz w:val="24"/>
        </w:rPr>
        <w:t>组合程序</w:t>
      </w:r>
      <w:r w:rsidRPr="007D13F7">
        <w:rPr>
          <w:rFonts w:hint="eastAsia"/>
          <w:sz w:val="24"/>
        </w:rPr>
        <w:t>测试用例生成框架（</w:t>
      </w:r>
      <w:r w:rsidRPr="007D13F7">
        <w:rPr>
          <w:rFonts w:hint="eastAsia"/>
          <w:sz w:val="24"/>
        </w:rPr>
        <w:t>EFSM-SeTM</w:t>
      </w:r>
      <w:r w:rsidRPr="007D13F7">
        <w:rPr>
          <w:rFonts w:hint="eastAsia"/>
          <w:sz w:val="24"/>
        </w:rPr>
        <w:t>）并定义了</w:t>
      </w:r>
      <w:r w:rsidRPr="007D13F7">
        <w:rPr>
          <w:rFonts w:hint="eastAsia"/>
          <w:sz w:val="24"/>
        </w:rPr>
        <w:t>5</w:t>
      </w:r>
      <w:r>
        <w:rPr>
          <w:rFonts w:hint="eastAsia"/>
          <w:sz w:val="24"/>
        </w:rPr>
        <w:t>种</w:t>
      </w:r>
      <w:r w:rsidRPr="007D13F7">
        <w:rPr>
          <w:rFonts w:hint="eastAsia"/>
          <w:sz w:val="24"/>
        </w:rPr>
        <w:t>覆盖准则</w:t>
      </w:r>
      <w:r>
        <w:rPr>
          <w:rFonts w:hint="eastAsia"/>
          <w:sz w:val="24"/>
        </w:rPr>
        <w:t>（</w:t>
      </w:r>
      <w:r w:rsidRPr="00DD4358">
        <w:rPr>
          <w:rFonts w:hint="eastAsia"/>
          <w:sz w:val="24"/>
        </w:rPr>
        <w:t>全路径覆盖</w:t>
      </w:r>
      <w:r>
        <w:rPr>
          <w:rFonts w:hint="eastAsia"/>
          <w:sz w:val="24"/>
        </w:rPr>
        <w:t>、状态</w:t>
      </w:r>
      <w:r>
        <w:rPr>
          <w:sz w:val="24"/>
        </w:rPr>
        <w:t>覆盖、转移覆盖、</w:t>
      </w:r>
      <w:r>
        <w:rPr>
          <w:rFonts w:hint="eastAsia"/>
          <w:sz w:val="24"/>
        </w:rPr>
        <w:t>消息</w:t>
      </w:r>
      <w:r>
        <w:rPr>
          <w:sz w:val="24"/>
        </w:rPr>
        <w:t>覆盖及</w:t>
      </w:r>
      <w:r>
        <w:rPr>
          <w:rFonts w:hint="eastAsia"/>
          <w:sz w:val="24"/>
        </w:rPr>
        <w:t>谓词</w:t>
      </w:r>
      <w:r>
        <w:rPr>
          <w:sz w:val="24"/>
        </w:rPr>
        <w:t>覆盖</w:t>
      </w:r>
      <w:r>
        <w:rPr>
          <w:rFonts w:hint="eastAsia"/>
          <w:sz w:val="24"/>
        </w:rPr>
        <w:t>）</w:t>
      </w:r>
      <w:r w:rsidRPr="007D13F7">
        <w:rPr>
          <w:rFonts w:hint="eastAsia"/>
          <w:sz w:val="24"/>
        </w:rPr>
        <w:t>，</w:t>
      </w:r>
      <w:r w:rsidRPr="007D13F7">
        <w:rPr>
          <w:rFonts w:hint="eastAsia"/>
          <w:sz w:val="24"/>
        </w:rPr>
        <w:t>EFSM-SeTM</w:t>
      </w:r>
      <w:r w:rsidRPr="007D13F7">
        <w:rPr>
          <w:rFonts w:hint="eastAsia"/>
          <w:sz w:val="24"/>
        </w:rPr>
        <w:t>使用</w:t>
      </w:r>
      <w:r>
        <w:rPr>
          <w:rFonts w:hint="eastAsia"/>
          <w:sz w:val="24"/>
        </w:rPr>
        <w:t>扩展</w:t>
      </w:r>
      <w:r>
        <w:rPr>
          <w:sz w:val="24"/>
        </w:rPr>
        <w:t>的有限状态机</w:t>
      </w:r>
      <w:r w:rsidRPr="007D13F7">
        <w:rPr>
          <w:rFonts w:hint="eastAsia"/>
          <w:sz w:val="24"/>
        </w:rPr>
        <w:t>对单个</w:t>
      </w:r>
      <w:r w:rsidRPr="007D13F7">
        <w:rPr>
          <w:rFonts w:hint="eastAsia"/>
          <w:sz w:val="24"/>
        </w:rPr>
        <w:t>Web</w:t>
      </w:r>
      <w:r w:rsidRPr="007D13F7">
        <w:rPr>
          <w:rFonts w:hint="eastAsia"/>
          <w:sz w:val="24"/>
        </w:rPr>
        <w:t>服务进行建模</w:t>
      </w:r>
      <w:r>
        <w:rPr>
          <w:rFonts w:hint="eastAsia"/>
          <w:sz w:val="24"/>
        </w:rPr>
        <w:t>、</w:t>
      </w:r>
      <w:r w:rsidRPr="007D13F7">
        <w:rPr>
          <w:rFonts w:hint="eastAsia"/>
          <w:sz w:val="24"/>
        </w:rPr>
        <w:t>UML</w:t>
      </w:r>
      <w:r w:rsidRPr="007D13F7">
        <w:rPr>
          <w:rFonts w:hint="eastAsia"/>
          <w:sz w:val="24"/>
        </w:rPr>
        <w:t>顺序图描述服务组合的信息传递顺序。但该工作对测试用例生成的具体实现</w:t>
      </w:r>
      <w:r w:rsidR="00AD2B0A">
        <w:rPr>
          <w:rFonts w:hint="eastAsia"/>
          <w:sz w:val="24"/>
        </w:rPr>
        <w:t>过程</w:t>
      </w:r>
      <w:r w:rsidRPr="007D13F7">
        <w:rPr>
          <w:rFonts w:hint="eastAsia"/>
          <w:sz w:val="24"/>
        </w:rPr>
        <w:t>没有做详细介绍。</w:t>
      </w:r>
    </w:p>
    <w:p w:rsidR="007D18A6" w:rsidRDefault="007D18A6" w:rsidP="00BB39FB">
      <w:pPr>
        <w:spacing w:line="360" w:lineRule="auto"/>
        <w:ind w:firstLineChars="200" w:firstLine="480"/>
        <w:rPr>
          <w:sz w:val="24"/>
        </w:rPr>
      </w:pPr>
      <w:r w:rsidRPr="00BB39FB">
        <w:rPr>
          <w:rFonts w:hint="eastAsia"/>
          <w:sz w:val="24"/>
        </w:rPr>
        <w:t>文献</w:t>
      </w:r>
      <w:r w:rsidRPr="00685365">
        <w:rPr>
          <w:rFonts w:hint="eastAsia"/>
          <w:sz w:val="24"/>
          <w:highlight w:val="yellow"/>
          <w:vertAlign w:val="superscript"/>
        </w:rPr>
        <w:t>[</w:t>
      </w:r>
      <w:r w:rsidR="00685365" w:rsidRPr="00685365">
        <w:rPr>
          <w:sz w:val="24"/>
          <w:highlight w:val="yellow"/>
          <w:vertAlign w:val="superscript"/>
        </w:rPr>
        <w:t>35</w:t>
      </w:r>
      <w:r w:rsidR="00685365" w:rsidRPr="00685365">
        <w:rPr>
          <w:rFonts w:hint="eastAsia"/>
          <w:sz w:val="24"/>
          <w:highlight w:val="yellow"/>
          <w:vertAlign w:val="superscript"/>
        </w:rPr>
        <w:t>,</w:t>
      </w:r>
      <w:r w:rsidR="00685365" w:rsidRPr="00685365">
        <w:rPr>
          <w:sz w:val="24"/>
          <w:highlight w:val="yellow"/>
          <w:vertAlign w:val="superscript"/>
        </w:rPr>
        <w:t>46</w:t>
      </w:r>
      <w:r w:rsidRPr="00685365">
        <w:rPr>
          <w:rFonts w:hint="eastAsia"/>
          <w:sz w:val="24"/>
          <w:highlight w:val="yellow"/>
          <w:vertAlign w:val="superscript"/>
        </w:rPr>
        <w:t>]</w:t>
      </w:r>
      <w:r w:rsidRPr="00BB39FB">
        <w:rPr>
          <w:rFonts w:hint="eastAsia"/>
          <w:sz w:val="24"/>
        </w:rPr>
        <w:t>提出了基于</w:t>
      </w:r>
      <w:r w:rsidRPr="00BB39FB">
        <w:rPr>
          <w:sz w:val="24"/>
        </w:rPr>
        <w:t>UML2.0</w:t>
      </w:r>
      <w:r w:rsidRPr="00BB39FB">
        <w:rPr>
          <w:rFonts w:hint="eastAsia"/>
          <w:sz w:val="24"/>
        </w:rPr>
        <w:t>活动图和通信图构建</w:t>
      </w:r>
      <w:r w:rsidRPr="00BB39FB">
        <w:rPr>
          <w:sz w:val="24"/>
        </w:rPr>
        <w:t>Web</w:t>
      </w:r>
      <w:r w:rsidRPr="00BB39FB">
        <w:rPr>
          <w:rFonts w:hint="eastAsia"/>
          <w:sz w:val="24"/>
        </w:rPr>
        <w:t>服务测试模型进行</w:t>
      </w:r>
      <w:r w:rsidRPr="00BB39FB">
        <w:rPr>
          <w:sz w:val="24"/>
        </w:rPr>
        <w:t>Web</w:t>
      </w:r>
      <w:r w:rsidRPr="00BB39FB">
        <w:rPr>
          <w:rFonts w:hint="eastAsia"/>
          <w:sz w:val="24"/>
        </w:rPr>
        <w:t>服务测试的方法，该方法扩展了</w:t>
      </w:r>
      <w:r w:rsidRPr="00BB39FB">
        <w:rPr>
          <w:sz w:val="24"/>
        </w:rPr>
        <w:t>UML2.0</w:t>
      </w:r>
      <w:r w:rsidRPr="00BB39FB">
        <w:rPr>
          <w:rFonts w:hint="eastAsia"/>
          <w:sz w:val="24"/>
        </w:rPr>
        <w:t>活动图，使其能够描述</w:t>
      </w:r>
      <w:r w:rsidRPr="00BB39FB">
        <w:rPr>
          <w:sz w:val="24"/>
        </w:rPr>
        <w:t>BPEL</w:t>
      </w:r>
      <w:r w:rsidRPr="00BB39FB">
        <w:rPr>
          <w:rFonts w:hint="eastAsia"/>
          <w:sz w:val="24"/>
        </w:rPr>
        <w:t>的语法元素和行为特性；同时，给出</w:t>
      </w:r>
      <w:r w:rsidRPr="00BB39FB">
        <w:rPr>
          <w:sz w:val="24"/>
        </w:rPr>
        <w:t>UML2.0</w:t>
      </w:r>
      <w:r w:rsidRPr="00BB39FB">
        <w:rPr>
          <w:rFonts w:hint="eastAsia"/>
          <w:sz w:val="24"/>
        </w:rPr>
        <w:t>活动图形式化定义及其测试覆盖准则，对测试用例生成的深度优先搜索算法加以约束，合理地减少了测试</w:t>
      </w:r>
      <w:r w:rsidRPr="00BB39FB">
        <w:rPr>
          <w:rFonts w:hint="eastAsia"/>
          <w:sz w:val="24"/>
        </w:rPr>
        <w:lastRenderedPageBreak/>
        <w:t>用例的数量，提高了测试的效率和精确性。但该方法</w:t>
      </w:r>
      <w:r w:rsidRPr="00BB39FB">
        <w:rPr>
          <w:sz w:val="24"/>
        </w:rPr>
        <w:t>基于</w:t>
      </w:r>
      <w:r w:rsidRPr="00BB39FB">
        <w:rPr>
          <w:sz w:val="24"/>
        </w:rPr>
        <w:t xml:space="preserve">BPEL </w:t>
      </w:r>
      <w:r w:rsidRPr="00BB39FB">
        <w:rPr>
          <w:rFonts w:hint="eastAsia"/>
          <w:sz w:val="24"/>
        </w:rPr>
        <w:t>的语法元素和行为特性，</w:t>
      </w:r>
      <w:r w:rsidRPr="00BB39FB">
        <w:rPr>
          <w:sz w:val="24"/>
        </w:rPr>
        <w:t>在</w:t>
      </w:r>
      <w:r w:rsidRPr="00BB39FB">
        <w:rPr>
          <w:rFonts w:hint="eastAsia"/>
          <w:sz w:val="24"/>
        </w:rPr>
        <w:t>应用</w:t>
      </w:r>
      <w:r w:rsidRPr="00BB39FB">
        <w:rPr>
          <w:sz w:val="24"/>
        </w:rPr>
        <w:t>到其他</w:t>
      </w:r>
      <w:r w:rsidRPr="00BB39FB">
        <w:rPr>
          <w:rFonts w:hint="eastAsia"/>
          <w:sz w:val="24"/>
        </w:rPr>
        <w:t>Web</w:t>
      </w:r>
      <w:r w:rsidRPr="00BB39FB">
        <w:rPr>
          <w:rFonts w:hint="eastAsia"/>
          <w:sz w:val="24"/>
        </w:rPr>
        <w:t>服务组合方式时</w:t>
      </w:r>
      <w:r w:rsidRPr="00BB39FB">
        <w:rPr>
          <w:sz w:val="24"/>
        </w:rPr>
        <w:t>有</w:t>
      </w:r>
      <w:r w:rsidRPr="00BB39FB">
        <w:rPr>
          <w:rFonts w:hint="eastAsia"/>
          <w:sz w:val="24"/>
        </w:rPr>
        <w:t>其局限性。</w:t>
      </w:r>
    </w:p>
    <w:p w:rsidR="00455BC5" w:rsidRPr="00455BC5" w:rsidRDefault="00455BC5" w:rsidP="00BB39FB">
      <w:pPr>
        <w:spacing w:line="360" w:lineRule="auto"/>
        <w:ind w:firstLineChars="200" w:firstLine="480"/>
        <w:rPr>
          <w:rFonts w:hint="eastAsia"/>
          <w:sz w:val="24"/>
        </w:rPr>
      </w:pPr>
      <w:r>
        <w:rPr>
          <w:rFonts w:hint="eastAsia"/>
          <w:sz w:val="24"/>
        </w:rPr>
        <w:t>现有研究</w:t>
      </w:r>
      <w:r>
        <w:rPr>
          <w:sz w:val="24"/>
        </w:rPr>
        <w:t>主要</w:t>
      </w:r>
      <w:r w:rsidRPr="00455BC5">
        <w:rPr>
          <w:rFonts w:hint="eastAsia"/>
          <w:sz w:val="24"/>
        </w:rPr>
        <w:t>主要针对于单个服务层面，或是服务组合流程的测试</w:t>
      </w:r>
      <w:r>
        <w:rPr>
          <w:rFonts w:hint="eastAsia"/>
          <w:sz w:val="24"/>
        </w:rPr>
        <w:t>，</w:t>
      </w:r>
      <w:r w:rsidRPr="00455BC5">
        <w:rPr>
          <w:rFonts w:hint="eastAsia"/>
          <w:sz w:val="24"/>
        </w:rPr>
        <w:t>集中在模型驱动的测试用例生成框架的研究</w:t>
      </w:r>
      <w:r>
        <w:rPr>
          <w:rFonts w:hint="eastAsia"/>
          <w:sz w:val="24"/>
        </w:rPr>
        <w:t>，</w:t>
      </w:r>
      <w:r w:rsidRPr="00455BC5">
        <w:rPr>
          <w:rFonts w:hint="eastAsia"/>
          <w:sz w:val="24"/>
        </w:rPr>
        <w:t>缺乏支持所提框架的测试用例生成工具</w:t>
      </w:r>
      <w:r>
        <w:rPr>
          <w:rFonts w:hint="eastAsia"/>
          <w:sz w:val="24"/>
        </w:rPr>
        <w:t>；同时</w:t>
      </w:r>
      <w:r w:rsidRPr="00455BC5">
        <w:rPr>
          <w:rFonts w:hint="eastAsia"/>
          <w:sz w:val="24"/>
        </w:rPr>
        <w:t>基于事件序列的测试模型缺乏对调用服务内部约束的考虑</w:t>
      </w:r>
      <w:r>
        <w:rPr>
          <w:rFonts w:hint="eastAsia"/>
          <w:sz w:val="24"/>
        </w:rPr>
        <w:t>。</w:t>
      </w:r>
    </w:p>
    <w:p w:rsidR="007D18A6" w:rsidRDefault="00234988" w:rsidP="00BB39FB">
      <w:pPr>
        <w:spacing w:line="360" w:lineRule="auto"/>
        <w:ind w:firstLineChars="200" w:firstLine="480"/>
      </w:pPr>
      <w:r w:rsidRPr="00455BC5">
        <w:rPr>
          <w:rFonts w:hint="eastAsia"/>
          <w:color w:val="D9D9D9" w:themeColor="background1" w:themeShade="D9"/>
          <w:sz w:val="24"/>
        </w:rPr>
        <w:t>上述方法均</w:t>
      </w:r>
      <w:r w:rsidRPr="00455BC5">
        <w:rPr>
          <w:color w:val="D9D9D9" w:themeColor="background1" w:themeShade="D9"/>
          <w:sz w:val="24"/>
        </w:rPr>
        <w:t>没有考虑</w:t>
      </w:r>
      <w:r w:rsidRPr="00455BC5">
        <w:rPr>
          <w:rFonts w:hint="eastAsia"/>
          <w:color w:val="D9D9D9" w:themeColor="background1" w:themeShade="D9"/>
          <w:sz w:val="24"/>
        </w:rPr>
        <w:t>到</w:t>
      </w:r>
      <w:r w:rsidRPr="00455BC5">
        <w:rPr>
          <w:color w:val="D9D9D9" w:themeColor="background1" w:themeShade="D9"/>
          <w:sz w:val="24"/>
        </w:rPr>
        <w:t>操作序列中测试数据之间的接口契约关系，以保障测试路径中的数据传递以及测试路径中驱动数据的合理有效</w:t>
      </w:r>
      <w:r w:rsidRPr="00455BC5">
        <w:rPr>
          <w:rFonts w:hint="eastAsia"/>
          <w:color w:val="D9D9D9" w:themeColor="background1" w:themeShade="D9"/>
          <w:sz w:val="24"/>
        </w:rPr>
        <w:t>，</w:t>
      </w:r>
      <w:r w:rsidRPr="00455BC5">
        <w:rPr>
          <w:color w:val="D9D9D9" w:themeColor="background1" w:themeShade="D9"/>
          <w:sz w:val="24"/>
        </w:rPr>
        <w:t>且现有操作序列的</w:t>
      </w:r>
      <w:r w:rsidRPr="00455BC5">
        <w:rPr>
          <w:rFonts w:hint="eastAsia"/>
          <w:color w:val="D9D9D9" w:themeColor="background1" w:themeShade="D9"/>
          <w:sz w:val="24"/>
        </w:rPr>
        <w:t>构建</w:t>
      </w:r>
      <w:r w:rsidRPr="00455BC5">
        <w:rPr>
          <w:color w:val="D9D9D9" w:themeColor="background1" w:themeShade="D9"/>
          <w:sz w:val="24"/>
        </w:rPr>
        <w:t>和测试数据的生成主要还是依赖于人工完成，过程比较繁琐耗时，存在明显不足</w:t>
      </w:r>
      <w:r w:rsidRPr="00455BC5">
        <w:rPr>
          <w:rFonts w:hint="eastAsia"/>
          <w:color w:val="D9D9D9" w:themeColor="background1" w:themeShade="D9"/>
          <w:sz w:val="24"/>
        </w:rPr>
        <w:t>。</w:t>
      </w:r>
    </w:p>
    <w:p w:rsidR="007D18A6" w:rsidRPr="007D18A6" w:rsidRDefault="007D18A6" w:rsidP="007D18A6">
      <w:pPr>
        <w:pStyle w:val="u3"/>
      </w:pPr>
      <w:r w:rsidRPr="007D18A6">
        <w:rPr>
          <w:rFonts w:hint="eastAsia"/>
        </w:rPr>
        <w:t>本课题组</w:t>
      </w:r>
      <w:r w:rsidRPr="007D18A6">
        <w:t>研究现状</w:t>
      </w:r>
    </w:p>
    <w:p w:rsidR="007D18A6" w:rsidRDefault="007D18A6" w:rsidP="007D18A6">
      <w:pPr>
        <w:spacing w:line="360" w:lineRule="auto"/>
        <w:ind w:firstLineChars="200" w:firstLine="480"/>
        <w:rPr>
          <w:sz w:val="24"/>
        </w:rPr>
      </w:pPr>
      <w:r w:rsidRPr="003775CC">
        <w:rPr>
          <w:rFonts w:hint="eastAsia"/>
          <w:sz w:val="24"/>
        </w:rPr>
        <w:t>课题组</w:t>
      </w:r>
      <w:r w:rsidRPr="003775CC">
        <w:rPr>
          <w:sz w:val="24"/>
        </w:rPr>
        <w:t>在本课题相关领域进行了大量的前期研究工作与技术积累，提出了面向</w:t>
      </w:r>
      <w:r w:rsidRPr="003775CC">
        <w:rPr>
          <w:rFonts w:hint="eastAsia"/>
          <w:sz w:val="24"/>
        </w:rPr>
        <w:t>W</w:t>
      </w:r>
      <w:r w:rsidRPr="003775CC">
        <w:rPr>
          <w:sz w:val="24"/>
        </w:rPr>
        <w:t>eb</w:t>
      </w:r>
      <w:r w:rsidRPr="003775CC">
        <w:rPr>
          <w:rFonts w:hint="eastAsia"/>
          <w:sz w:val="24"/>
        </w:rPr>
        <w:t>服务</w:t>
      </w:r>
      <w:r>
        <w:rPr>
          <w:sz w:val="24"/>
        </w:rPr>
        <w:t>及其</w:t>
      </w:r>
      <w:r>
        <w:rPr>
          <w:rFonts w:hint="eastAsia"/>
          <w:sz w:val="24"/>
        </w:rPr>
        <w:t>组合</w:t>
      </w:r>
      <w:r>
        <w:rPr>
          <w:sz w:val="24"/>
        </w:rPr>
        <w:t>程序</w:t>
      </w:r>
      <w:r w:rsidRPr="003775CC">
        <w:rPr>
          <w:sz w:val="24"/>
        </w:rPr>
        <w:t>的测试方法</w:t>
      </w:r>
      <w:r w:rsidR="009529C0" w:rsidRPr="00293D89">
        <w:rPr>
          <w:rFonts w:hint="eastAsia"/>
          <w:sz w:val="24"/>
          <w:vertAlign w:val="superscript"/>
        </w:rPr>
        <w:t>[</w:t>
      </w:r>
      <w:r w:rsidR="00685365" w:rsidRPr="00293D89">
        <w:rPr>
          <w:rStyle w:val="aff9"/>
          <w:sz w:val="24"/>
        </w:rPr>
        <w:endnoteReference w:id="53"/>
      </w:r>
      <w:r w:rsidR="009529C0" w:rsidRPr="00293D89">
        <w:rPr>
          <w:sz w:val="24"/>
          <w:vertAlign w:val="superscript"/>
        </w:rPr>
        <w:t>,</w:t>
      </w:r>
      <w:r w:rsidR="009529C0" w:rsidRPr="00293D89">
        <w:rPr>
          <w:rStyle w:val="aff9"/>
          <w:sz w:val="24"/>
        </w:rPr>
        <w:endnoteReference w:id="54"/>
      </w:r>
      <w:r w:rsidR="009529C0" w:rsidRPr="00293D89">
        <w:rPr>
          <w:sz w:val="24"/>
          <w:vertAlign w:val="superscript"/>
        </w:rPr>
        <w:t>,</w:t>
      </w:r>
      <w:r w:rsidR="009529C0" w:rsidRPr="00293D89">
        <w:rPr>
          <w:rStyle w:val="aff9"/>
          <w:sz w:val="24"/>
        </w:rPr>
        <w:endnoteReference w:id="55"/>
      </w:r>
      <w:r w:rsidR="009529C0" w:rsidRPr="00293D89">
        <w:rPr>
          <w:sz w:val="24"/>
          <w:vertAlign w:val="superscript"/>
        </w:rPr>
        <w:t>,</w:t>
      </w:r>
      <w:r w:rsidR="009529C0" w:rsidRPr="00293D89">
        <w:rPr>
          <w:rStyle w:val="aff9"/>
          <w:sz w:val="24"/>
        </w:rPr>
        <w:endnoteReference w:id="56"/>
      </w:r>
      <w:r w:rsidR="009529C0" w:rsidRPr="00293D89">
        <w:rPr>
          <w:sz w:val="24"/>
          <w:vertAlign w:val="superscript"/>
        </w:rPr>
        <w:t>]</w:t>
      </w:r>
      <w:r w:rsidRPr="003775CC">
        <w:rPr>
          <w:rFonts w:hint="eastAsia"/>
          <w:sz w:val="24"/>
        </w:rPr>
        <w:t>[</w:t>
      </w:r>
      <w:r>
        <w:rPr>
          <w:sz w:val="24"/>
        </w:rPr>
        <w:t>29-32</w:t>
      </w:r>
      <w:r w:rsidRPr="003775CC">
        <w:rPr>
          <w:rFonts w:hint="eastAsia"/>
          <w:sz w:val="24"/>
        </w:rPr>
        <w:t>]</w:t>
      </w:r>
      <w:r w:rsidRPr="003775CC">
        <w:rPr>
          <w:rFonts w:hint="eastAsia"/>
          <w:sz w:val="24"/>
        </w:rPr>
        <w:t>。</w:t>
      </w:r>
    </w:p>
    <w:p w:rsidR="00B93F82" w:rsidRDefault="007D18A6" w:rsidP="00AD2B0A">
      <w:pPr>
        <w:pStyle w:val="u5"/>
        <w:spacing w:before="24" w:after="24"/>
        <w:ind w:firstLine="480"/>
      </w:pPr>
      <w:r w:rsidRPr="003775CC">
        <w:t>特别的</w:t>
      </w:r>
      <w:r w:rsidR="00DE2EEF">
        <w:rPr>
          <w:rFonts w:hint="eastAsia"/>
        </w:rPr>
        <w:t>，</w:t>
      </w:r>
      <w:r w:rsidRPr="003775CC">
        <w:rPr>
          <w:rFonts w:hint="eastAsia"/>
        </w:rPr>
        <w:t>课题</w:t>
      </w:r>
      <w:r w:rsidRPr="003775CC">
        <w:t>组已经尝试</w:t>
      </w:r>
      <w:r w:rsidRPr="003775CC">
        <w:rPr>
          <w:rFonts w:hint="eastAsia"/>
        </w:rPr>
        <w:t>将模型驱动的</w:t>
      </w:r>
      <w:r w:rsidRPr="003775CC">
        <w:t>测试方法应用于</w:t>
      </w:r>
      <w:r w:rsidRPr="005710CD">
        <w:rPr>
          <w:rFonts w:hint="eastAsia"/>
        </w:rPr>
        <w:t>业务流程执行语言</w:t>
      </w:r>
      <w:r>
        <w:rPr>
          <w:rFonts w:hint="eastAsia"/>
        </w:rPr>
        <w:t>（</w:t>
      </w:r>
      <w:r w:rsidRPr="003775CC">
        <w:rPr>
          <w:rFonts w:hint="eastAsia"/>
        </w:rPr>
        <w:t>BPEL</w:t>
      </w:r>
      <w:r>
        <w:rPr>
          <w:rFonts w:hint="eastAsia"/>
        </w:rPr>
        <w:t>）</w:t>
      </w:r>
      <w:r w:rsidR="00D851BD" w:rsidRPr="00D851BD">
        <w:rPr>
          <w:rFonts w:hint="eastAsia"/>
          <w:vertAlign w:val="superscript"/>
        </w:rPr>
        <w:t>[</w:t>
      </w:r>
      <w:r w:rsidR="00D851BD" w:rsidRPr="00D851BD">
        <w:rPr>
          <w:rStyle w:val="aff9"/>
        </w:rPr>
        <w:endnoteReference w:id="57"/>
      </w:r>
      <w:r w:rsidR="00D851BD" w:rsidRPr="00D851BD">
        <w:rPr>
          <w:vertAlign w:val="superscript"/>
        </w:rPr>
        <w:t>]</w:t>
      </w:r>
      <w:r w:rsidRPr="003775CC">
        <w:rPr>
          <w:rFonts w:hint="eastAsia"/>
        </w:rPr>
        <w:t>服务组</w:t>
      </w:r>
      <w:r>
        <w:rPr>
          <w:rFonts w:hint="eastAsia"/>
        </w:rPr>
        <w:t>合程序</w:t>
      </w:r>
      <w:r w:rsidRPr="003775CC">
        <w:t>，</w:t>
      </w:r>
      <w:r>
        <w:rPr>
          <w:rFonts w:hint="eastAsia"/>
        </w:rPr>
        <w:t>提出了</w:t>
      </w:r>
      <w:r>
        <w:t>一种</w:t>
      </w:r>
      <w:r w:rsidRPr="00A90AC6">
        <w:rPr>
          <w:rFonts w:hint="eastAsia"/>
          <w:b/>
        </w:rPr>
        <w:t>基于场景</w:t>
      </w:r>
      <w:r w:rsidRPr="00A90AC6">
        <w:rPr>
          <w:b/>
        </w:rPr>
        <w:t>的</w:t>
      </w:r>
      <w:r w:rsidRPr="00A90AC6">
        <w:rPr>
          <w:rFonts w:hint="eastAsia"/>
          <w:b/>
        </w:rPr>
        <w:t>BPEL</w:t>
      </w:r>
      <w:r w:rsidRPr="00A90AC6">
        <w:rPr>
          <w:rFonts w:hint="eastAsia"/>
          <w:b/>
        </w:rPr>
        <w:t>测试用例</w:t>
      </w:r>
      <w:r w:rsidRPr="00A90AC6">
        <w:rPr>
          <w:b/>
        </w:rPr>
        <w:t>自动生成技术</w:t>
      </w:r>
      <w:r>
        <w:rPr>
          <w:rFonts w:hint="eastAsia"/>
        </w:rPr>
        <w:t>及支持</w:t>
      </w:r>
      <w:r>
        <w:t>工具原型的开发，</w:t>
      </w:r>
      <w:r w:rsidRPr="001D4E68">
        <w:rPr>
          <w:rFonts w:hint="eastAsia"/>
        </w:rPr>
        <w:t>该方法将</w:t>
      </w:r>
      <w:r w:rsidRPr="001D4E68">
        <w:rPr>
          <w:rFonts w:hint="eastAsia"/>
        </w:rPr>
        <w:t>BPEL</w:t>
      </w:r>
      <w:r w:rsidRPr="001D4E68">
        <w:rPr>
          <w:rFonts w:hint="eastAsia"/>
        </w:rPr>
        <w:t>流程转换为</w:t>
      </w:r>
      <w:r w:rsidRPr="00455BC5">
        <w:rPr>
          <w:rFonts w:hint="eastAsia"/>
          <w:b/>
        </w:rPr>
        <w:t>U</w:t>
      </w:r>
      <w:r w:rsidR="00DE2EEF" w:rsidRPr="00455BC5">
        <w:rPr>
          <w:b/>
        </w:rPr>
        <w:t>M</w:t>
      </w:r>
      <w:r w:rsidRPr="00455BC5">
        <w:rPr>
          <w:rFonts w:hint="eastAsia"/>
          <w:b/>
        </w:rPr>
        <w:t>L</w:t>
      </w:r>
      <w:r w:rsidRPr="00455BC5">
        <w:rPr>
          <w:rFonts w:hint="eastAsia"/>
          <w:b/>
        </w:rPr>
        <w:t>活动图模型</w:t>
      </w:r>
      <w:r w:rsidRPr="001D4E68">
        <w:rPr>
          <w:rFonts w:hint="eastAsia"/>
        </w:rPr>
        <w:t>，</w:t>
      </w:r>
      <w:r>
        <w:rPr>
          <w:rFonts w:hint="eastAsia"/>
        </w:rPr>
        <w:t>通过不同</w:t>
      </w:r>
      <w:r>
        <w:t>覆盖策略</w:t>
      </w:r>
      <w:r>
        <w:rPr>
          <w:rFonts w:hint="eastAsia"/>
        </w:rPr>
        <w:t>生成</w:t>
      </w:r>
      <w:r>
        <w:t>测试序列，</w:t>
      </w:r>
      <w:r>
        <w:rPr>
          <w:rFonts w:hint="eastAsia"/>
        </w:rPr>
        <w:t>利用</w:t>
      </w:r>
      <w:r>
        <w:t>约束求解工具</w:t>
      </w:r>
      <w:r>
        <w:rPr>
          <w:rFonts w:hint="eastAsia"/>
        </w:rPr>
        <w:t>求解出</w:t>
      </w:r>
      <w:r>
        <w:t>相对应的测试数据，</w:t>
      </w:r>
      <w:r w:rsidRPr="003775CC">
        <w:t>产生面向场景的测试用例集</w:t>
      </w:r>
      <w:r>
        <w:rPr>
          <w:rFonts w:hint="eastAsia"/>
        </w:rPr>
        <w:t>。</w:t>
      </w:r>
      <w:r w:rsidRPr="003775CC">
        <w:rPr>
          <w:rFonts w:hint="eastAsia"/>
        </w:rPr>
        <w:t>实验结果</w:t>
      </w:r>
      <w:r w:rsidRPr="003775CC">
        <w:t>表明，模型驱动的测试方法可以有效监测服务组装</w:t>
      </w:r>
      <w:r w:rsidRPr="003775CC">
        <w:rPr>
          <w:rFonts w:hint="eastAsia"/>
        </w:rPr>
        <w:t>程序中</w:t>
      </w:r>
      <w:r w:rsidRPr="003775CC">
        <w:t>潜藏的故障</w:t>
      </w:r>
      <w:r w:rsidR="00A90AC6" w:rsidRPr="00A90AC6">
        <w:rPr>
          <w:rFonts w:hint="eastAsia"/>
          <w:vertAlign w:val="superscript"/>
        </w:rPr>
        <w:t>[</w:t>
      </w:r>
      <w:r w:rsidR="00A90AC6" w:rsidRPr="00A90AC6">
        <w:rPr>
          <w:rStyle w:val="aff9"/>
        </w:rPr>
        <w:endnoteReference w:id="58"/>
      </w:r>
      <w:r w:rsidR="00A90AC6" w:rsidRPr="00A90AC6">
        <w:rPr>
          <w:vertAlign w:val="superscript"/>
        </w:rPr>
        <w:t>,</w:t>
      </w:r>
      <w:r w:rsidR="00A90AC6" w:rsidRPr="00A90AC6">
        <w:rPr>
          <w:rStyle w:val="aff9"/>
        </w:rPr>
        <w:endnoteReference w:id="59"/>
      </w:r>
      <w:r w:rsidR="00A90AC6" w:rsidRPr="00A90AC6">
        <w:rPr>
          <w:vertAlign w:val="superscript"/>
        </w:rPr>
        <w:t>]</w:t>
      </w:r>
      <w:r w:rsidRPr="003775CC">
        <w:rPr>
          <w:rFonts w:hint="eastAsia"/>
        </w:rPr>
        <w:t>。</w:t>
      </w:r>
    </w:p>
    <w:p w:rsidR="005A3851" w:rsidRPr="004E7C03" w:rsidRDefault="007D18A6" w:rsidP="00AD2B0A">
      <w:pPr>
        <w:pStyle w:val="u5"/>
        <w:spacing w:before="24" w:after="24"/>
        <w:ind w:firstLine="480"/>
      </w:pPr>
      <w:r w:rsidRPr="000E258E">
        <w:rPr>
          <w:rFonts w:hint="eastAsia"/>
        </w:rPr>
        <w:t>但该法重点测试</w:t>
      </w:r>
      <w:r w:rsidRPr="000E258E">
        <w:rPr>
          <w:rFonts w:hint="eastAsia"/>
        </w:rPr>
        <w:t>BPEL</w:t>
      </w:r>
      <w:r w:rsidRPr="000E258E">
        <w:rPr>
          <w:rFonts w:hint="eastAsia"/>
        </w:rPr>
        <w:t>流程出现的常见错误，仅仅考虑针对控制流进行建模。</w:t>
      </w:r>
    </w:p>
    <w:p w:rsidR="005A3851" w:rsidRDefault="00C74E28">
      <w:pPr>
        <w:pStyle w:val="u1"/>
      </w:pPr>
      <w:bookmarkStart w:id="17" w:name="_Toc470079465"/>
      <w:r w:rsidRPr="00342D81">
        <w:rPr>
          <w:rFonts w:hint="eastAsia"/>
          <w:highlight w:val="yellow"/>
        </w:rPr>
        <w:lastRenderedPageBreak/>
        <w:t>行为模型驱动的服务</w:t>
      </w:r>
      <w:r w:rsidR="005E2EF3">
        <w:rPr>
          <w:rFonts w:hint="eastAsia"/>
          <w:highlight w:val="yellow"/>
        </w:rPr>
        <w:t>组合程序</w:t>
      </w:r>
      <w:r w:rsidRPr="00342D81">
        <w:rPr>
          <w:rFonts w:hint="eastAsia"/>
          <w:highlight w:val="yellow"/>
        </w:rPr>
        <w:t>测试用例生成</w:t>
      </w:r>
      <w:r w:rsidR="0069507A" w:rsidRPr="00342D81">
        <w:rPr>
          <w:rFonts w:hint="eastAsia"/>
          <w:highlight w:val="yellow"/>
        </w:rPr>
        <w:t>技术</w:t>
      </w:r>
      <w:bookmarkEnd w:id="17"/>
      <w:r w:rsidR="00342D81">
        <w:rPr>
          <w:rFonts w:hint="eastAsia"/>
        </w:rPr>
        <w:t>(</w:t>
      </w:r>
      <w:r w:rsidR="00342D81">
        <w:rPr>
          <w:rFonts w:hint="eastAsia"/>
        </w:rPr>
        <w:t>名字</w:t>
      </w:r>
      <w:r w:rsidR="00342D81">
        <w:t>名字</w:t>
      </w:r>
      <w:r w:rsidR="00342D81">
        <w:rPr>
          <w:rFonts w:hint="eastAsia"/>
        </w:rPr>
        <w:t>)</w:t>
      </w:r>
    </w:p>
    <w:p w:rsidR="007D0680" w:rsidRDefault="007D0680" w:rsidP="009D3317">
      <w:pPr>
        <w:pStyle w:val="u5"/>
        <w:spacing w:before="24" w:after="24"/>
        <w:ind w:firstLine="480"/>
        <w:rPr>
          <w:lang w:bidi="ar"/>
        </w:rPr>
      </w:pPr>
      <w:r>
        <w:rPr>
          <w:rFonts w:hint="eastAsia"/>
        </w:rPr>
        <w:t>本节</w:t>
      </w:r>
      <w:r>
        <w:t>主要通过</w:t>
      </w:r>
      <w:r>
        <w:rPr>
          <w:rFonts w:hint="eastAsia"/>
        </w:rPr>
        <w:t>示例</w:t>
      </w:r>
      <w:r>
        <w:t>介绍</w:t>
      </w:r>
      <w:r w:rsidRPr="00342D81">
        <w:rPr>
          <w:rFonts w:hint="eastAsia"/>
          <w:highlight w:val="yellow"/>
        </w:rPr>
        <w:t>行为模型驱动的服务</w:t>
      </w:r>
      <w:r>
        <w:rPr>
          <w:rFonts w:hint="eastAsia"/>
          <w:highlight w:val="yellow"/>
        </w:rPr>
        <w:t>组合程序</w:t>
      </w:r>
      <w:r w:rsidRPr="00342D81">
        <w:rPr>
          <w:rFonts w:hint="eastAsia"/>
          <w:highlight w:val="yellow"/>
        </w:rPr>
        <w:t>测试用例生成技术</w:t>
      </w:r>
      <w:r>
        <w:rPr>
          <w:rFonts w:hint="eastAsia"/>
        </w:rPr>
        <w:t>的</w:t>
      </w:r>
      <w:r w:rsidR="00751AD9">
        <w:rPr>
          <w:rFonts w:hint="eastAsia"/>
          <w:lang w:bidi="ar"/>
        </w:rPr>
        <w:t>方法简述</w:t>
      </w:r>
      <w:r w:rsidR="00751AD9">
        <w:rPr>
          <w:lang w:bidi="ar"/>
        </w:rPr>
        <w:t>、关键技术</w:t>
      </w:r>
      <w:r>
        <w:rPr>
          <w:rFonts w:hint="eastAsia"/>
        </w:rPr>
        <w:t>及</w:t>
      </w:r>
      <w:r w:rsidRPr="006C7ED6">
        <w:rPr>
          <w:rFonts w:hint="eastAsia"/>
        </w:rPr>
        <w:t>具体实现</w:t>
      </w:r>
      <w:r w:rsidRPr="00647E80">
        <w:rPr>
          <w:rFonts w:hint="eastAsia"/>
          <w:lang w:bidi="ar"/>
        </w:rPr>
        <w:t>。</w:t>
      </w:r>
    </w:p>
    <w:p w:rsidR="001E5A54" w:rsidRDefault="00751AD9" w:rsidP="001E5A54">
      <w:pPr>
        <w:pStyle w:val="u5"/>
        <w:spacing w:before="24" w:after="24"/>
        <w:ind w:firstLine="480"/>
      </w:pPr>
      <w:r>
        <w:rPr>
          <w:rFonts w:hint="eastAsia"/>
        </w:rPr>
        <w:t>本文从</w:t>
      </w:r>
      <w:r w:rsidR="00BD5631" w:rsidRPr="00BD5631">
        <w:rPr>
          <w:rFonts w:hint="eastAsia"/>
        </w:rPr>
        <w:t>服务调用视角对</w:t>
      </w:r>
      <w:r w:rsidR="00BD5631" w:rsidRPr="00BD5631">
        <w:rPr>
          <w:rFonts w:hint="eastAsia"/>
        </w:rPr>
        <w:t>Web</w:t>
      </w:r>
      <w:r w:rsidR="00BD5631" w:rsidRPr="00BD5631">
        <w:rPr>
          <w:rFonts w:hint="eastAsia"/>
        </w:rPr>
        <w:t>服务的行为进行测试</w:t>
      </w:r>
      <w:r w:rsidR="00BD5631">
        <w:rPr>
          <w:rFonts w:hint="eastAsia"/>
        </w:rPr>
        <w:t>，</w:t>
      </w:r>
      <w:r w:rsidR="00BD5631" w:rsidRPr="00BD5631">
        <w:rPr>
          <w:rFonts w:hint="eastAsia"/>
        </w:rPr>
        <w:t>在事件模型中考虑服务调用上下文环境，提出了一种</w:t>
      </w:r>
      <w:r w:rsidR="00BD5631" w:rsidRPr="00BD5631">
        <w:rPr>
          <w:rFonts w:hint="eastAsia"/>
          <w:highlight w:val="yellow"/>
        </w:rPr>
        <w:t>行为模型驱动的服务组合程序</w:t>
      </w:r>
      <w:r w:rsidR="00BD5631">
        <w:rPr>
          <w:rFonts w:hint="eastAsia"/>
          <w:highlight w:val="yellow"/>
        </w:rPr>
        <w:t>测试</w:t>
      </w:r>
      <w:r w:rsidR="00BD5631" w:rsidRPr="00BD5631">
        <w:rPr>
          <w:rFonts w:hint="eastAsia"/>
          <w:highlight w:val="yellow"/>
        </w:rPr>
        <w:t>用例生成技术</w:t>
      </w:r>
      <w:r w:rsidR="00BD5631">
        <w:rPr>
          <w:rFonts w:hint="eastAsia"/>
        </w:rPr>
        <w:t>，</w:t>
      </w:r>
      <w:r w:rsidR="00BD5631" w:rsidRPr="00BD5631">
        <w:rPr>
          <w:rFonts w:hint="eastAsia"/>
        </w:rPr>
        <w:t>开发相应支持工具，辅助所提技术的测试用例自动化生成</w:t>
      </w:r>
      <w:r w:rsidR="00BD5631">
        <w:rPr>
          <w:rFonts w:hint="eastAsia"/>
        </w:rPr>
        <w:t>。</w:t>
      </w:r>
      <w:r>
        <w:rPr>
          <w:rFonts w:hint="eastAsia"/>
          <w:lang w:bidi="ar"/>
        </w:rPr>
        <w:t>图</w:t>
      </w:r>
      <w:r>
        <w:rPr>
          <w:rFonts w:hint="eastAsia"/>
          <w:lang w:bidi="ar"/>
        </w:rPr>
        <w:t>3</w:t>
      </w:r>
      <w:r>
        <w:rPr>
          <w:lang w:bidi="ar"/>
        </w:rPr>
        <w:t>-1</w:t>
      </w:r>
      <w:r>
        <w:rPr>
          <w:rFonts w:hint="eastAsia"/>
          <w:lang w:bidi="ar"/>
        </w:rPr>
        <w:t>所示</w:t>
      </w:r>
      <w:r>
        <w:rPr>
          <w:lang w:bidi="ar"/>
        </w:rPr>
        <w:t>为</w:t>
      </w:r>
      <w:r w:rsidRPr="00342D81">
        <w:rPr>
          <w:rFonts w:hint="eastAsia"/>
          <w:highlight w:val="yellow"/>
        </w:rPr>
        <w:t>行为模型驱动的服务</w:t>
      </w:r>
      <w:r>
        <w:rPr>
          <w:rFonts w:hint="eastAsia"/>
          <w:highlight w:val="yellow"/>
        </w:rPr>
        <w:t>组合程序</w:t>
      </w:r>
      <w:r w:rsidRPr="00342D81">
        <w:rPr>
          <w:rFonts w:hint="eastAsia"/>
          <w:highlight w:val="yellow"/>
        </w:rPr>
        <w:t>测试用例生成技术</w:t>
      </w:r>
      <w:r>
        <w:rPr>
          <w:rFonts w:hint="eastAsia"/>
        </w:rPr>
        <w:t>的</w:t>
      </w:r>
      <w:r w:rsidR="00BD5631">
        <w:rPr>
          <w:rFonts w:eastAsiaTheme="minorEastAsia" w:cs="Times New Roman" w:hint="eastAsia"/>
        </w:rPr>
        <w:t>框架图</w:t>
      </w:r>
      <w:r>
        <w:rPr>
          <w:rFonts w:hint="eastAsia"/>
        </w:rPr>
        <w:t>，该</w:t>
      </w:r>
      <w:r w:rsidR="00BD5631">
        <w:rPr>
          <w:rFonts w:hint="eastAsia"/>
        </w:rPr>
        <w:t>框架</w:t>
      </w:r>
      <w:r>
        <w:t>主要包含</w:t>
      </w:r>
      <w:r>
        <w:rPr>
          <w:rFonts w:hint="eastAsia"/>
        </w:rPr>
        <w:t>五</w:t>
      </w:r>
      <w:r>
        <w:t>个部分</w:t>
      </w:r>
      <w:r>
        <w:rPr>
          <w:rFonts w:hint="eastAsia"/>
        </w:rPr>
        <w:t>，</w:t>
      </w:r>
      <w:r>
        <w:t>分别为</w:t>
      </w:r>
      <w:r>
        <w:rPr>
          <w:rFonts w:hint="eastAsia"/>
        </w:rPr>
        <w:t>解析扩展</w:t>
      </w:r>
      <w:r>
        <w:rPr>
          <w:rFonts w:hint="eastAsia"/>
        </w:rPr>
        <w:t>WSDL</w:t>
      </w:r>
      <w:r>
        <w:rPr>
          <w:rFonts w:hint="eastAsia"/>
        </w:rPr>
        <w:t>文档</w:t>
      </w:r>
      <w:r>
        <w:t>、服务行为</w:t>
      </w:r>
      <w:r>
        <w:rPr>
          <w:rFonts w:hint="eastAsia"/>
        </w:rPr>
        <w:t>模型图建立</w:t>
      </w:r>
      <w:r>
        <w:t>、测试序列生成、测试用例生成及</w:t>
      </w:r>
      <w:r w:rsidR="00BD5631">
        <w:rPr>
          <w:rFonts w:hint="eastAsia"/>
        </w:rPr>
        <w:t>测试</w:t>
      </w:r>
      <w:r w:rsidR="00BD5631">
        <w:t>执行</w:t>
      </w:r>
      <w:r w:rsidR="001E5A54">
        <w:rPr>
          <w:rFonts w:hint="eastAsia"/>
        </w:rPr>
        <w:t>：</w:t>
      </w:r>
    </w:p>
    <w:p w:rsidR="001E5A54" w:rsidRDefault="001E5A54" w:rsidP="00CE6F8A">
      <w:pPr>
        <w:pStyle w:val="u5"/>
        <w:numPr>
          <w:ilvl w:val="0"/>
          <w:numId w:val="59"/>
        </w:numPr>
        <w:spacing w:before="24" w:after="24"/>
        <w:ind w:firstLineChars="0"/>
      </w:pPr>
      <w:r>
        <w:rPr>
          <w:rFonts w:hint="eastAsia"/>
        </w:rPr>
        <w:t>EX-WSDL P</w:t>
      </w:r>
      <w:r>
        <w:t>aring</w:t>
      </w:r>
      <w:r>
        <w:rPr>
          <w:rFonts w:hint="eastAsia"/>
        </w:rPr>
        <w:t>：</w:t>
      </w:r>
      <w:r w:rsidR="007C2DF3" w:rsidRPr="007C2DF3">
        <w:rPr>
          <w:rFonts w:hint="eastAsia"/>
        </w:rPr>
        <w:t>解析</w:t>
      </w:r>
      <w:r w:rsidR="007C2DF3">
        <w:rPr>
          <w:rFonts w:hint="eastAsia"/>
        </w:rPr>
        <w:t>服务开发商</w:t>
      </w:r>
      <w:r w:rsidR="007C2DF3">
        <w:t>提供的扩展</w:t>
      </w:r>
      <w:r w:rsidR="007C2DF3">
        <w:rPr>
          <w:rFonts w:hint="eastAsia"/>
        </w:rPr>
        <w:t>WSDL</w:t>
      </w:r>
      <w:r w:rsidR="007C2DF3">
        <w:rPr>
          <w:rFonts w:hint="eastAsia"/>
        </w:rPr>
        <w:t>、</w:t>
      </w:r>
      <w:r w:rsidR="007C2DF3" w:rsidRPr="007C2DF3">
        <w:rPr>
          <w:rFonts w:hint="eastAsia"/>
        </w:rPr>
        <w:t>获取</w:t>
      </w:r>
      <w:r w:rsidR="0095164B">
        <w:t>W</w:t>
      </w:r>
      <w:r w:rsidR="007C2DF3" w:rsidRPr="007C2DF3">
        <w:rPr>
          <w:rFonts w:hint="eastAsia"/>
        </w:rPr>
        <w:t>eb</w:t>
      </w:r>
      <w:r w:rsidR="007C2DF3" w:rsidRPr="007C2DF3">
        <w:rPr>
          <w:rFonts w:hint="eastAsia"/>
        </w:rPr>
        <w:t>服务提供的操作</w:t>
      </w:r>
      <w:r w:rsidR="007C2DF3">
        <w:rPr>
          <w:rFonts w:hint="eastAsia"/>
        </w:rPr>
        <w:t>及其</w:t>
      </w:r>
      <w:r w:rsidR="007C2DF3" w:rsidRPr="007C2DF3">
        <w:rPr>
          <w:rFonts w:hint="eastAsia"/>
        </w:rPr>
        <w:t>约束</w:t>
      </w:r>
      <w:r w:rsidR="007C2DF3">
        <w:rPr>
          <w:rFonts w:hint="eastAsia"/>
        </w:rPr>
        <w:t>(</w:t>
      </w:r>
      <w:r w:rsidR="007C2DF3" w:rsidRPr="007C2DF3">
        <w:t>Constraint Result</w:t>
      </w:r>
      <w:r w:rsidR="007C2DF3">
        <w:rPr>
          <w:rFonts w:hint="eastAsia"/>
        </w:rPr>
        <w:t>，</w:t>
      </w:r>
      <w:r w:rsidR="007C2DF3">
        <w:t>用于</w:t>
      </w:r>
      <w:r w:rsidR="007C2DF3">
        <w:rPr>
          <w:rFonts w:hint="eastAsia"/>
        </w:rPr>
        <w:t>行为</w:t>
      </w:r>
      <w:r w:rsidR="007C2DF3">
        <w:t>模型</w:t>
      </w:r>
      <w:r w:rsidR="007C2DF3">
        <w:rPr>
          <w:rFonts w:hint="eastAsia"/>
        </w:rPr>
        <w:t>生成</w:t>
      </w:r>
      <w:r w:rsidR="007C2DF3">
        <w:rPr>
          <w:rFonts w:hint="eastAsia"/>
        </w:rPr>
        <w:t>)</w:t>
      </w:r>
      <w:r w:rsidR="007C2DF3">
        <w:rPr>
          <w:rFonts w:hint="eastAsia"/>
        </w:rPr>
        <w:t>、调用操作</w:t>
      </w:r>
      <w:r w:rsidR="007C2DF3">
        <w:t>的</w:t>
      </w:r>
      <w:r w:rsidR="007C2DF3">
        <w:rPr>
          <w:rFonts w:hint="eastAsia"/>
        </w:rPr>
        <w:t>S</w:t>
      </w:r>
      <w:r w:rsidR="0095164B">
        <w:t>oap</w:t>
      </w:r>
      <w:r w:rsidR="007C2DF3">
        <w:rPr>
          <w:rFonts w:hint="eastAsia"/>
        </w:rPr>
        <w:t>消息</w:t>
      </w:r>
      <w:r w:rsidR="007C2DF3">
        <w:t>框架</w:t>
      </w:r>
      <w:r w:rsidR="007C2DF3">
        <w:t>(</w:t>
      </w:r>
      <w:r w:rsidR="007C2DF3" w:rsidRPr="007C2DF3">
        <w:rPr>
          <w:rFonts w:hint="eastAsia"/>
        </w:rPr>
        <w:t>SoapEnv</w:t>
      </w:r>
      <w:r w:rsidR="007C2DF3">
        <w:rPr>
          <w:rFonts w:hint="eastAsia"/>
        </w:rPr>
        <w:t>，</w:t>
      </w:r>
      <w:r w:rsidR="007C2DF3">
        <w:t>用于</w:t>
      </w:r>
      <w:r w:rsidR="007C2DF3">
        <w:rPr>
          <w:rFonts w:hint="eastAsia"/>
        </w:rPr>
        <w:t>测试</w:t>
      </w:r>
      <w:r w:rsidR="007C2DF3">
        <w:t>数据填充</w:t>
      </w:r>
      <w:r w:rsidR="007C2DF3">
        <w:t>)</w:t>
      </w:r>
      <w:r w:rsidR="007C2DF3">
        <w:rPr>
          <w:rFonts w:hint="eastAsia"/>
        </w:rPr>
        <w:t>及</w:t>
      </w:r>
      <w:r w:rsidR="0095164B" w:rsidRPr="0095164B">
        <w:rPr>
          <w:rFonts w:hint="eastAsia"/>
        </w:rPr>
        <w:t>XML</w:t>
      </w:r>
      <w:r w:rsidR="0095164B" w:rsidRPr="0095164B">
        <w:rPr>
          <w:rFonts w:hint="eastAsia"/>
        </w:rPr>
        <w:t>结构定义</w:t>
      </w:r>
      <w:r w:rsidR="0095164B">
        <w:rPr>
          <w:rFonts w:hint="eastAsia"/>
        </w:rPr>
        <w:t>文档</w:t>
      </w:r>
      <w:r w:rsidR="0095164B">
        <w:rPr>
          <w:rFonts w:hint="eastAsia"/>
        </w:rPr>
        <w:t>(</w:t>
      </w:r>
      <w:r w:rsidR="0095164B">
        <w:t>XSD</w:t>
      </w:r>
      <w:r w:rsidR="0095164B">
        <w:rPr>
          <w:rFonts w:hint="eastAsia"/>
        </w:rPr>
        <w:t>，</w:t>
      </w:r>
      <w:r w:rsidR="0095164B">
        <w:t>用于</w:t>
      </w:r>
      <w:r w:rsidR="0095164B">
        <w:rPr>
          <w:rFonts w:hint="eastAsia"/>
        </w:rPr>
        <w:t>消息</w:t>
      </w:r>
      <w:r w:rsidR="0095164B">
        <w:t>校验</w:t>
      </w:r>
      <w:r w:rsidR="0095164B">
        <w:rPr>
          <w:rFonts w:hint="eastAsia"/>
        </w:rPr>
        <w:t>)</w:t>
      </w:r>
      <w:r w:rsidR="0095164B">
        <w:rPr>
          <w:rFonts w:hint="eastAsia"/>
        </w:rPr>
        <w:t>；</w:t>
      </w:r>
    </w:p>
    <w:p w:rsidR="001E5A54" w:rsidRDefault="001E5A54" w:rsidP="00CE6F8A">
      <w:pPr>
        <w:pStyle w:val="u5"/>
        <w:numPr>
          <w:ilvl w:val="0"/>
          <w:numId w:val="59"/>
        </w:numPr>
        <w:spacing w:before="24" w:after="24"/>
        <w:ind w:firstLineChars="0"/>
      </w:pPr>
      <w:r w:rsidRPr="001E5A54">
        <w:t>Behavior Model Construction</w:t>
      </w:r>
      <w:r>
        <w:rPr>
          <w:rFonts w:hint="eastAsia"/>
        </w:rPr>
        <w:t>：</w:t>
      </w:r>
      <w:r w:rsidR="0095164B" w:rsidRPr="0095164B">
        <w:rPr>
          <w:rFonts w:hint="eastAsia"/>
        </w:rPr>
        <w:t>针对提取出的约束</w:t>
      </w:r>
      <w:r w:rsidR="0095164B">
        <w:rPr>
          <w:rFonts w:hint="eastAsia"/>
        </w:rPr>
        <w:t>文档</w:t>
      </w:r>
      <w:r w:rsidR="0095164B">
        <w:rPr>
          <w:rFonts w:hint="eastAsia"/>
        </w:rPr>
        <w:t>(</w:t>
      </w:r>
      <w:r w:rsidR="0095164B" w:rsidRPr="007C2DF3">
        <w:t>Constraint Result</w:t>
      </w:r>
      <w:r w:rsidR="0095164B">
        <w:rPr>
          <w:rFonts w:hint="eastAsia"/>
        </w:rPr>
        <w:t>)</w:t>
      </w:r>
      <w:r w:rsidR="0095164B" w:rsidRPr="0095164B">
        <w:rPr>
          <w:rFonts w:hint="eastAsia"/>
        </w:rPr>
        <w:t>生成该服务的行为模型</w:t>
      </w:r>
      <w:r w:rsidR="0095164B">
        <w:rPr>
          <w:rFonts w:hint="eastAsia"/>
        </w:rPr>
        <w:t>(</w:t>
      </w:r>
      <w:r w:rsidR="0095164B">
        <w:t>Model)</w:t>
      </w:r>
      <w:r w:rsidR="0095164B">
        <w:rPr>
          <w:rFonts w:hint="eastAsia"/>
        </w:rPr>
        <w:t>；</w:t>
      </w:r>
    </w:p>
    <w:p w:rsidR="001E5A54" w:rsidRDefault="001E5A54" w:rsidP="00CE6F8A">
      <w:pPr>
        <w:pStyle w:val="u5"/>
        <w:numPr>
          <w:ilvl w:val="0"/>
          <w:numId w:val="59"/>
        </w:numPr>
        <w:spacing w:before="24" w:after="24"/>
        <w:ind w:firstLineChars="0"/>
      </w:pPr>
      <w:r w:rsidRPr="001E5A54">
        <w:t>Test Path Generation</w:t>
      </w:r>
      <w:r>
        <w:rPr>
          <w:rFonts w:hint="eastAsia"/>
        </w:rPr>
        <w:t>：</w:t>
      </w:r>
      <w:r w:rsidR="0095164B" w:rsidRPr="0095164B">
        <w:rPr>
          <w:rFonts w:hint="eastAsia"/>
        </w:rPr>
        <w:t>针对该行为模型使用</w:t>
      </w:r>
      <w:r w:rsidR="0095164B">
        <w:rPr>
          <w:rFonts w:hint="eastAsia"/>
        </w:rPr>
        <w:t>定义</w:t>
      </w:r>
      <w:r w:rsidR="0095164B" w:rsidRPr="0095164B">
        <w:rPr>
          <w:rFonts w:hint="eastAsia"/>
        </w:rPr>
        <w:t>的覆盖准则，生成测试序列</w:t>
      </w:r>
      <w:r w:rsidR="00281696">
        <w:rPr>
          <w:rFonts w:hint="eastAsia"/>
        </w:rPr>
        <w:t>(</w:t>
      </w:r>
      <w:r w:rsidR="00281696">
        <w:t>Test</w:t>
      </w:r>
      <w:r w:rsidR="00281696">
        <w:rPr>
          <w:rFonts w:hint="eastAsia"/>
        </w:rPr>
        <w:t xml:space="preserve"> </w:t>
      </w:r>
      <w:r w:rsidR="00281696">
        <w:t>Seqs</w:t>
      </w:r>
      <w:r w:rsidR="00281696">
        <w:rPr>
          <w:rFonts w:hint="eastAsia"/>
        </w:rPr>
        <w:t>)</w:t>
      </w:r>
      <w:r w:rsidR="0095164B">
        <w:rPr>
          <w:rFonts w:hint="eastAsia"/>
        </w:rPr>
        <w:t>；</w:t>
      </w:r>
    </w:p>
    <w:p w:rsidR="001E5A54" w:rsidRDefault="001E5A54" w:rsidP="00CE6F8A">
      <w:pPr>
        <w:pStyle w:val="u5"/>
        <w:numPr>
          <w:ilvl w:val="0"/>
          <w:numId w:val="59"/>
        </w:numPr>
        <w:spacing w:before="24" w:after="24"/>
        <w:ind w:firstLineChars="0"/>
      </w:pPr>
      <w:r w:rsidRPr="001E5A54">
        <w:t>Test Cases Generation</w:t>
      </w:r>
      <w:r>
        <w:rPr>
          <w:rFonts w:hint="eastAsia"/>
        </w:rPr>
        <w:t>：</w:t>
      </w:r>
      <w:r w:rsidR="0095164B" w:rsidRPr="0095164B">
        <w:rPr>
          <w:rFonts w:hint="eastAsia"/>
        </w:rPr>
        <w:t>根据测试序列，从决策表中找到符合该序列的执行约束，使用</w:t>
      </w:r>
      <w:r w:rsidR="0095164B" w:rsidRPr="0095164B">
        <w:rPr>
          <w:rFonts w:hint="eastAsia"/>
        </w:rPr>
        <w:t>z3</w:t>
      </w:r>
      <w:r w:rsidR="0095164B" w:rsidRPr="0095164B">
        <w:rPr>
          <w:rFonts w:hint="eastAsia"/>
        </w:rPr>
        <w:t>求解器求解出测试数据，填充到</w:t>
      </w:r>
      <w:r w:rsidR="0095164B" w:rsidRPr="0095164B">
        <w:rPr>
          <w:rFonts w:hint="eastAsia"/>
        </w:rPr>
        <w:t>Soap</w:t>
      </w:r>
      <w:r w:rsidR="0095164B" w:rsidRPr="0095164B">
        <w:rPr>
          <w:rFonts w:hint="eastAsia"/>
        </w:rPr>
        <w:t>消息中形成可执行的测试用例</w:t>
      </w:r>
      <w:r w:rsidR="00281696">
        <w:rPr>
          <w:rFonts w:hint="eastAsia"/>
        </w:rPr>
        <w:t>(</w:t>
      </w:r>
      <w:r w:rsidR="00281696">
        <w:t>Test</w:t>
      </w:r>
      <w:r w:rsidR="00281696">
        <w:rPr>
          <w:rFonts w:hint="eastAsia"/>
        </w:rPr>
        <w:t xml:space="preserve"> </w:t>
      </w:r>
      <w:r w:rsidR="00281696">
        <w:t>Suite</w:t>
      </w:r>
      <w:r w:rsidR="00281696">
        <w:rPr>
          <w:rFonts w:hint="eastAsia"/>
        </w:rPr>
        <w:t>)</w:t>
      </w:r>
      <w:r w:rsidR="00281696">
        <w:rPr>
          <w:rFonts w:hint="eastAsia"/>
        </w:rPr>
        <w:t>；</w:t>
      </w:r>
    </w:p>
    <w:p w:rsidR="001E5A54" w:rsidRPr="001E5A54" w:rsidRDefault="001E5A54" w:rsidP="00CE6F8A">
      <w:pPr>
        <w:pStyle w:val="u5"/>
        <w:numPr>
          <w:ilvl w:val="0"/>
          <w:numId w:val="59"/>
        </w:numPr>
        <w:spacing w:before="24" w:after="24"/>
        <w:ind w:firstLineChars="0"/>
      </w:pPr>
      <w:r w:rsidRPr="001E5A54">
        <w:t>Test Execution</w:t>
      </w:r>
      <w:r>
        <w:rPr>
          <w:rFonts w:hint="eastAsia"/>
        </w:rPr>
        <w:t>：</w:t>
      </w:r>
      <w:r w:rsidR="00281696">
        <w:rPr>
          <w:rFonts w:hint="eastAsia"/>
        </w:rPr>
        <w:t>集成</w:t>
      </w:r>
      <w:r w:rsidR="00281696">
        <w:rPr>
          <w:rFonts w:hint="eastAsia"/>
        </w:rPr>
        <w:t>S</w:t>
      </w:r>
      <w:r w:rsidR="00281696">
        <w:t>oapUI</w:t>
      </w:r>
      <w:r w:rsidR="00281696" w:rsidRPr="00281696">
        <w:rPr>
          <w:rFonts w:hint="eastAsia"/>
        </w:rPr>
        <w:t>模拟客户端，执行测试用例，生成测试报告</w:t>
      </w:r>
      <w:r w:rsidR="00281696">
        <w:rPr>
          <w:rFonts w:hint="eastAsia"/>
        </w:rPr>
        <w:t>(</w:t>
      </w:r>
      <w:r w:rsidR="00281696" w:rsidRPr="00281696">
        <w:t>Test Report</w:t>
      </w:r>
      <w:r w:rsidR="00281696">
        <w:rPr>
          <w:rFonts w:hint="eastAsia"/>
        </w:rPr>
        <w:t>)</w:t>
      </w:r>
      <w:r w:rsidR="00281696">
        <w:rPr>
          <w:rFonts w:hint="eastAsia"/>
        </w:rPr>
        <w:t>；</w:t>
      </w:r>
    </w:p>
    <w:p w:rsidR="007C107E" w:rsidRPr="00606565" w:rsidRDefault="00A335A9" w:rsidP="00606565">
      <w:pPr>
        <w:pStyle w:val="ub"/>
        <w:spacing w:before="120" w:after="360"/>
      </w:pPr>
      <w:r>
        <w:object w:dxaOrig="8955" w:dyaOrig="6855">
          <v:shape id="_x0000_i1026" type="#_x0000_t75" style="width:396.75pt;height:303.75pt" o:ole="">
            <v:imagedata r:id="rId22" o:title=""/>
          </v:shape>
          <o:OLEObject Type="Embed" ProgID="Visio.Drawing.15" ShapeID="_x0000_i1026" DrawAspect="Content" ObjectID="_1569760511" r:id="rId23"/>
        </w:object>
      </w:r>
      <w:r w:rsidR="009D3317" w:rsidRPr="00606565">
        <w:rPr>
          <w:rFonts w:hint="eastAsia"/>
        </w:rPr>
        <w:t>图</w:t>
      </w:r>
      <w:r w:rsidR="009D3317" w:rsidRPr="00606565">
        <w:rPr>
          <w:rFonts w:hint="eastAsia"/>
        </w:rPr>
        <w:t>3-</w:t>
      </w:r>
      <w:r w:rsidR="009D3317" w:rsidRPr="00606565">
        <w:fldChar w:fldCharType="begin"/>
      </w:r>
      <w:r w:rsidR="009D3317" w:rsidRPr="00606565">
        <w:instrText xml:space="preserve"> </w:instrText>
      </w:r>
      <w:r w:rsidR="009D3317" w:rsidRPr="00606565">
        <w:rPr>
          <w:rFonts w:hint="eastAsia"/>
        </w:rPr>
        <w:instrText xml:space="preserve">SEQ </w:instrText>
      </w:r>
      <w:r w:rsidR="009D3317" w:rsidRPr="00606565">
        <w:rPr>
          <w:rFonts w:hint="eastAsia"/>
        </w:rPr>
        <w:instrText>图</w:instrText>
      </w:r>
      <w:r w:rsidR="009D3317" w:rsidRPr="00606565">
        <w:rPr>
          <w:rFonts w:hint="eastAsia"/>
        </w:rPr>
        <w:instrText>3- \* ARABIC</w:instrText>
      </w:r>
      <w:r w:rsidR="009D3317" w:rsidRPr="00606565">
        <w:instrText xml:space="preserve"> </w:instrText>
      </w:r>
      <w:r w:rsidR="009D3317" w:rsidRPr="00606565">
        <w:fldChar w:fldCharType="separate"/>
      </w:r>
      <w:r w:rsidR="00B27609" w:rsidRPr="00606565">
        <w:t>1</w:t>
      </w:r>
      <w:r w:rsidR="009D3317" w:rsidRPr="00606565">
        <w:fldChar w:fldCharType="end"/>
      </w:r>
      <w:r w:rsidR="009D3317" w:rsidRPr="00606565">
        <w:t xml:space="preserve"> </w:t>
      </w:r>
      <w:r w:rsidR="00BD5631" w:rsidRPr="00606565">
        <w:rPr>
          <w:rFonts w:hint="eastAsia"/>
        </w:rPr>
        <w:t>技术框架</w:t>
      </w:r>
      <w:r w:rsidR="00E448AF" w:rsidRPr="00606565">
        <w:rPr>
          <w:rFonts w:hint="eastAsia"/>
        </w:rPr>
        <w:t>图</w:t>
      </w:r>
    </w:p>
    <w:p w:rsidR="00C712E7" w:rsidRDefault="00C712E7" w:rsidP="00C712E7">
      <w:pPr>
        <w:pStyle w:val="u5"/>
        <w:spacing w:before="24" w:after="24"/>
        <w:ind w:firstLine="480"/>
      </w:pPr>
      <w:r>
        <w:rPr>
          <w:rFonts w:hint="eastAsia"/>
        </w:rPr>
        <w:t>因此本</w:t>
      </w:r>
      <w:r>
        <w:t>课题重点研究</w:t>
      </w:r>
      <w:r>
        <w:rPr>
          <w:rFonts w:hint="eastAsia"/>
        </w:rPr>
        <w:t>以下四</w:t>
      </w:r>
      <w:r>
        <w:t>个问题：</w:t>
      </w:r>
    </w:p>
    <w:p w:rsidR="00C712E7" w:rsidRDefault="00C712E7" w:rsidP="00CE6F8A">
      <w:pPr>
        <w:pStyle w:val="u5"/>
        <w:numPr>
          <w:ilvl w:val="0"/>
          <w:numId w:val="58"/>
        </w:numPr>
        <w:spacing w:before="24" w:after="24"/>
        <w:ind w:firstLineChars="0"/>
      </w:pPr>
      <w:r w:rsidRPr="00C712E7">
        <w:rPr>
          <w:rFonts w:hint="eastAsia"/>
        </w:rPr>
        <w:t>服务行为约束的定义与描述</w:t>
      </w:r>
    </w:p>
    <w:p w:rsidR="00C712E7" w:rsidRDefault="00C712E7" w:rsidP="00CE6F8A">
      <w:pPr>
        <w:pStyle w:val="u5"/>
        <w:numPr>
          <w:ilvl w:val="0"/>
          <w:numId w:val="58"/>
        </w:numPr>
        <w:spacing w:before="24" w:after="24"/>
        <w:ind w:firstLineChars="0"/>
      </w:pPr>
      <w:r w:rsidRPr="00C712E7">
        <w:rPr>
          <w:rFonts w:hint="eastAsia"/>
        </w:rPr>
        <w:t>Web</w:t>
      </w:r>
      <w:r w:rsidR="00AC28D5">
        <w:rPr>
          <w:rFonts w:hint="eastAsia"/>
        </w:rPr>
        <w:t>服务行为</w:t>
      </w:r>
      <w:r w:rsidRPr="00C712E7">
        <w:rPr>
          <w:rFonts w:hint="eastAsia"/>
        </w:rPr>
        <w:t>模型</w:t>
      </w:r>
      <w:r w:rsidR="00AC28D5">
        <w:rPr>
          <w:rFonts w:hint="eastAsia"/>
        </w:rPr>
        <w:t>的</w:t>
      </w:r>
      <w:r w:rsidRPr="00C712E7">
        <w:rPr>
          <w:rFonts w:hint="eastAsia"/>
        </w:rPr>
        <w:t>建立</w:t>
      </w:r>
    </w:p>
    <w:p w:rsidR="00C712E7" w:rsidRDefault="00C712E7" w:rsidP="00CE6F8A">
      <w:pPr>
        <w:pStyle w:val="u5"/>
        <w:numPr>
          <w:ilvl w:val="0"/>
          <w:numId w:val="58"/>
        </w:numPr>
        <w:spacing w:before="24" w:after="24"/>
        <w:ind w:firstLineChars="0"/>
      </w:pPr>
      <w:r w:rsidRPr="00C712E7">
        <w:rPr>
          <w:rFonts w:hint="eastAsia"/>
        </w:rPr>
        <w:t>基于建立模型的测试序列、测试数据与测试用例的自动生成</w:t>
      </w:r>
    </w:p>
    <w:p w:rsidR="00C712E7" w:rsidRPr="00BD5631" w:rsidRDefault="00C712E7" w:rsidP="00CE6F8A">
      <w:pPr>
        <w:pStyle w:val="u5"/>
        <w:numPr>
          <w:ilvl w:val="0"/>
          <w:numId w:val="58"/>
        </w:numPr>
        <w:spacing w:before="24" w:after="24"/>
        <w:ind w:firstLineChars="0"/>
      </w:pPr>
      <w:r w:rsidRPr="00C712E7">
        <w:rPr>
          <w:rFonts w:hint="eastAsia"/>
        </w:rPr>
        <w:t>测试执行与结果判定</w:t>
      </w:r>
    </w:p>
    <w:p w:rsidR="009D3317" w:rsidRPr="009D3317" w:rsidRDefault="00C712E7" w:rsidP="001E5A54">
      <w:pPr>
        <w:pStyle w:val="u5"/>
        <w:spacing w:before="24" w:after="24"/>
        <w:ind w:firstLine="480"/>
      </w:pPr>
      <w:r>
        <w:rPr>
          <w:rFonts w:hint="eastAsia"/>
        </w:rPr>
        <w:t>接下来</w:t>
      </w:r>
      <w:r>
        <w:t>将</w:t>
      </w:r>
      <w:r>
        <w:rPr>
          <w:rFonts w:hint="eastAsia"/>
        </w:rPr>
        <w:t>分节</w:t>
      </w:r>
      <w:r>
        <w:t>介绍</w:t>
      </w:r>
      <w:r>
        <w:rPr>
          <w:rFonts w:hint="eastAsia"/>
        </w:rPr>
        <w:t>解决</w:t>
      </w:r>
      <w:r>
        <w:t>上述问题的</w:t>
      </w:r>
      <w:r>
        <w:rPr>
          <w:rFonts w:hint="eastAsia"/>
        </w:rPr>
        <w:t>关键</w:t>
      </w:r>
      <w:r>
        <w:t>技术及</w:t>
      </w:r>
      <w:r>
        <w:rPr>
          <w:rFonts w:hint="eastAsia"/>
        </w:rPr>
        <w:t>其</w:t>
      </w:r>
      <w:r>
        <w:t>具体实现</w:t>
      </w:r>
      <w:r>
        <w:rPr>
          <w:rFonts w:hint="eastAsia"/>
        </w:rPr>
        <w:t>。</w:t>
      </w:r>
    </w:p>
    <w:p w:rsidR="00E41B09" w:rsidRDefault="00342D81" w:rsidP="00F25BF0">
      <w:pPr>
        <w:pStyle w:val="u2"/>
        <w:rPr>
          <w:highlight w:val="yellow"/>
        </w:rPr>
      </w:pPr>
      <w:r>
        <w:rPr>
          <w:rFonts w:hint="eastAsia"/>
          <w:highlight w:val="yellow"/>
        </w:rPr>
        <w:t>WSDL</w:t>
      </w:r>
      <w:r>
        <w:rPr>
          <w:rFonts w:hint="eastAsia"/>
          <w:highlight w:val="yellow"/>
        </w:rPr>
        <w:t>文档</w:t>
      </w:r>
      <w:r w:rsidR="0038474D">
        <w:rPr>
          <w:rFonts w:hint="eastAsia"/>
          <w:highlight w:val="yellow"/>
        </w:rPr>
        <w:t>行为</w:t>
      </w:r>
      <w:r w:rsidR="0038474D">
        <w:rPr>
          <w:highlight w:val="yellow"/>
        </w:rPr>
        <w:t>约束</w:t>
      </w:r>
      <w:r>
        <w:rPr>
          <w:rFonts w:hint="eastAsia"/>
          <w:highlight w:val="yellow"/>
        </w:rPr>
        <w:t>扩展（</w:t>
      </w:r>
      <w:r w:rsidR="0035561B">
        <w:rPr>
          <w:rFonts w:hint="eastAsia"/>
          <w:highlight w:val="yellow"/>
        </w:rPr>
        <w:t>2</w:t>
      </w:r>
      <w:r w:rsidR="0035561B">
        <w:rPr>
          <w:rFonts w:hint="eastAsia"/>
          <w:highlight w:val="yellow"/>
        </w:rPr>
        <w:t>小节</w:t>
      </w:r>
      <w:r w:rsidR="0035561B">
        <w:rPr>
          <w:rFonts w:hint="eastAsia"/>
          <w:highlight w:val="yellow"/>
        </w:rPr>
        <w:t xml:space="preserve"> </w:t>
      </w:r>
      <w:r>
        <w:rPr>
          <w:rFonts w:hint="eastAsia"/>
          <w:highlight w:val="yellow"/>
        </w:rPr>
        <w:t>包含</w:t>
      </w:r>
      <w:r>
        <w:rPr>
          <w:highlight w:val="yellow"/>
        </w:rPr>
        <w:t>Web</w:t>
      </w:r>
      <w:r w:rsidRPr="00E41B09">
        <w:rPr>
          <w:rFonts w:hint="eastAsia"/>
          <w:highlight w:val="yellow"/>
        </w:rPr>
        <w:t>服务行为约束的定义与描述</w:t>
      </w:r>
      <w:r>
        <w:rPr>
          <w:rFonts w:hint="eastAsia"/>
          <w:highlight w:val="yellow"/>
        </w:rPr>
        <w:t>，</w:t>
      </w:r>
      <w:r>
        <w:rPr>
          <w:highlight w:val="yellow"/>
        </w:rPr>
        <w:t>如何将约束添加到</w:t>
      </w:r>
      <w:r>
        <w:rPr>
          <w:rFonts w:hint="eastAsia"/>
          <w:highlight w:val="yellow"/>
        </w:rPr>
        <w:t>WSDL</w:t>
      </w:r>
      <w:r>
        <w:rPr>
          <w:rFonts w:hint="eastAsia"/>
          <w:highlight w:val="yellow"/>
        </w:rPr>
        <w:t>中</w:t>
      </w:r>
      <w:r>
        <w:rPr>
          <w:highlight w:val="yellow"/>
        </w:rPr>
        <w:t>去</w:t>
      </w:r>
      <w:r w:rsidR="00F717CC">
        <w:rPr>
          <w:rFonts w:hint="eastAsia"/>
          <w:highlight w:val="yellow"/>
        </w:rPr>
        <w:t>，</w:t>
      </w:r>
      <w:r w:rsidR="00F717CC">
        <w:rPr>
          <w:highlight w:val="yellow"/>
        </w:rPr>
        <w:t>方法</w:t>
      </w:r>
      <w:r w:rsidR="00F717CC">
        <w:rPr>
          <w:rFonts w:hint="eastAsia"/>
          <w:highlight w:val="yellow"/>
        </w:rPr>
        <w:t>示例</w:t>
      </w:r>
      <w:r>
        <w:rPr>
          <w:rFonts w:hint="eastAsia"/>
          <w:highlight w:val="yellow"/>
        </w:rPr>
        <w:t>）</w:t>
      </w:r>
    </w:p>
    <w:p w:rsidR="005F5A7D" w:rsidRDefault="003721D4" w:rsidP="000F613B">
      <w:pPr>
        <w:pStyle w:val="u5"/>
        <w:spacing w:before="24" w:after="24"/>
        <w:ind w:firstLine="480"/>
        <w:rPr>
          <w:rFonts w:ascii="宋体" w:hAnsi="宋体"/>
        </w:rPr>
      </w:pPr>
      <w:r>
        <w:rPr>
          <w:rFonts w:hint="eastAsia"/>
        </w:rPr>
        <w:t>由于</w:t>
      </w:r>
      <w:r>
        <w:t>服务</w:t>
      </w:r>
      <w:r>
        <w:rPr>
          <w:rFonts w:hint="eastAsia"/>
        </w:rPr>
        <w:t>使用者只能</w:t>
      </w:r>
      <w:r>
        <w:t>依据规格</w:t>
      </w:r>
      <w:r>
        <w:rPr>
          <w:rFonts w:hint="eastAsia"/>
        </w:rPr>
        <w:t>说明</w:t>
      </w:r>
      <w:r>
        <w:t>访问服务</w:t>
      </w:r>
      <w:r>
        <w:rPr>
          <w:rFonts w:hint="eastAsia"/>
        </w:rPr>
        <w:t>。然而</w:t>
      </w:r>
      <w:r>
        <w:t>服务规格说明仅仅包含了服务</w:t>
      </w:r>
      <w:r>
        <w:rPr>
          <w:rFonts w:hint="eastAsia"/>
        </w:rPr>
        <w:t>接口说明</w:t>
      </w:r>
      <w:r>
        <w:t>（</w:t>
      </w:r>
      <w:r>
        <w:rPr>
          <w:rFonts w:hint="eastAsia"/>
        </w:rPr>
        <w:t>调用</w:t>
      </w:r>
      <w:r>
        <w:t>的操作包含哪些数据</w:t>
      </w:r>
      <w:r>
        <w:rPr>
          <w:rFonts w:hint="eastAsia"/>
        </w:rPr>
        <w:t>以及</w:t>
      </w:r>
      <w:r>
        <w:t>数据格式要求）</w:t>
      </w:r>
      <w:r>
        <w:rPr>
          <w:rFonts w:hint="eastAsia"/>
        </w:rPr>
        <w:t>，</w:t>
      </w:r>
      <w:r>
        <w:t>但是仅</w:t>
      </w:r>
      <w:r>
        <w:rPr>
          <w:rFonts w:hint="eastAsia"/>
        </w:rPr>
        <w:t>描述</w:t>
      </w:r>
      <w:r>
        <w:t>这些结构化的语法信息是不够的，</w:t>
      </w:r>
      <w:r>
        <w:rPr>
          <w:rFonts w:hint="eastAsia"/>
        </w:rPr>
        <w:t>参与</w:t>
      </w:r>
      <w:r>
        <w:t>组合的服务通过</w:t>
      </w:r>
      <w:r>
        <w:rPr>
          <w:rFonts w:hint="eastAsia"/>
        </w:rPr>
        <w:t>接口中</w:t>
      </w:r>
      <w:r>
        <w:t>的多个操作提供服务，这些操作潜藏的各种</w:t>
      </w:r>
      <w:r w:rsidRPr="005016A0">
        <w:rPr>
          <w:b/>
        </w:rPr>
        <w:t>数据</w:t>
      </w:r>
      <w:r>
        <w:t>与</w:t>
      </w:r>
      <w:r w:rsidRPr="005016A0">
        <w:rPr>
          <w:b/>
        </w:rPr>
        <w:t>控制流</w:t>
      </w:r>
      <w:r>
        <w:rPr>
          <w:rFonts w:hint="eastAsia"/>
        </w:rPr>
        <w:t>方面</w:t>
      </w:r>
      <w:r>
        <w:t>的约束</w:t>
      </w:r>
      <w:r>
        <w:rPr>
          <w:rFonts w:hint="eastAsia"/>
        </w:rPr>
        <w:t>往往是</w:t>
      </w:r>
      <w:r>
        <w:t>业务处理的关键</w:t>
      </w:r>
      <w:r>
        <w:rPr>
          <w:rFonts w:hint="eastAsia"/>
        </w:rPr>
        <w:t>。</w:t>
      </w:r>
      <w:r w:rsidRPr="007526A2">
        <w:t>控制流</w:t>
      </w:r>
      <w:r w:rsidRPr="007526A2">
        <w:rPr>
          <w:rFonts w:hint="eastAsia"/>
        </w:rPr>
        <w:t>约束</w:t>
      </w:r>
      <w:r>
        <w:rPr>
          <w:rFonts w:hint="eastAsia"/>
        </w:rPr>
        <w:t>表示操作</w:t>
      </w:r>
      <w:r>
        <w:t>之间的执行顺序约束，</w:t>
      </w:r>
      <w:r>
        <w:rPr>
          <w:rFonts w:hint="eastAsia"/>
        </w:rPr>
        <w:t>例如电子支付</w:t>
      </w:r>
      <w:r>
        <w:t>系统</w:t>
      </w:r>
      <w:r w:rsidRPr="007526A2">
        <w:rPr>
          <w:rFonts w:ascii="宋体" w:hAnsi="宋体"/>
        </w:rPr>
        <w:t>中“</w:t>
      </w:r>
      <w:r>
        <w:rPr>
          <w:rFonts w:ascii="宋体" w:hAnsi="宋体" w:hint="eastAsia"/>
        </w:rPr>
        <w:t>转账</w:t>
      </w:r>
      <w:r w:rsidRPr="007526A2">
        <w:rPr>
          <w:rFonts w:ascii="宋体" w:hAnsi="宋体"/>
        </w:rPr>
        <w:t>”</w:t>
      </w:r>
      <w:r>
        <w:rPr>
          <w:rFonts w:ascii="宋体" w:hAnsi="宋体"/>
        </w:rPr>
        <w:t>操作</w:t>
      </w:r>
      <w:r>
        <w:rPr>
          <w:rFonts w:ascii="宋体" w:hAnsi="宋体" w:hint="eastAsia"/>
        </w:rPr>
        <w:t>依赖于</w:t>
      </w:r>
      <w:r>
        <w:rPr>
          <w:rFonts w:ascii="宋体" w:hAnsi="宋体"/>
        </w:rPr>
        <w:t>“</w:t>
      </w:r>
      <w:r>
        <w:rPr>
          <w:rFonts w:ascii="宋体" w:hAnsi="宋体" w:hint="eastAsia"/>
        </w:rPr>
        <w:t>建立账户</w:t>
      </w:r>
      <w:r>
        <w:rPr>
          <w:rFonts w:ascii="宋体" w:hAnsi="宋体"/>
        </w:rPr>
        <w:t>”</w:t>
      </w:r>
      <w:r>
        <w:rPr>
          <w:rFonts w:ascii="宋体" w:hAnsi="宋体" w:hint="eastAsia"/>
        </w:rPr>
        <w:t>这样</w:t>
      </w:r>
      <w:r>
        <w:rPr>
          <w:rFonts w:ascii="宋体" w:hAnsi="宋体"/>
        </w:rPr>
        <w:t>的操作之后。数据</w:t>
      </w:r>
      <w:r>
        <w:rPr>
          <w:rFonts w:ascii="宋体" w:hAnsi="宋体" w:hint="eastAsia"/>
        </w:rPr>
        <w:t>流约束</w:t>
      </w:r>
      <w:r>
        <w:rPr>
          <w:rFonts w:ascii="宋体" w:hAnsi="宋体"/>
        </w:rPr>
        <w:t>表示</w:t>
      </w:r>
      <w:r>
        <w:rPr>
          <w:rFonts w:ascii="宋体" w:hAnsi="宋体" w:hint="eastAsia"/>
        </w:rPr>
        <w:t>触发某个</w:t>
      </w:r>
      <w:r>
        <w:rPr>
          <w:rFonts w:ascii="宋体" w:hAnsi="宋体"/>
        </w:rPr>
        <w:t>特定操作</w:t>
      </w:r>
      <w:r>
        <w:rPr>
          <w:rFonts w:ascii="宋体" w:hAnsi="宋体" w:hint="eastAsia"/>
        </w:rPr>
        <w:t>所需</w:t>
      </w:r>
      <w:r>
        <w:rPr>
          <w:rFonts w:ascii="宋体" w:hAnsi="宋体"/>
        </w:rPr>
        <w:t>的</w:t>
      </w:r>
      <w:r>
        <w:rPr>
          <w:rFonts w:ascii="宋体" w:hAnsi="宋体" w:hint="eastAsia"/>
        </w:rPr>
        <w:t>特定</w:t>
      </w:r>
      <w:r>
        <w:rPr>
          <w:rFonts w:ascii="宋体" w:hAnsi="宋体"/>
        </w:rPr>
        <w:t>数据状态，</w:t>
      </w:r>
      <w:r>
        <w:rPr>
          <w:rFonts w:ascii="宋体" w:hAnsi="宋体" w:hint="eastAsia"/>
        </w:rPr>
        <w:t>根据</w:t>
      </w:r>
      <w:r>
        <w:rPr>
          <w:rFonts w:ascii="宋体" w:hAnsi="宋体"/>
        </w:rPr>
        <w:t>上下文数据决定是否执行</w:t>
      </w:r>
      <w:r>
        <w:rPr>
          <w:rFonts w:ascii="宋体" w:hAnsi="宋体" w:hint="eastAsia"/>
        </w:rPr>
        <w:t>相应</w:t>
      </w:r>
      <w:r>
        <w:rPr>
          <w:rFonts w:ascii="宋体" w:hAnsi="宋体"/>
        </w:rPr>
        <w:t>的操作，</w:t>
      </w:r>
      <w:r>
        <w:rPr>
          <w:rFonts w:ascii="宋体" w:hAnsi="宋体" w:hint="eastAsia"/>
        </w:rPr>
        <w:t>例</w:t>
      </w:r>
      <w:r>
        <w:rPr>
          <w:rFonts w:ascii="宋体" w:hAnsi="宋体" w:hint="eastAsia"/>
        </w:rPr>
        <w:lastRenderedPageBreak/>
        <w:t>如，ATM转账</w:t>
      </w:r>
      <w:r>
        <w:rPr>
          <w:rFonts w:ascii="宋体" w:hAnsi="宋体"/>
        </w:rPr>
        <w:t>业务中，当转账的金额</w:t>
      </w:r>
      <w:r>
        <w:rPr>
          <w:rFonts w:ascii="宋体" w:hAnsi="宋体" w:hint="eastAsia"/>
        </w:rPr>
        <w:t>不大于</w:t>
      </w:r>
      <w:r>
        <w:rPr>
          <w:rFonts w:ascii="宋体" w:hAnsi="宋体"/>
        </w:rPr>
        <w:t>卡内余额时可触发转账操作。同时</w:t>
      </w:r>
      <w:r>
        <w:rPr>
          <w:rFonts w:ascii="宋体" w:hAnsi="宋体" w:hint="eastAsia"/>
        </w:rPr>
        <w:t>对于</w:t>
      </w:r>
      <w:r>
        <w:rPr>
          <w:rFonts w:ascii="宋体" w:hAnsi="宋体"/>
        </w:rPr>
        <w:t>同一操作</w:t>
      </w:r>
      <w:r>
        <w:rPr>
          <w:rFonts w:ascii="宋体" w:hAnsi="宋体" w:hint="eastAsia"/>
        </w:rPr>
        <w:t>内部</w:t>
      </w:r>
      <w:r>
        <w:rPr>
          <w:rFonts w:ascii="宋体" w:hAnsi="宋体"/>
        </w:rPr>
        <w:t>来说</w:t>
      </w:r>
      <w:r>
        <w:rPr>
          <w:rFonts w:ascii="宋体" w:hAnsi="宋体" w:hint="eastAsia"/>
        </w:rPr>
        <w:t>，输入</w:t>
      </w:r>
      <w:r>
        <w:rPr>
          <w:rFonts w:ascii="宋体" w:hAnsi="宋体"/>
        </w:rPr>
        <w:t>数据范围</w:t>
      </w:r>
      <w:r>
        <w:rPr>
          <w:rFonts w:ascii="宋体" w:hAnsi="宋体" w:hint="eastAsia"/>
        </w:rPr>
        <w:t>的不同</w:t>
      </w:r>
      <w:r>
        <w:rPr>
          <w:rFonts w:ascii="宋体" w:hAnsi="宋体"/>
        </w:rPr>
        <w:t>可能</w:t>
      </w:r>
      <w:r>
        <w:rPr>
          <w:rFonts w:ascii="宋体" w:hAnsi="宋体" w:hint="eastAsia"/>
        </w:rPr>
        <w:t>导致该操作</w:t>
      </w:r>
      <w:r>
        <w:rPr>
          <w:rFonts w:ascii="宋体" w:hAnsi="宋体"/>
        </w:rPr>
        <w:t>的内部执行</w:t>
      </w:r>
      <w:r>
        <w:rPr>
          <w:rFonts w:ascii="宋体" w:hAnsi="宋体" w:hint="eastAsia"/>
        </w:rPr>
        <w:t>逻辑</w:t>
      </w:r>
      <w:r>
        <w:rPr>
          <w:rFonts w:ascii="宋体" w:hAnsi="宋体"/>
        </w:rPr>
        <w:t>的</w:t>
      </w:r>
      <w:r>
        <w:rPr>
          <w:rFonts w:ascii="宋体" w:hAnsi="宋体" w:hint="eastAsia"/>
        </w:rPr>
        <w:t>不同。</w:t>
      </w:r>
      <w:r w:rsidR="005F5A7D">
        <w:rPr>
          <w:rFonts w:ascii="宋体" w:hAnsi="宋体" w:hint="eastAsia"/>
        </w:rPr>
        <w:t>然而</w:t>
      </w:r>
      <w:r w:rsidR="005F5A7D">
        <w:rPr>
          <w:rFonts w:ascii="宋体" w:hAnsi="宋体"/>
        </w:rPr>
        <w:t>这类约束</w:t>
      </w:r>
      <w:r w:rsidR="005F5A7D">
        <w:rPr>
          <w:rFonts w:ascii="宋体" w:hAnsi="宋体" w:hint="eastAsia"/>
        </w:rPr>
        <w:t>通常采用</w:t>
      </w:r>
      <w:r w:rsidR="005F5A7D">
        <w:rPr>
          <w:rFonts w:ascii="宋体" w:hAnsi="宋体"/>
        </w:rPr>
        <w:t>自然语言进行描述，</w:t>
      </w:r>
      <w:r w:rsidR="0041525A">
        <w:rPr>
          <w:rFonts w:ascii="宋体" w:hAnsi="宋体" w:hint="eastAsia"/>
        </w:rPr>
        <w:t>因此</w:t>
      </w:r>
      <w:r w:rsidR="0041525A">
        <w:rPr>
          <w:rFonts w:ascii="宋体" w:hAnsi="宋体"/>
        </w:rPr>
        <w:t>需要考虑</w:t>
      </w:r>
      <w:r w:rsidR="005F5A7D">
        <w:rPr>
          <w:rFonts w:ascii="宋体" w:hAnsi="宋体" w:hint="eastAsia"/>
        </w:rPr>
        <w:t>如何</w:t>
      </w:r>
      <w:r w:rsidR="005F5A7D">
        <w:rPr>
          <w:rFonts w:ascii="宋体" w:hAnsi="宋体"/>
        </w:rPr>
        <w:t>形式化的刻画</w:t>
      </w:r>
      <w:r w:rsidR="005F5A7D">
        <w:rPr>
          <w:rFonts w:ascii="宋体" w:hAnsi="宋体" w:hint="eastAsia"/>
        </w:rPr>
        <w:t>与</w:t>
      </w:r>
      <w:r w:rsidR="005F5A7D">
        <w:rPr>
          <w:rFonts w:ascii="宋体" w:hAnsi="宋体"/>
        </w:rPr>
        <w:t>表达</w:t>
      </w:r>
      <w:r w:rsidR="005F5A7D">
        <w:rPr>
          <w:rFonts w:ascii="宋体" w:hAnsi="宋体" w:hint="eastAsia"/>
        </w:rPr>
        <w:t>服务</w:t>
      </w:r>
      <w:r w:rsidR="005F5A7D">
        <w:rPr>
          <w:rFonts w:ascii="宋体" w:hAnsi="宋体"/>
        </w:rPr>
        <w:t>行为约束</w:t>
      </w:r>
      <w:r w:rsidR="005F5A7D">
        <w:rPr>
          <w:rFonts w:ascii="宋体" w:hAnsi="宋体" w:hint="eastAsia"/>
        </w:rPr>
        <w:t>。</w:t>
      </w:r>
    </w:p>
    <w:p w:rsidR="00570004" w:rsidRDefault="003721D4" w:rsidP="000F613B">
      <w:pPr>
        <w:pStyle w:val="u5"/>
        <w:spacing w:before="24" w:after="24"/>
        <w:ind w:firstLine="480"/>
      </w:pPr>
      <w:r>
        <w:rPr>
          <w:rFonts w:hint="eastAsia"/>
        </w:rPr>
        <w:t>本节</w:t>
      </w:r>
      <w:r>
        <w:t>将介绍</w:t>
      </w:r>
      <w:r w:rsidR="00636007">
        <w:rPr>
          <w:rFonts w:hint="eastAsia"/>
        </w:rPr>
        <w:t>支持的约束类型的定义和应用场景及如何扩展</w:t>
      </w:r>
      <w:r w:rsidR="00636007">
        <w:t>WSDL</w:t>
      </w:r>
      <w:r w:rsidR="00636007">
        <w:rPr>
          <w:rFonts w:hint="eastAsia"/>
        </w:rPr>
        <w:t>支持</w:t>
      </w:r>
      <w:r w:rsidR="00636007" w:rsidRPr="00327BAB">
        <w:rPr>
          <w:rFonts w:hint="eastAsia"/>
        </w:rPr>
        <w:t>约束</w:t>
      </w:r>
      <w:r w:rsidR="00636007">
        <w:rPr>
          <w:rFonts w:hint="eastAsia"/>
        </w:rPr>
        <w:t>的表达</w:t>
      </w:r>
    </w:p>
    <w:p w:rsidR="00521139" w:rsidRDefault="003721D4" w:rsidP="00521139">
      <w:pPr>
        <w:pStyle w:val="u3"/>
      </w:pPr>
      <w:bookmarkStart w:id="18" w:name="_Toc371319867"/>
      <w:bookmarkStart w:id="19" w:name="_Toc371760563"/>
      <w:bookmarkStart w:id="20" w:name="_Toc374700848"/>
      <w:r>
        <w:rPr>
          <w:rFonts w:hint="eastAsia"/>
        </w:rPr>
        <w:t>行为</w:t>
      </w:r>
      <w:r w:rsidR="00521139" w:rsidRPr="007B3690">
        <w:rPr>
          <w:rFonts w:hint="eastAsia"/>
        </w:rPr>
        <w:t>约束类型</w:t>
      </w:r>
      <w:r w:rsidR="00521139">
        <w:rPr>
          <w:rFonts w:hint="eastAsia"/>
        </w:rPr>
        <w:t>定义</w:t>
      </w:r>
      <w:bookmarkEnd w:id="18"/>
      <w:bookmarkEnd w:id="19"/>
      <w:bookmarkEnd w:id="20"/>
      <w:r w:rsidR="00521139">
        <w:rPr>
          <w:rFonts w:hint="eastAsia"/>
        </w:rPr>
        <w:t>与描述</w:t>
      </w:r>
    </w:p>
    <w:p w:rsidR="00521139" w:rsidRDefault="003721D4" w:rsidP="00C815FB">
      <w:pPr>
        <w:pStyle w:val="u5"/>
        <w:spacing w:before="24" w:after="24"/>
        <w:ind w:firstLine="480"/>
      </w:pPr>
      <w:r>
        <w:rPr>
          <w:rFonts w:hint="eastAsia"/>
        </w:rPr>
        <w:t>通过阅读文献</w:t>
      </w:r>
      <w:r>
        <w:t>研究</w:t>
      </w:r>
      <w:r>
        <w:rPr>
          <w:rFonts w:hint="eastAsia"/>
        </w:rPr>
        <w:t>总结</w:t>
      </w:r>
      <w:r w:rsidR="002B4244">
        <w:rPr>
          <w:rFonts w:hint="eastAsia"/>
        </w:rPr>
        <w:t>了</w:t>
      </w:r>
      <w:r w:rsidR="002B4244">
        <w:t>如下</w:t>
      </w:r>
      <w:r w:rsidR="002B4244">
        <w:rPr>
          <w:rFonts w:hint="eastAsia"/>
        </w:rPr>
        <w:t>六个</w:t>
      </w:r>
      <w:r>
        <w:rPr>
          <w:rFonts w:hint="eastAsia"/>
        </w:rPr>
        <w:t>W</w:t>
      </w:r>
      <w:r>
        <w:t>eb</w:t>
      </w:r>
      <w:r>
        <w:t>服务</w:t>
      </w:r>
      <w:r>
        <w:rPr>
          <w:rFonts w:hint="eastAsia"/>
        </w:rPr>
        <w:t>提供操作自身</w:t>
      </w:r>
      <w:r>
        <w:t>及</w:t>
      </w:r>
      <w:r>
        <w:rPr>
          <w:rFonts w:hint="eastAsia"/>
        </w:rPr>
        <w:t>相互</w:t>
      </w:r>
      <w:r>
        <w:t>之间</w:t>
      </w:r>
      <w:r>
        <w:rPr>
          <w:rFonts w:hint="eastAsia"/>
        </w:rPr>
        <w:t>可能</w:t>
      </w:r>
      <w:r>
        <w:t>存在的</w:t>
      </w:r>
      <w:r>
        <w:rPr>
          <w:rFonts w:hint="eastAsia"/>
        </w:rPr>
        <w:t>约束</w:t>
      </w:r>
      <w:r w:rsidR="00CF6EB9">
        <w:rPr>
          <w:rFonts w:hint="eastAsia"/>
        </w:rPr>
        <w:t>：</w:t>
      </w:r>
      <w:r w:rsidR="00CF6EB9" w:rsidRPr="00CF6EB9">
        <w:rPr>
          <w:rFonts w:hint="eastAsia"/>
          <w:b/>
        </w:rPr>
        <w:t>时效</w:t>
      </w:r>
      <w:r w:rsidR="00CF6EB9" w:rsidRPr="00CF6EB9">
        <w:rPr>
          <w:b/>
        </w:rPr>
        <w:t>约束</w:t>
      </w:r>
      <w:r w:rsidR="00CF6EB9" w:rsidRPr="002F2A49">
        <w:rPr>
          <w:rFonts w:hint="eastAsia"/>
          <w:highlight w:val="yellow"/>
          <w:vertAlign w:val="superscript"/>
        </w:rPr>
        <w:t>[</w:t>
      </w:r>
      <w:r w:rsidR="002F2A49" w:rsidRPr="002F2A49">
        <w:rPr>
          <w:highlight w:val="yellow"/>
          <w:vertAlign w:val="superscript"/>
        </w:rPr>
        <w:t>33</w:t>
      </w:r>
      <w:r w:rsidR="00CF6EB9" w:rsidRPr="002F2A49">
        <w:rPr>
          <w:rFonts w:hint="eastAsia"/>
          <w:highlight w:val="yellow"/>
          <w:vertAlign w:val="superscript"/>
        </w:rPr>
        <w:t>]</w:t>
      </w:r>
      <w:r w:rsidR="00CF6EB9">
        <w:t>、</w:t>
      </w:r>
      <w:r w:rsidR="00CF6EB9" w:rsidRPr="00CF6EB9">
        <w:rPr>
          <w:b/>
        </w:rPr>
        <w:t>序列约束</w:t>
      </w:r>
      <w:r w:rsidR="00CF6EB9" w:rsidRPr="000141E1">
        <w:rPr>
          <w:rFonts w:hint="eastAsia"/>
          <w:highlight w:val="yellow"/>
          <w:vertAlign w:val="superscript"/>
        </w:rPr>
        <w:t>[</w:t>
      </w:r>
      <w:r w:rsidR="00F87D2F" w:rsidRPr="000141E1">
        <w:rPr>
          <w:highlight w:val="yellow"/>
          <w:vertAlign w:val="superscript"/>
        </w:rPr>
        <w:t>27,34</w:t>
      </w:r>
      <w:r w:rsidR="00F87D2F" w:rsidRPr="000141E1">
        <w:rPr>
          <w:rFonts w:hint="eastAsia"/>
          <w:highlight w:val="yellow"/>
          <w:vertAlign w:val="superscript"/>
        </w:rPr>
        <w:t>,</w:t>
      </w:r>
      <w:r w:rsidR="000141E1" w:rsidRPr="000141E1">
        <w:rPr>
          <w:highlight w:val="yellow"/>
          <w:vertAlign w:val="superscript"/>
        </w:rPr>
        <w:t>42,43,44,</w:t>
      </w:r>
      <w:r w:rsidR="000141E1" w:rsidRPr="000141E1">
        <w:rPr>
          <w:rStyle w:val="aff9"/>
          <w:highlight w:val="yellow"/>
        </w:rPr>
        <w:endnoteReference w:id="60"/>
      </w:r>
      <w:r w:rsidR="00CF6EB9" w:rsidRPr="000141E1">
        <w:rPr>
          <w:rFonts w:hint="eastAsia"/>
          <w:highlight w:val="yellow"/>
          <w:vertAlign w:val="superscript"/>
        </w:rPr>
        <w:t>]</w:t>
      </w:r>
      <w:r w:rsidR="00CF6EB9">
        <w:t>、</w:t>
      </w:r>
      <w:r w:rsidR="00CF6EB9" w:rsidRPr="00CF6EB9">
        <w:rPr>
          <w:b/>
        </w:rPr>
        <w:t>调用约束</w:t>
      </w:r>
      <w:r w:rsidR="00CF6EB9" w:rsidRPr="003D547E">
        <w:rPr>
          <w:rFonts w:hint="eastAsia"/>
          <w:highlight w:val="yellow"/>
          <w:vertAlign w:val="superscript"/>
        </w:rPr>
        <w:t>[</w:t>
      </w:r>
      <w:r w:rsidR="003D547E" w:rsidRPr="003D547E">
        <w:rPr>
          <w:highlight w:val="yellow"/>
          <w:vertAlign w:val="superscript"/>
        </w:rPr>
        <w:t>26</w:t>
      </w:r>
      <w:r w:rsidR="00CF6EB9" w:rsidRPr="003D547E">
        <w:rPr>
          <w:rFonts w:hint="eastAsia"/>
          <w:highlight w:val="yellow"/>
          <w:vertAlign w:val="superscript"/>
        </w:rPr>
        <w:t>]</w:t>
      </w:r>
      <w:r w:rsidR="00CF6EB9">
        <w:t>、</w:t>
      </w:r>
      <w:r w:rsidR="00CF6EB9" w:rsidRPr="00CF6EB9">
        <w:rPr>
          <w:b/>
        </w:rPr>
        <w:t>参数范围约束</w:t>
      </w:r>
      <w:r w:rsidR="00CF6EB9" w:rsidRPr="00A85D52">
        <w:rPr>
          <w:rFonts w:hint="eastAsia"/>
          <w:highlight w:val="yellow"/>
          <w:vertAlign w:val="superscript"/>
        </w:rPr>
        <w:t>[</w:t>
      </w:r>
      <w:r w:rsidR="00C82110" w:rsidRPr="00A85D52">
        <w:rPr>
          <w:highlight w:val="yellow"/>
          <w:vertAlign w:val="superscript"/>
        </w:rPr>
        <w:t>34,60,</w:t>
      </w:r>
      <w:r w:rsidR="00C82110" w:rsidRPr="00A85D52">
        <w:rPr>
          <w:rStyle w:val="aff9"/>
          <w:highlight w:val="yellow"/>
        </w:rPr>
        <w:endnoteReference w:id="61"/>
      </w:r>
      <w:r w:rsidR="004E40E6" w:rsidRPr="00A85D52">
        <w:rPr>
          <w:highlight w:val="yellow"/>
          <w:vertAlign w:val="superscript"/>
        </w:rPr>
        <w:t>,</w:t>
      </w:r>
      <w:r w:rsidR="004E40E6" w:rsidRPr="00A85D52">
        <w:rPr>
          <w:rStyle w:val="aff9"/>
          <w:highlight w:val="yellow"/>
        </w:rPr>
        <w:endnoteReference w:id="62"/>
      </w:r>
      <w:r w:rsidR="00CF6EB9" w:rsidRPr="00A85D52">
        <w:rPr>
          <w:rFonts w:hint="eastAsia"/>
          <w:highlight w:val="yellow"/>
          <w:vertAlign w:val="superscript"/>
        </w:rPr>
        <w:t>]</w:t>
      </w:r>
      <w:r w:rsidR="00CF6EB9">
        <w:t>、</w:t>
      </w:r>
      <w:r w:rsidR="00CF6EB9" w:rsidRPr="00CF6EB9">
        <w:rPr>
          <w:rFonts w:hint="eastAsia"/>
          <w:b/>
        </w:rPr>
        <w:t>参数</w:t>
      </w:r>
      <w:r w:rsidR="00CF6EB9" w:rsidRPr="00CF6EB9">
        <w:rPr>
          <w:b/>
        </w:rPr>
        <w:t>关系约束</w:t>
      </w:r>
      <w:r w:rsidR="00CF6EB9" w:rsidRPr="008B0621">
        <w:rPr>
          <w:rFonts w:hint="eastAsia"/>
          <w:highlight w:val="yellow"/>
          <w:vertAlign w:val="superscript"/>
        </w:rPr>
        <w:t>[</w:t>
      </w:r>
      <w:r w:rsidR="008B0621" w:rsidRPr="008B0621">
        <w:rPr>
          <w:highlight w:val="yellow"/>
          <w:vertAlign w:val="superscript"/>
        </w:rPr>
        <w:t>7</w:t>
      </w:r>
      <w:r w:rsidR="008B0621" w:rsidRPr="008B0621">
        <w:rPr>
          <w:rFonts w:hint="eastAsia"/>
          <w:highlight w:val="yellow"/>
          <w:vertAlign w:val="superscript"/>
        </w:rPr>
        <w:t>,</w:t>
      </w:r>
      <w:r w:rsidR="008B0621" w:rsidRPr="008B0621">
        <w:rPr>
          <w:highlight w:val="yellow"/>
          <w:vertAlign w:val="superscript"/>
        </w:rPr>
        <w:t>61</w:t>
      </w:r>
      <w:r w:rsidR="00CF6EB9" w:rsidRPr="008B0621">
        <w:rPr>
          <w:rFonts w:hint="eastAsia"/>
          <w:highlight w:val="yellow"/>
          <w:vertAlign w:val="superscript"/>
        </w:rPr>
        <w:t>]</w:t>
      </w:r>
      <w:r w:rsidR="00CF6EB9">
        <w:t>、</w:t>
      </w:r>
      <w:r w:rsidR="00CF6EB9" w:rsidRPr="00CF6EB9">
        <w:rPr>
          <w:b/>
        </w:rPr>
        <w:t>区域约束</w:t>
      </w:r>
      <w:r w:rsidR="00CF6EB9" w:rsidRPr="002F2A49">
        <w:rPr>
          <w:rFonts w:hint="eastAsia"/>
          <w:highlight w:val="yellow"/>
          <w:vertAlign w:val="superscript"/>
        </w:rPr>
        <w:t>[</w:t>
      </w:r>
      <w:r w:rsidR="002F2A49" w:rsidRPr="002F2A49">
        <w:rPr>
          <w:highlight w:val="yellow"/>
          <w:vertAlign w:val="superscript"/>
        </w:rPr>
        <w:t>33</w:t>
      </w:r>
      <w:r w:rsidR="00CF6EB9" w:rsidRPr="002F2A49">
        <w:rPr>
          <w:rFonts w:hint="eastAsia"/>
          <w:highlight w:val="yellow"/>
          <w:vertAlign w:val="superscript"/>
        </w:rPr>
        <w:t>]</w:t>
      </w:r>
      <w:r w:rsidR="00CF6EB9">
        <w:t>。</w:t>
      </w:r>
      <w:r w:rsidR="002B4244">
        <w:rPr>
          <w:rFonts w:hint="eastAsia"/>
        </w:rPr>
        <w:t>如图</w:t>
      </w:r>
      <w:r w:rsidR="002B4244">
        <w:rPr>
          <w:rFonts w:hint="eastAsia"/>
        </w:rPr>
        <w:t>3</w:t>
      </w:r>
      <w:r w:rsidR="002B4244">
        <w:t>-2</w:t>
      </w:r>
      <w:r w:rsidR="002B4244">
        <w:rPr>
          <w:rFonts w:hint="eastAsia"/>
        </w:rPr>
        <w:t>所示</w:t>
      </w:r>
      <w:r w:rsidR="002B4244">
        <w:t>，</w:t>
      </w:r>
      <w:r w:rsidR="004F0E68" w:rsidRPr="004F0E68">
        <w:rPr>
          <w:rFonts w:hint="eastAsia"/>
        </w:rPr>
        <w:t>按照约束所在层次分为：</w:t>
      </w:r>
      <w:r w:rsidR="004F0E68" w:rsidRPr="00DF4FA3">
        <w:rPr>
          <w:rFonts w:hint="eastAsia"/>
          <w:b/>
        </w:rPr>
        <w:t>服务层</w:t>
      </w:r>
      <w:r w:rsidR="004F0E68" w:rsidRPr="004F0E68">
        <w:rPr>
          <w:rFonts w:hint="eastAsia"/>
        </w:rPr>
        <w:t>次约束、</w:t>
      </w:r>
      <w:r w:rsidR="004F0E68" w:rsidRPr="00DF4FA3">
        <w:rPr>
          <w:rFonts w:hint="eastAsia"/>
          <w:b/>
        </w:rPr>
        <w:t>操作层</w:t>
      </w:r>
      <w:r w:rsidR="004F0E68" w:rsidRPr="004F0E68">
        <w:rPr>
          <w:rFonts w:hint="eastAsia"/>
        </w:rPr>
        <w:t>次约束，其中操作层约束又分为</w:t>
      </w:r>
      <w:r w:rsidR="004F0E68" w:rsidRPr="00DF4FA3">
        <w:rPr>
          <w:rFonts w:hint="eastAsia"/>
          <w:b/>
        </w:rPr>
        <w:t>数据流</w:t>
      </w:r>
      <w:r w:rsidR="004F0E68" w:rsidRPr="004F0E68">
        <w:rPr>
          <w:rFonts w:hint="eastAsia"/>
        </w:rPr>
        <w:t>与</w:t>
      </w:r>
      <w:r w:rsidR="004F0E68" w:rsidRPr="00DF4FA3">
        <w:rPr>
          <w:rFonts w:hint="eastAsia"/>
          <w:b/>
        </w:rPr>
        <w:t>控制流</w:t>
      </w:r>
      <w:r w:rsidR="004F0E68" w:rsidRPr="004F0E68">
        <w:rPr>
          <w:rFonts w:hint="eastAsia"/>
        </w:rPr>
        <w:t>约束</w:t>
      </w:r>
      <w:r w:rsidR="002B4244">
        <w:rPr>
          <w:rFonts w:hint="eastAsia"/>
        </w:rPr>
        <w:t>。</w:t>
      </w:r>
    </w:p>
    <w:p w:rsidR="002B4244" w:rsidRDefault="008C385F" w:rsidP="008C385F">
      <w:pPr>
        <w:pStyle w:val="u5"/>
        <w:spacing w:before="24" w:after="24"/>
        <w:ind w:firstLineChars="0" w:firstLine="0"/>
        <w:jc w:val="center"/>
      </w:pPr>
      <w:r>
        <w:object w:dxaOrig="5130" w:dyaOrig="4381">
          <v:shape id="_x0000_i1027" type="#_x0000_t75" style="width:256.5pt;height:219pt" o:ole="">
            <v:imagedata r:id="rId24" o:title=""/>
          </v:shape>
          <o:OLEObject Type="Embed" ProgID="Visio.Drawing.15" ShapeID="_x0000_i1027" DrawAspect="Content" ObjectID="_1569760512" r:id="rId25"/>
        </w:object>
      </w:r>
    </w:p>
    <w:p w:rsidR="008C385F" w:rsidRDefault="008C385F" w:rsidP="00606565">
      <w:pPr>
        <w:pStyle w:val="ub"/>
        <w:spacing w:before="120" w:after="360"/>
        <w:rPr>
          <w:rFonts w:eastAsiaTheme="minorEastAsia"/>
        </w:rPr>
      </w:pPr>
      <w:r w:rsidRPr="00606565">
        <w:t>图</w:t>
      </w:r>
      <w:r w:rsidRPr="00606565">
        <w:t>3-</w:t>
      </w:r>
      <w:r w:rsidRPr="00606565">
        <w:fldChar w:fldCharType="begin"/>
      </w:r>
      <w:r w:rsidRPr="00606565">
        <w:instrText xml:space="preserve"> SEQ </w:instrText>
      </w:r>
      <w:r w:rsidRPr="00606565">
        <w:instrText>图</w:instrText>
      </w:r>
      <w:r w:rsidRPr="00606565">
        <w:instrText xml:space="preserve">3- \* ARABIC </w:instrText>
      </w:r>
      <w:r w:rsidRPr="00606565">
        <w:fldChar w:fldCharType="separate"/>
      </w:r>
      <w:r w:rsidR="00B27609" w:rsidRPr="00606565">
        <w:t>2</w:t>
      </w:r>
      <w:r w:rsidRPr="00606565">
        <w:fldChar w:fldCharType="end"/>
      </w:r>
      <w:r w:rsidRPr="00606565">
        <w:t xml:space="preserve"> </w:t>
      </w:r>
      <w:r w:rsidRPr="00606565">
        <w:rPr>
          <w:rFonts w:hint="eastAsia"/>
        </w:rPr>
        <w:t>服务约束</w:t>
      </w:r>
      <w:r w:rsidR="00F57935" w:rsidRPr="00606565">
        <w:rPr>
          <w:rFonts w:hint="eastAsia"/>
        </w:rPr>
        <w:t>定义</w:t>
      </w:r>
      <w:r w:rsidR="00F57935" w:rsidRPr="00606565">
        <w:t>与</w:t>
      </w:r>
      <w:r w:rsidRPr="00606565">
        <w:rPr>
          <w:rFonts w:hint="eastAsia"/>
        </w:rPr>
        <w:t>分类</w:t>
      </w:r>
    </w:p>
    <w:p w:rsidR="00C815FB" w:rsidRDefault="00D705D1" w:rsidP="00B96881">
      <w:pPr>
        <w:pStyle w:val="u5"/>
        <w:spacing w:before="24" w:after="24"/>
        <w:ind w:firstLine="480"/>
      </w:pPr>
      <w:r>
        <w:rPr>
          <w:rFonts w:hint="eastAsia"/>
        </w:rPr>
        <w:t>本文</w:t>
      </w:r>
      <w:r>
        <w:t>使用</w:t>
      </w:r>
      <w:r w:rsidRPr="00D705D1">
        <w:rPr>
          <w:rFonts w:hint="eastAsia"/>
        </w:rPr>
        <w:t>巴克斯范式</w:t>
      </w:r>
      <w:r>
        <w:rPr>
          <w:rFonts w:hint="eastAsia"/>
        </w:rPr>
        <w:t>(</w:t>
      </w:r>
      <w:r w:rsidRPr="00D705D1">
        <w:t>Backus Normal Form</w:t>
      </w:r>
      <w:r>
        <w:t>)</w:t>
      </w:r>
      <w:r w:rsidR="000020FD">
        <w:rPr>
          <w:rFonts w:hint="eastAsia"/>
        </w:rPr>
        <w:t>表述</w:t>
      </w:r>
      <w:r w:rsidR="00D8746B" w:rsidRPr="00B96881">
        <w:rPr>
          <w:rFonts w:hint="eastAsia"/>
        </w:rPr>
        <w:t>约束模型</w:t>
      </w:r>
      <w:r w:rsidR="00A94838">
        <w:rPr>
          <w:rFonts w:hint="eastAsia"/>
        </w:rPr>
        <w:t>：</w:t>
      </w:r>
    </w:p>
    <w:tbl>
      <w:tblPr>
        <w:tblStyle w:val="afff1"/>
        <w:tblW w:w="0" w:type="auto"/>
        <w:tblLook w:val="04A0" w:firstRow="1" w:lastRow="0" w:firstColumn="1" w:lastColumn="0" w:noHBand="0" w:noVBand="1"/>
      </w:tblPr>
      <w:tblGrid>
        <w:gridCol w:w="8153"/>
      </w:tblGrid>
      <w:tr w:rsidR="00A94838" w:rsidTr="00A94838">
        <w:tc>
          <w:tcPr>
            <w:tcW w:w="8153" w:type="dxa"/>
          </w:tcPr>
          <w:p w:rsidR="00A94838" w:rsidRDefault="00A94838" w:rsidP="00B96881">
            <w:pPr>
              <w:pStyle w:val="u5"/>
              <w:spacing w:before="24" w:after="24"/>
              <w:ind w:firstLineChars="0" w:firstLine="0"/>
            </w:pPr>
            <w:r>
              <w:t>&lt;</w:t>
            </w:r>
            <w:r w:rsidRPr="00907194">
              <w:t>Constrain</w:t>
            </w:r>
            <w:r>
              <w:t xml:space="preserve">&gt; </w:t>
            </w:r>
            <w:r w:rsidRPr="00907194">
              <w:t>::=</w:t>
            </w:r>
            <w:r>
              <w:t xml:space="preserve">  </w:t>
            </w:r>
            <w:r w:rsidRPr="00907194">
              <w:t>&lt;ConName</w:t>
            </w:r>
            <w:r>
              <w:t>&gt;&lt;ConContent</w:t>
            </w:r>
            <w:r w:rsidRPr="00907194">
              <w:t>&gt;</w:t>
            </w:r>
            <w:r>
              <w:t>|</w:t>
            </w:r>
            <w:r>
              <w:rPr>
                <w:rFonts w:hint="eastAsia"/>
              </w:rPr>
              <w:t>&lt;</w:t>
            </w:r>
            <w:r>
              <w:t>ValueType&gt;&lt;</w:t>
            </w:r>
            <w:r w:rsidRPr="00BC2694">
              <w:t>Value</w:t>
            </w:r>
            <w:r>
              <w:t>R</w:t>
            </w:r>
            <w:r w:rsidRPr="00BC2694">
              <w:t>estriction&gt;</w:t>
            </w:r>
          </w:p>
          <w:p w:rsidR="00A94838" w:rsidRDefault="00A94838" w:rsidP="00A94838">
            <w:pPr>
              <w:pStyle w:val="u5"/>
              <w:spacing w:before="24" w:after="24"/>
              <w:ind w:firstLineChars="0" w:firstLine="0"/>
            </w:pPr>
            <w:r w:rsidRPr="00907194">
              <w:t>&lt;ConName</w:t>
            </w:r>
            <w:r>
              <w:t xml:space="preserve">&gt; </w:t>
            </w:r>
            <w:r w:rsidRPr="00907194">
              <w:t>::=</w:t>
            </w:r>
            <w:r>
              <w:t xml:space="preserve"> </w:t>
            </w:r>
            <w:r w:rsidRPr="00907194">
              <w:t xml:space="preserve"> eTime</w:t>
            </w:r>
            <w:r>
              <w:t>|</w:t>
            </w:r>
            <w:r w:rsidRPr="00907194">
              <w:t>ipRegion</w:t>
            </w:r>
            <w:r>
              <w:t>|</w:t>
            </w:r>
            <w:r w:rsidRPr="00907194">
              <w:t>preOp</w:t>
            </w:r>
            <w:r>
              <w:t>|</w:t>
            </w:r>
            <w:r w:rsidRPr="00907194">
              <w:t>Iteration</w:t>
            </w:r>
            <w:r>
              <w:t>|</w:t>
            </w:r>
            <w:r w:rsidRPr="00907194">
              <w:t>invokeOp</w:t>
            </w:r>
            <w:r>
              <w:t>|</w:t>
            </w:r>
            <w:r w:rsidRPr="00907194">
              <w:t>paraRelation</w:t>
            </w:r>
          </w:p>
          <w:p w:rsidR="00A94838" w:rsidRPr="00907194" w:rsidRDefault="00A94838" w:rsidP="00A94838">
            <w:pPr>
              <w:pStyle w:val="u5"/>
              <w:spacing w:before="24" w:after="24"/>
              <w:ind w:firstLineChars="0" w:firstLine="0"/>
            </w:pPr>
            <w:r>
              <w:t>&lt;ConContent</w:t>
            </w:r>
            <w:r w:rsidRPr="00907194">
              <w:t>&gt;</w:t>
            </w:r>
            <w:r>
              <w:t xml:space="preserve"> </w:t>
            </w:r>
            <w:r w:rsidRPr="00907194">
              <w:t>::=</w:t>
            </w:r>
            <w:r>
              <w:t xml:space="preserve"> date|&lt;ipAdress&gt;|&lt;&gt;|true|false|</w:t>
            </w:r>
          </w:p>
          <w:p w:rsidR="00A94838" w:rsidRDefault="00A94838" w:rsidP="00A94838">
            <w:pPr>
              <w:pStyle w:val="u5"/>
              <w:spacing w:before="24" w:after="24"/>
              <w:ind w:firstLineChars="0" w:firstLine="0"/>
            </w:pPr>
            <w:r>
              <w:rPr>
                <w:rFonts w:hint="eastAsia"/>
              </w:rPr>
              <w:t>&lt;</w:t>
            </w:r>
            <w:r>
              <w:t>ValueType&gt; ::= s</w:t>
            </w:r>
            <w:r w:rsidRPr="00BC2694">
              <w:t>tring</w:t>
            </w:r>
            <w:r>
              <w:t>|boolean|int|float|double</w:t>
            </w:r>
          </w:p>
          <w:p w:rsidR="00A94838" w:rsidRDefault="00A94838" w:rsidP="00A94838">
            <w:pPr>
              <w:pStyle w:val="u5"/>
              <w:spacing w:before="24" w:after="24"/>
              <w:ind w:firstLineChars="0" w:firstLine="0"/>
            </w:pPr>
            <w:r>
              <w:t>&lt;</w:t>
            </w:r>
            <w:r w:rsidRPr="00BC2694">
              <w:t>Value</w:t>
            </w:r>
            <w:r>
              <w:t>R</w:t>
            </w:r>
            <w:r w:rsidRPr="00BC2694">
              <w:t>estriction&gt;</w:t>
            </w:r>
            <w:r>
              <w:t xml:space="preserve"> ::= </w:t>
            </w:r>
            <w:r w:rsidRPr="00DC3200">
              <w:t>enumeration</w:t>
            </w:r>
            <w:r>
              <w:t>|maxExclusive|minExclusive|maxInclusive|minInclusive|</w:t>
            </w:r>
            <w:r w:rsidRPr="00DC3200">
              <w:t>pattern</w:t>
            </w:r>
          </w:p>
        </w:tc>
      </w:tr>
    </w:tbl>
    <w:p w:rsidR="005A4404" w:rsidRPr="00F57935" w:rsidRDefault="00124BF8" w:rsidP="00334D86">
      <w:pPr>
        <w:pStyle w:val="u5"/>
        <w:spacing w:before="24" w:after="24"/>
        <w:ind w:firstLine="480"/>
        <w:rPr>
          <w:rFonts w:hint="eastAsia"/>
        </w:rPr>
      </w:pPr>
      <w:r w:rsidRPr="00124BF8">
        <w:rPr>
          <w:rFonts w:hint="eastAsia"/>
        </w:rPr>
        <w:lastRenderedPageBreak/>
        <w:t>为准确描述约束类型的定义，我们使用</w:t>
      </w:r>
      <w:r w:rsidR="00C815FB">
        <w:t>JSON</w:t>
      </w:r>
      <w:r w:rsidR="00B96881" w:rsidRPr="00B96881">
        <w:rPr>
          <w:vertAlign w:val="superscript"/>
        </w:rPr>
        <w:t>[</w:t>
      </w:r>
      <w:r w:rsidR="00C815FB" w:rsidRPr="00B96881">
        <w:rPr>
          <w:vertAlign w:val="superscript"/>
        </w:rPr>
        <w:endnoteReference w:id="63"/>
      </w:r>
      <w:r w:rsidR="00B96881" w:rsidRPr="00B96881">
        <w:rPr>
          <w:vertAlign w:val="superscript"/>
        </w:rPr>
        <w:t>]</w:t>
      </w:r>
      <w:r w:rsidR="00C815FB" w:rsidRPr="00C815FB">
        <w:rPr>
          <w:rFonts w:hint="eastAsia"/>
        </w:rPr>
        <w:t>键值对</w:t>
      </w:r>
      <w:r w:rsidR="00C815FB">
        <w:rPr>
          <w:rFonts w:hint="eastAsia"/>
        </w:rPr>
        <w:t>描述</w:t>
      </w:r>
      <w:r w:rsidR="00C815FB" w:rsidRPr="00C815FB">
        <w:rPr>
          <w:rFonts w:hint="eastAsia"/>
        </w:rPr>
        <w:t>服务行为</w:t>
      </w:r>
      <w:r w:rsidR="00C815FB">
        <w:rPr>
          <w:rFonts w:hint="eastAsia"/>
        </w:rPr>
        <w:t>。</w:t>
      </w:r>
    </w:p>
    <w:p w:rsidR="00521139" w:rsidRDefault="00521139" w:rsidP="00521139">
      <w:pPr>
        <w:pStyle w:val="u3"/>
      </w:pPr>
      <w:bookmarkStart w:id="21" w:name="_Toc371319878"/>
      <w:bookmarkStart w:id="22" w:name="_Toc371760568"/>
      <w:bookmarkStart w:id="23" w:name="_Toc374700853"/>
      <w:r w:rsidRPr="0016614A">
        <w:rPr>
          <w:rFonts w:hint="eastAsia"/>
        </w:rPr>
        <w:t>扩展</w:t>
      </w:r>
      <w:r>
        <w:t>WSDL</w:t>
      </w:r>
      <w:r w:rsidRPr="0016614A">
        <w:rPr>
          <w:rFonts w:hint="eastAsia"/>
        </w:rPr>
        <w:t>支持</w:t>
      </w:r>
      <w:r w:rsidR="003721D4">
        <w:rPr>
          <w:rFonts w:hint="eastAsia"/>
        </w:rPr>
        <w:t>行为</w:t>
      </w:r>
      <w:r w:rsidRPr="0016614A">
        <w:rPr>
          <w:rFonts w:hint="eastAsia"/>
        </w:rPr>
        <w:t>约束的表达</w:t>
      </w:r>
      <w:bookmarkEnd w:id="21"/>
      <w:bookmarkEnd w:id="22"/>
      <w:bookmarkEnd w:id="23"/>
    </w:p>
    <w:p w:rsidR="00360EF7" w:rsidRDefault="00360EF7" w:rsidP="00360EF7">
      <w:pPr>
        <w:pStyle w:val="u5"/>
        <w:spacing w:before="24" w:after="24"/>
        <w:ind w:firstLine="480"/>
      </w:pPr>
      <w:r>
        <w:rPr>
          <w:rFonts w:hint="eastAsia"/>
        </w:rPr>
        <w:t>Web</w:t>
      </w:r>
      <w:r>
        <w:rPr>
          <w:rFonts w:hint="eastAsia"/>
        </w:rPr>
        <w:t>服务</w:t>
      </w:r>
      <w:r>
        <w:t>约束定义</w:t>
      </w:r>
      <w:r>
        <w:rPr>
          <w:rFonts w:hint="eastAsia"/>
        </w:rPr>
        <w:t>完成</w:t>
      </w:r>
      <w:r>
        <w:t>后，我们</w:t>
      </w:r>
      <w:r>
        <w:rPr>
          <w:rFonts w:hint="eastAsia"/>
        </w:rPr>
        <w:t>考虑</w:t>
      </w:r>
      <w:r>
        <w:t>如何在服务</w:t>
      </w:r>
      <w:r>
        <w:rPr>
          <w:rFonts w:hint="eastAsia"/>
        </w:rPr>
        <w:t>描述中</w:t>
      </w:r>
      <w:r>
        <w:t>存储</w:t>
      </w:r>
      <w:r>
        <w:rPr>
          <w:rFonts w:hint="eastAsia"/>
        </w:rPr>
        <w:t>包含约束</w:t>
      </w:r>
      <w:r>
        <w:t>的服务行为</w:t>
      </w:r>
      <w:r>
        <w:rPr>
          <w:rFonts w:hint="eastAsia"/>
        </w:rPr>
        <w:t>，</w:t>
      </w:r>
      <w:r>
        <w:t>即如何支持服务行为约束的表达。</w:t>
      </w:r>
    </w:p>
    <w:p w:rsidR="00360EF7" w:rsidRDefault="007C2963" w:rsidP="0036499A">
      <w:pPr>
        <w:pStyle w:val="u5"/>
        <w:spacing w:before="24" w:after="24"/>
        <w:ind w:firstLine="480"/>
      </w:pPr>
      <w:r>
        <w:rPr>
          <w:rFonts w:hint="eastAsia"/>
        </w:rPr>
        <w:t>现有</w:t>
      </w:r>
      <w:r>
        <w:t>两种方法</w:t>
      </w:r>
      <w:r>
        <w:rPr>
          <w:rFonts w:hint="eastAsia"/>
        </w:rPr>
        <w:t>向</w:t>
      </w:r>
      <w:r>
        <w:rPr>
          <w:rFonts w:hint="eastAsia"/>
        </w:rPr>
        <w:t>W</w:t>
      </w:r>
      <w:r>
        <w:t>eb</w:t>
      </w:r>
      <w:r>
        <w:rPr>
          <w:rFonts w:hint="eastAsia"/>
        </w:rPr>
        <w:t>服务</w:t>
      </w:r>
      <w:r>
        <w:t>描述</w:t>
      </w:r>
      <w:r>
        <w:rPr>
          <w:rFonts w:hint="eastAsia"/>
        </w:rPr>
        <w:t>中</w:t>
      </w:r>
      <w:r>
        <w:t>添加行为信息</w:t>
      </w:r>
      <w:r>
        <w:rPr>
          <w:rFonts w:hint="eastAsia"/>
        </w:rPr>
        <w:t>，</w:t>
      </w:r>
      <w:r w:rsidR="0036499A">
        <w:rPr>
          <w:rFonts w:hint="eastAsia"/>
        </w:rPr>
        <w:t>一</w:t>
      </w:r>
      <w:r w:rsidR="0036499A">
        <w:t>是扩大现有</w:t>
      </w:r>
      <w:r w:rsidR="0036499A">
        <w:rPr>
          <w:rFonts w:hint="eastAsia"/>
        </w:rPr>
        <w:t>WSDL</w:t>
      </w:r>
      <w:r w:rsidR="0036499A">
        <w:rPr>
          <w:rFonts w:hint="eastAsia"/>
        </w:rPr>
        <w:t>协议</w:t>
      </w:r>
      <w:r w:rsidR="0036499A">
        <w:t>，另一种是</w:t>
      </w:r>
      <w:r w:rsidR="0036499A">
        <w:rPr>
          <w:rFonts w:hint="eastAsia"/>
        </w:rPr>
        <w:t>实现</w:t>
      </w:r>
      <w:r w:rsidR="0036499A">
        <w:t>一个</w:t>
      </w:r>
      <w:r w:rsidR="0036499A">
        <w:rPr>
          <w:rFonts w:hint="eastAsia"/>
        </w:rPr>
        <w:t>能够</w:t>
      </w:r>
      <w:r w:rsidR="0036499A">
        <w:t>表达行为约束的</w:t>
      </w:r>
      <w:r w:rsidR="0036499A" w:rsidRPr="0036499A">
        <w:rPr>
          <w:rFonts w:hint="eastAsia"/>
        </w:rPr>
        <w:t>新的协议</w:t>
      </w:r>
      <w:r w:rsidR="0036499A">
        <w:rPr>
          <w:rFonts w:hint="eastAsia"/>
        </w:rPr>
        <w:t>。</w:t>
      </w:r>
      <w:r w:rsidR="00360EF7">
        <w:rPr>
          <w:rFonts w:hint="eastAsia"/>
        </w:rPr>
        <w:t>考虑到</w:t>
      </w:r>
      <w:r w:rsidR="0036499A">
        <w:rPr>
          <w:rFonts w:hint="eastAsia"/>
        </w:rPr>
        <w:t>当前的</w:t>
      </w:r>
      <w:r w:rsidR="0036499A">
        <w:rPr>
          <w:rFonts w:hint="eastAsia"/>
        </w:rPr>
        <w:t>WSDL</w:t>
      </w:r>
      <w:r w:rsidR="001722C8">
        <w:rPr>
          <w:rFonts w:hint="eastAsia"/>
        </w:rPr>
        <w:t>作为</w:t>
      </w:r>
      <w:r w:rsidR="001722C8" w:rsidRPr="001722C8">
        <w:rPr>
          <w:rFonts w:hint="eastAsia"/>
        </w:rPr>
        <w:t>服务描述的标准规范</w:t>
      </w:r>
      <w:r w:rsidR="0036499A">
        <w:rPr>
          <w:rFonts w:hint="eastAsia"/>
        </w:rPr>
        <w:t>广泛应用于</w:t>
      </w:r>
      <w:r w:rsidR="0036499A">
        <w:rPr>
          <w:rFonts w:hint="eastAsia"/>
        </w:rPr>
        <w:t>Web</w:t>
      </w:r>
      <w:r w:rsidR="0036499A">
        <w:rPr>
          <w:rFonts w:hint="eastAsia"/>
        </w:rPr>
        <w:t>服务描述且新</w:t>
      </w:r>
      <w:r w:rsidR="0036499A">
        <w:t>协议</w:t>
      </w:r>
      <w:r w:rsidR="0036499A">
        <w:rPr>
          <w:rFonts w:hint="eastAsia"/>
        </w:rPr>
        <w:t>没有</w:t>
      </w:r>
      <w:r w:rsidR="0036499A" w:rsidRPr="0036499A">
        <w:rPr>
          <w:rFonts w:hint="eastAsia"/>
        </w:rPr>
        <w:t>统一的标准</w:t>
      </w:r>
      <w:r w:rsidR="0036499A">
        <w:rPr>
          <w:rFonts w:hint="eastAsia"/>
        </w:rPr>
        <w:t>，</w:t>
      </w:r>
      <w:r w:rsidR="0036499A">
        <w:t>本文采取</w:t>
      </w:r>
      <w:r w:rsidR="002C48A3">
        <w:rPr>
          <w:rFonts w:hint="eastAsia"/>
        </w:rPr>
        <w:t>第一种</w:t>
      </w:r>
      <w:r w:rsidR="002C48A3">
        <w:t>方法</w:t>
      </w:r>
      <w:r w:rsidR="002C48A3">
        <w:rPr>
          <w:rFonts w:hint="eastAsia"/>
        </w:rPr>
        <w:t>，</w:t>
      </w:r>
      <w:r w:rsidR="002C48A3">
        <w:t>通过扩展</w:t>
      </w:r>
      <w:r w:rsidR="002C48A3">
        <w:rPr>
          <w:rFonts w:hint="eastAsia"/>
        </w:rPr>
        <w:t>WSDL</w:t>
      </w:r>
      <w:r w:rsidR="002C48A3">
        <w:rPr>
          <w:rFonts w:hint="eastAsia"/>
        </w:rPr>
        <w:t>支持</w:t>
      </w:r>
      <w:r w:rsidR="002C48A3">
        <w:t>服务行为约束表达。</w:t>
      </w:r>
    </w:p>
    <w:p w:rsidR="002C48A3" w:rsidRPr="00C34735" w:rsidRDefault="00774395" w:rsidP="0036499A">
      <w:pPr>
        <w:pStyle w:val="u5"/>
        <w:spacing w:before="24" w:after="24"/>
        <w:ind w:firstLine="480"/>
      </w:pPr>
      <w:r>
        <w:rPr>
          <w:rFonts w:hint="eastAsia"/>
        </w:rPr>
        <w:t>现有</w:t>
      </w:r>
      <w:r>
        <w:t>研究大部分</w:t>
      </w:r>
      <w:r>
        <w:rPr>
          <w:rFonts w:hint="eastAsia"/>
        </w:rPr>
        <w:t>依赖</w:t>
      </w:r>
      <w:r w:rsidR="0097526B">
        <w:t>XML</w:t>
      </w:r>
      <w:r w:rsidR="00711240">
        <w:rPr>
          <w:rFonts w:hint="eastAsia"/>
        </w:rPr>
        <w:t>可扩展标记</w:t>
      </w:r>
      <w:r w:rsidR="0097526B">
        <w:rPr>
          <w:rFonts w:hint="eastAsia"/>
        </w:rPr>
        <w:t>，</w:t>
      </w:r>
      <w:r w:rsidR="0097526B">
        <w:t>在</w:t>
      </w:r>
      <w:r w:rsidR="0097526B">
        <w:rPr>
          <w:rFonts w:hint="eastAsia"/>
        </w:rPr>
        <w:t>WSDL</w:t>
      </w:r>
      <w:r w:rsidR="0097526B">
        <w:rPr>
          <w:rFonts w:hint="eastAsia"/>
        </w:rPr>
        <w:t>中</w:t>
      </w:r>
      <w:r w:rsidR="0097526B">
        <w:t>定义</w:t>
      </w:r>
      <w:r w:rsidR="0097526B">
        <w:rPr>
          <w:rFonts w:hint="eastAsia"/>
        </w:rPr>
        <w:t>新</w:t>
      </w:r>
      <w:r w:rsidR="0097526B" w:rsidRPr="0097526B">
        <w:rPr>
          <w:rFonts w:hint="eastAsia"/>
        </w:rPr>
        <w:t>的标签</w:t>
      </w:r>
      <w:r w:rsidR="0097526B">
        <w:rPr>
          <w:rFonts w:hint="eastAsia"/>
        </w:rPr>
        <w:t>及</w:t>
      </w:r>
      <w:r w:rsidR="0097526B">
        <w:t>命名空间，由于</w:t>
      </w:r>
      <w:r w:rsidR="0097526B">
        <w:rPr>
          <w:rFonts w:hint="eastAsia"/>
        </w:rPr>
        <w:t>新定义</w:t>
      </w:r>
      <w:r w:rsidR="0097526B">
        <w:t>标签众多</w:t>
      </w:r>
      <w:r w:rsidR="0097526B">
        <w:rPr>
          <w:rFonts w:hint="eastAsia"/>
        </w:rPr>
        <w:t>且</w:t>
      </w:r>
      <w:r w:rsidR="0097526B">
        <w:t>没有</w:t>
      </w:r>
      <w:r w:rsidR="0097526B">
        <w:rPr>
          <w:rFonts w:hint="eastAsia"/>
        </w:rPr>
        <w:t>统一标准</w:t>
      </w:r>
      <w:r>
        <w:t>，</w:t>
      </w:r>
      <w:r w:rsidR="0097526B">
        <w:rPr>
          <w:rFonts w:hint="eastAsia"/>
        </w:rPr>
        <w:t>本文</w:t>
      </w:r>
      <w:r w:rsidR="0097526B">
        <w:t>考虑</w:t>
      </w:r>
      <w:r w:rsidR="0097526B">
        <w:rPr>
          <w:rFonts w:hint="eastAsia"/>
        </w:rPr>
        <w:t>使用</w:t>
      </w:r>
      <w:r w:rsidR="0097526B">
        <w:rPr>
          <w:rFonts w:hint="eastAsia"/>
        </w:rPr>
        <w:t>WSDL</w:t>
      </w:r>
      <w:r w:rsidR="0097526B">
        <w:rPr>
          <w:rFonts w:hint="eastAsia"/>
        </w:rPr>
        <w:t>标准</w:t>
      </w:r>
      <w:r w:rsidR="0097526B">
        <w:t>中包含的</w:t>
      </w:r>
      <w:r w:rsidR="0097526B">
        <w:rPr>
          <w:rFonts w:hint="eastAsia"/>
        </w:rPr>
        <w:t>&lt;</w:t>
      </w:r>
      <w:r w:rsidR="0097526B">
        <w:t>documentation</w:t>
      </w:r>
      <w:r w:rsidR="0097526B">
        <w:rPr>
          <w:rFonts w:hint="eastAsia"/>
        </w:rPr>
        <w:t>&gt;</w:t>
      </w:r>
      <w:r w:rsidR="0097526B">
        <w:rPr>
          <w:rFonts w:hint="eastAsia"/>
        </w:rPr>
        <w:t>元素支持服务</w:t>
      </w:r>
      <w:r w:rsidR="0097526B">
        <w:t>行为约束表达</w:t>
      </w:r>
      <w:r w:rsidR="0097526B">
        <w:rPr>
          <w:rFonts w:hint="eastAsia"/>
        </w:rPr>
        <w:t>。</w:t>
      </w:r>
      <w:r w:rsidR="00C34735">
        <w:rPr>
          <w:rFonts w:hint="eastAsia"/>
        </w:rPr>
        <w:t>如图</w:t>
      </w:r>
      <w:r w:rsidR="00C34735">
        <w:rPr>
          <w:rFonts w:hint="eastAsia"/>
        </w:rPr>
        <w:t>3</w:t>
      </w:r>
      <w:r w:rsidR="00C34735">
        <w:t>-3</w:t>
      </w:r>
      <w:r w:rsidR="00436804">
        <w:t xml:space="preserve"> a)</w:t>
      </w:r>
      <w:r w:rsidR="00C34735">
        <w:rPr>
          <w:rFonts w:hint="eastAsia"/>
        </w:rPr>
        <w:t>所示</w:t>
      </w:r>
      <w:r w:rsidR="00C34735">
        <w:t>，</w:t>
      </w:r>
      <w:r w:rsidR="00B01381">
        <w:rPr>
          <w:rFonts w:hint="eastAsia"/>
        </w:rPr>
        <w:t>WSDL</w:t>
      </w:r>
      <w:r w:rsidR="00B01381" w:rsidRPr="00C34735">
        <w:rPr>
          <w:rFonts w:hint="eastAsia"/>
          <w:highlight w:val="yellow"/>
          <w:vertAlign w:val="superscript"/>
        </w:rPr>
        <w:t>[</w:t>
      </w:r>
      <w:r w:rsidR="00C34735" w:rsidRPr="00C34735">
        <w:rPr>
          <w:highlight w:val="yellow"/>
          <w:vertAlign w:val="superscript"/>
        </w:rPr>
        <w:t>2</w:t>
      </w:r>
      <w:r w:rsidR="00B01381" w:rsidRPr="00C34735">
        <w:rPr>
          <w:rFonts w:hint="eastAsia"/>
          <w:highlight w:val="yellow"/>
          <w:vertAlign w:val="superscript"/>
        </w:rPr>
        <w:t>]</w:t>
      </w:r>
      <w:r w:rsidR="00C34735" w:rsidRPr="00C34735">
        <w:rPr>
          <w:rFonts w:hint="eastAsia"/>
        </w:rPr>
        <w:t>使用可选的</w:t>
      </w:r>
      <w:r w:rsidR="00C34735">
        <w:rPr>
          <w:rFonts w:hint="eastAsia"/>
        </w:rPr>
        <w:t>&lt;</w:t>
      </w:r>
      <w:r w:rsidR="00C34735">
        <w:t>documentation</w:t>
      </w:r>
      <w:r w:rsidR="00C34735">
        <w:rPr>
          <w:rFonts w:hint="eastAsia"/>
        </w:rPr>
        <w:t>&gt;</w:t>
      </w:r>
      <w:r w:rsidR="00436804">
        <w:rPr>
          <w:rFonts w:hint="eastAsia"/>
        </w:rPr>
        <w:t>元素</w:t>
      </w:r>
      <w:r w:rsidR="00C34735">
        <w:rPr>
          <w:rFonts w:hint="eastAsia"/>
        </w:rPr>
        <w:t>，</w:t>
      </w:r>
      <w:r w:rsidR="00C34735" w:rsidRPr="00C34735">
        <w:rPr>
          <w:rFonts w:hint="eastAsia"/>
        </w:rPr>
        <w:t>作为</w:t>
      </w:r>
      <w:r w:rsidR="00436804">
        <w:rPr>
          <w:rFonts w:hint="eastAsia"/>
        </w:rPr>
        <w:t>服务开发</w:t>
      </w:r>
      <w:r w:rsidR="00436804">
        <w:t>和</w:t>
      </w:r>
      <w:r w:rsidR="00436804">
        <w:rPr>
          <w:rFonts w:hint="eastAsia"/>
        </w:rPr>
        <w:t>使用</w:t>
      </w:r>
      <w:r w:rsidR="00436804">
        <w:t>人员</w:t>
      </w:r>
      <w:r w:rsidR="00C34735" w:rsidRPr="00C34735">
        <w:rPr>
          <w:rFonts w:hint="eastAsia"/>
        </w:rPr>
        <w:t>可读的文件的容器</w:t>
      </w:r>
      <w:r w:rsidR="00436804">
        <w:rPr>
          <w:rFonts w:hint="eastAsia"/>
        </w:rPr>
        <w:t>，</w:t>
      </w:r>
      <w:r w:rsidR="00436804" w:rsidRPr="00436804">
        <w:rPr>
          <w:rFonts w:hint="eastAsia"/>
        </w:rPr>
        <w:t>元素的内容是任意的文本</w:t>
      </w:r>
      <w:r w:rsidR="00436804">
        <w:rPr>
          <w:rFonts w:hint="eastAsia"/>
        </w:rPr>
        <w:t>，且</w:t>
      </w:r>
      <w:r w:rsidR="00436804">
        <w:rPr>
          <w:rFonts w:hint="eastAsia"/>
        </w:rPr>
        <w:t>&lt;</w:t>
      </w:r>
      <w:r w:rsidR="00436804">
        <w:t>documentation</w:t>
      </w:r>
      <w:r w:rsidR="00436804">
        <w:rPr>
          <w:rFonts w:hint="eastAsia"/>
        </w:rPr>
        <w:t>&gt;</w:t>
      </w:r>
      <w:r w:rsidR="00436804" w:rsidRPr="00436804">
        <w:rPr>
          <w:rFonts w:hint="eastAsia"/>
        </w:rPr>
        <w:t>元素被允许</w:t>
      </w:r>
      <w:r w:rsidR="00436804">
        <w:rPr>
          <w:rFonts w:hint="eastAsia"/>
        </w:rPr>
        <w:t>嵌套在</w:t>
      </w:r>
      <w:r w:rsidR="00436804" w:rsidRPr="00436804">
        <w:rPr>
          <w:rFonts w:hint="eastAsia"/>
        </w:rPr>
        <w:t>任何</w:t>
      </w:r>
      <w:r w:rsidR="00436804">
        <w:rPr>
          <w:rFonts w:hint="eastAsia"/>
        </w:rPr>
        <w:t>其他</w:t>
      </w:r>
      <w:r w:rsidR="00436804" w:rsidRPr="00436804">
        <w:rPr>
          <w:rFonts w:hint="eastAsia"/>
        </w:rPr>
        <w:t>WSDL</w:t>
      </w:r>
      <w:r w:rsidR="00436804">
        <w:rPr>
          <w:rFonts w:hint="eastAsia"/>
        </w:rPr>
        <w:t>标签</w:t>
      </w:r>
      <w:r w:rsidR="00436804" w:rsidRPr="00436804">
        <w:rPr>
          <w:rFonts w:hint="eastAsia"/>
        </w:rPr>
        <w:t>元素中。</w:t>
      </w:r>
      <w:r w:rsidR="001A5D33">
        <w:rPr>
          <w:rFonts w:hint="eastAsia"/>
        </w:rPr>
        <w:t>&lt;</w:t>
      </w:r>
      <w:r w:rsidR="001A5D33">
        <w:t>documentation</w:t>
      </w:r>
      <w:r w:rsidR="001A5D33">
        <w:rPr>
          <w:rFonts w:hint="eastAsia"/>
        </w:rPr>
        <w:t>&gt;</w:t>
      </w:r>
      <w:r w:rsidR="001A5D33">
        <w:rPr>
          <w:rFonts w:hint="eastAsia"/>
        </w:rPr>
        <w:t>标签作为</w:t>
      </w:r>
      <w:r w:rsidR="001A5D33">
        <w:rPr>
          <w:rFonts w:hint="eastAsia"/>
        </w:rPr>
        <w:t>WSDL</w:t>
      </w:r>
      <w:r w:rsidR="001A5D33">
        <w:rPr>
          <w:rFonts w:hint="eastAsia"/>
        </w:rPr>
        <w:t>标准</w:t>
      </w:r>
      <w:r w:rsidR="001A5D33">
        <w:t>中的</w:t>
      </w:r>
      <w:r w:rsidR="001A5D33">
        <w:rPr>
          <w:rFonts w:hint="eastAsia"/>
        </w:rPr>
        <w:t>元素，出于其</w:t>
      </w:r>
      <w:r w:rsidR="001A5D33">
        <w:t>灵活性</w:t>
      </w:r>
      <w:r w:rsidR="001A5D33">
        <w:rPr>
          <w:rFonts w:hint="eastAsia"/>
        </w:rPr>
        <w:t>与广泛使用</w:t>
      </w:r>
      <w:r w:rsidR="001A5D33">
        <w:t>，我们</w:t>
      </w:r>
      <w:r w:rsidR="001A5D33">
        <w:rPr>
          <w:rFonts w:hint="eastAsia"/>
        </w:rPr>
        <w:t>使用</w:t>
      </w:r>
      <w:r w:rsidR="001A5D33">
        <w:rPr>
          <w:rFonts w:hint="eastAsia"/>
        </w:rPr>
        <w:t>&lt;</w:t>
      </w:r>
      <w:r w:rsidR="001A5D33">
        <w:t>documentation</w:t>
      </w:r>
      <w:r w:rsidR="001A5D33">
        <w:rPr>
          <w:rFonts w:hint="eastAsia"/>
        </w:rPr>
        <w:t>&gt;</w:t>
      </w:r>
      <w:r w:rsidR="001A5D33">
        <w:rPr>
          <w:rFonts w:hint="eastAsia"/>
        </w:rPr>
        <w:t>标签作为</w:t>
      </w:r>
      <w:r w:rsidR="001A5D33">
        <w:t>服务行为</w:t>
      </w:r>
      <w:r w:rsidR="001A5D33">
        <w:rPr>
          <w:rFonts w:hint="eastAsia"/>
        </w:rPr>
        <w:t>约束表达</w:t>
      </w:r>
      <w:r w:rsidR="001A5D33">
        <w:t>方式。</w:t>
      </w:r>
    </w:p>
    <w:p w:rsidR="00860163" w:rsidRDefault="0097526B" w:rsidP="003B24DB">
      <w:pPr>
        <w:pStyle w:val="u5"/>
        <w:spacing w:before="24" w:after="24"/>
        <w:ind w:firstLineChars="0" w:firstLine="0"/>
        <w:jc w:val="center"/>
      </w:pPr>
      <w:r>
        <w:rPr>
          <w:noProof/>
        </w:rPr>
        <mc:AlternateContent>
          <mc:Choice Requires="wps">
            <w:drawing>
              <wp:anchor distT="0" distB="0" distL="114300" distR="114300" simplePos="0" relativeHeight="251743232" behindDoc="0" locked="0" layoutInCell="1" allowOverlap="1" wp14:anchorId="29EE73A1" wp14:editId="3BD6AE99">
                <wp:simplePos x="0" y="0"/>
                <wp:positionH relativeFrom="column">
                  <wp:posOffset>758190</wp:posOffset>
                </wp:positionH>
                <wp:positionV relativeFrom="paragraph">
                  <wp:posOffset>2615565</wp:posOffset>
                </wp:positionV>
                <wp:extent cx="3467100" cy="0"/>
                <wp:effectExtent l="0" t="19050" r="19050" b="19050"/>
                <wp:wrapNone/>
                <wp:docPr id="12" name="直接连接符 12"/>
                <wp:cNvGraphicFramePr/>
                <a:graphic xmlns:a="http://schemas.openxmlformats.org/drawingml/2006/main">
                  <a:graphicData uri="http://schemas.microsoft.com/office/word/2010/wordprocessingShape">
                    <wps:wsp>
                      <wps:cNvCnPr/>
                      <wps:spPr>
                        <a:xfrm>
                          <a:off x="0" y="0"/>
                          <a:ext cx="34671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3953AE" id="直接连接符 12" o:spid="_x0000_s1026" style="position:absolute;left:0;text-align:left;z-index:251743232;visibility:visible;mso-wrap-style:square;mso-wrap-distance-left:9pt;mso-wrap-distance-top:0;mso-wrap-distance-right:9pt;mso-wrap-distance-bottom:0;mso-position-horizontal:absolute;mso-position-horizontal-relative:text;mso-position-vertical:absolute;mso-position-vertical-relative:text" from="59.7pt,205.95pt" to="332.7pt,2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" strokecolor="black [3213]" strokeweight="2.25pt"/>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column">
                  <wp:posOffset>1272540</wp:posOffset>
                </wp:positionH>
                <wp:positionV relativeFrom="paragraph">
                  <wp:posOffset>1882140</wp:posOffset>
                </wp:positionV>
                <wp:extent cx="3467100" cy="0"/>
                <wp:effectExtent l="0" t="19050" r="19050" b="19050"/>
                <wp:wrapNone/>
                <wp:docPr id="10" name="直接连接符 10"/>
                <wp:cNvGraphicFramePr/>
                <a:graphic xmlns:a="http://schemas.openxmlformats.org/drawingml/2006/main">
                  <a:graphicData uri="http://schemas.microsoft.com/office/word/2010/wordprocessingShape">
                    <wps:wsp>
                      <wps:cNvCnPr/>
                      <wps:spPr>
                        <a:xfrm>
                          <a:off x="0" y="0"/>
                          <a:ext cx="34671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27E62F" id="直接连接符 10" o:spid="_x0000_s1026" style="position:absolute;left:0;text-align:left;z-index:251656192;visibility:visible;mso-wrap-style:square;mso-wrap-distance-left:9pt;mso-wrap-distance-top:0;mso-wrap-distance-right:9pt;mso-wrap-distance-bottom:0;mso-position-horizontal:absolute;mso-position-horizontal-relative:text;mso-position-vertical:absolute;mso-position-vertical-relative:text" from="100.2pt,148.2pt" to="373.2pt,1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" strokecolor="black [3213]" strokeweight="2.25pt"/>
            </w:pict>
          </mc:Fallback>
        </mc:AlternateContent>
      </w:r>
      <w:r w:rsidR="003B24DB">
        <w:object w:dxaOrig="7710" w:dyaOrig="5145">
          <v:shape id="_x0000_i1028" type="#_x0000_t75" style="width:385.5pt;height:257.25pt" o:ole="">
            <v:imagedata r:id="rId26" o:title=""/>
          </v:shape>
          <o:OLEObject Type="Embed" ProgID="Visio.Drawing.15" ShapeID="_x0000_i1028" DrawAspect="Content" ObjectID="_1569760513" r:id="rId27"/>
        </w:object>
      </w:r>
    </w:p>
    <w:p w:rsidR="00C34735" w:rsidRPr="00C34735" w:rsidRDefault="00C34735" w:rsidP="00606565">
      <w:pPr>
        <w:pStyle w:val="ub"/>
        <w:spacing w:before="120" w:after="360"/>
        <w:rPr>
          <w:rFonts w:eastAsiaTheme="minorEastAsia"/>
        </w:rPr>
      </w:pPr>
      <w:r w:rsidRPr="00606565">
        <w:rPr>
          <w:rFonts w:hint="eastAsia"/>
        </w:rPr>
        <w:t>图</w:t>
      </w:r>
      <w:r w:rsidRPr="00606565">
        <w:rPr>
          <w:rFonts w:hint="eastAsia"/>
        </w:rPr>
        <w:t>3-</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3- \* ARABIC</w:instrText>
      </w:r>
      <w:r w:rsidRPr="00606565">
        <w:instrText xml:space="preserve"> </w:instrText>
      </w:r>
      <w:r w:rsidRPr="00606565">
        <w:fldChar w:fldCharType="separate"/>
      </w:r>
      <w:r w:rsidR="00B27609" w:rsidRPr="00606565">
        <w:t>3</w:t>
      </w:r>
      <w:r w:rsidRPr="00606565">
        <w:fldChar w:fldCharType="end"/>
      </w:r>
      <w:r w:rsidRPr="00606565">
        <w:t xml:space="preserve"> WSDL</w:t>
      </w:r>
      <w:r w:rsidRPr="00606565">
        <w:rPr>
          <w:rFonts w:hint="eastAsia"/>
        </w:rPr>
        <w:t>扩展</w:t>
      </w:r>
      <w:r w:rsidRPr="00606565">
        <w:t>前后</w:t>
      </w:r>
      <w:r w:rsidR="00436804" w:rsidRPr="00606565">
        <w:rPr>
          <w:rFonts w:hint="eastAsia"/>
        </w:rPr>
        <w:t>元素</w:t>
      </w:r>
      <w:r w:rsidRPr="00606565">
        <w:t>对比</w:t>
      </w:r>
    </w:p>
    <w:p w:rsidR="001A4B62" w:rsidRPr="00F25BF0" w:rsidRDefault="00FF7EE0" w:rsidP="005A4404">
      <w:pPr>
        <w:pStyle w:val="u5"/>
        <w:spacing w:before="24" w:after="24"/>
        <w:ind w:firstLine="480"/>
      </w:pPr>
      <w:r>
        <w:rPr>
          <w:rFonts w:hint="eastAsia"/>
        </w:rPr>
        <w:t>我们</w:t>
      </w:r>
      <w:r w:rsidR="00C75272">
        <w:rPr>
          <w:rFonts w:hint="eastAsia"/>
        </w:rPr>
        <w:t>针对</w:t>
      </w:r>
      <w:r w:rsidR="00C75272">
        <w:t>标准</w:t>
      </w:r>
      <w:r w:rsidR="00C75272">
        <w:rPr>
          <w:rFonts w:hint="eastAsia"/>
        </w:rPr>
        <w:t>WSDL</w:t>
      </w:r>
      <w:r w:rsidR="00C75272">
        <w:rPr>
          <w:rFonts w:hint="eastAsia"/>
        </w:rPr>
        <w:t>服务层</w:t>
      </w:r>
      <w:r w:rsidR="00C75272">
        <w:t>与操作层进行</w:t>
      </w:r>
      <w:r w:rsidR="001C1753">
        <w:rPr>
          <w:rFonts w:hint="eastAsia"/>
        </w:rPr>
        <w:t>扩展，</w:t>
      </w:r>
      <w:r w:rsidR="001C1753">
        <w:t>将</w:t>
      </w:r>
      <w:r w:rsidR="005A4404">
        <w:rPr>
          <w:rFonts w:hint="eastAsia"/>
        </w:rPr>
        <w:t>&lt;</w:t>
      </w:r>
      <w:r w:rsidR="005A4404">
        <w:t>service</w:t>
      </w:r>
      <w:r w:rsidR="005A4404">
        <w:rPr>
          <w:rFonts w:hint="eastAsia"/>
        </w:rPr>
        <w:t>&gt;</w:t>
      </w:r>
      <w:r w:rsidR="005A4404">
        <w:rPr>
          <w:rFonts w:hint="eastAsia"/>
        </w:rPr>
        <w:t>与</w:t>
      </w:r>
      <w:r w:rsidR="005A4404">
        <w:lastRenderedPageBreak/>
        <w:t>&lt;operation&gt;</w:t>
      </w:r>
      <w:r w:rsidR="005A4404">
        <w:rPr>
          <w:rFonts w:hint="eastAsia"/>
        </w:rPr>
        <w:t>标签</w:t>
      </w:r>
      <w:r w:rsidR="005A4404">
        <w:t>内的</w:t>
      </w:r>
      <w:r w:rsidR="001C1753">
        <w:rPr>
          <w:rFonts w:hint="eastAsia"/>
        </w:rPr>
        <w:t>可选</w:t>
      </w:r>
      <w:r w:rsidR="001C1753">
        <w:t>元素</w:t>
      </w:r>
      <w:r w:rsidR="005A4404">
        <w:rPr>
          <w:rFonts w:hint="eastAsia"/>
        </w:rPr>
        <w:t>&lt;</w:t>
      </w:r>
      <w:r w:rsidR="005A4404">
        <w:t>documentation</w:t>
      </w:r>
      <w:r w:rsidR="005A4404">
        <w:rPr>
          <w:rFonts w:hint="eastAsia"/>
        </w:rPr>
        <w:t>&gt;</w:t>
      </w:r>
      <w:r w:rsidR="005A4404">
        <w:rPr>
          <w:rFonts w:hint="eastAsia"/>
        </w:rPr>
        <w:t>定为</w:t>
      </w:r>
      <w:r w:rsidR="005A4404">
        <w:t>必选元素</w:t>
      </w:r>
      <w:r w:rsidR="0097526B">
        <w:rPr>
          <w:rFonts w:hint="eastAsia"/>
        </w:rPr>
        <w:t>，</w:t>
      </w:r>
      <w:r w:rsidR="0097526B">
        <w:t>如图</w:t>
      </w:r>
      <w:r w:rsidR="0097526B">
        <w:rPr>
          <w:rFonts w:hint="eastAsia"/>
        </w:rPr>
        <w:t>3</w:t>
      </w:r>
      <w:r w:rsidR="0097526B">
        <w:t>-3 b)</w:t>
      </w:r>
      <w:r w:rsidR="0097526B">
        <w:rPr>
          <w:rFonts w:hint="eastAsia"/>
        </w:rPr>
        <w:t>所示</w:t>
      </w:r>
      <w:r w:rsidR="005A4404">
        <w:t>，在其中</w:t>
      </w:r>
      <w:r w:rsidR="005A4404">
        <w:rPr>
          <w:rFonts w:hint="eastAsia"/>
        </w:rPr>
        <w:t>添加</w:t>
      </w:r>
      <w:r w:rsidR="005A4404">
        <w:t>服务及操作的相关</w:t>
      </w:r>
      <w:r w:rsidR="005A4404">
        <w:rPr>
          <w:rFonts w:hint="eastAsia"/>
        </w:rPr>
        <w:t>行为约束</w:t>
      </w:r>
      <w:r w:rsidR="005A4404">
        <w:t>。</w:t>
      </w:r>
      <w:r w:rsidR="005A4404">
        <w:rPr>
          <w:rFonts w:hint="eastAsia"/>
        </w:rPr>
        <w:t>一个扩展</w:t>
      </w:r>
      <w:r w:rsidR="005A4404">
        <w:t>后的</w:t>
      </w:r>
      <w:r w:rsidR="005A4404">
        <w:rPr>
          <w:rFonts w:hint="eastAsia"/>
        </w:rPr>
        <w:t>WSDL</w:t>
      </w:r>
      <w:r w:rsidR="005A4404">
        <w:rPr>
          <w:rFonts w:hint="eastAsia"/>
        </w:rPr>
        <w:t>文档</w:t>
      </w:r>
      <w:r w:rsidR="005A4404">
        <w:t>如下所示：</w:t>
      </w:r>
      <w:r w:rsidR="001D1DDE" w:rsidRPr="001D1DDE">
        <w:rPr>
          <w:rFonts w:hint="eastAsia"/>
          <w:highlight w:val="yellow"/>
        </w:rPr>
        <w:t>（例子</w:t>
      </w:r>
      <w:r w:rsidR="001D1DDE" w:rsidRPr="001D1DDE">
        <w:rPr>
          <w:highlight w:val="yellow"/>
        </w:rPr>
        <w:t>例子</w:t>
      </w:r>
      <w:r w:rsidR="001D1DDE" w:rsidRPr="001D1DDE">
        <w:rPr>
          <w:rFonts w:hint="eastAsia"/>
          <w:highlight w:val="yellow"/>
        </w:rPr>
        <w:t>）</w:t>
      </w:r>
    </w:p>
    <w:p w:rsidR="00E41B09" w:rsidRDefault="00342D81" w:rsidP="005167FC">
      <w:pPr>
        <w:pStyle w:val="u2"/>
        <w:rPr>
          <w:highlight w:val="yellow"/>
        </w:rPr>
      </w:pPr>
      <w:r>
        <w:rPr>
          <w:rFonts w:hint="eastAsia"/>
          <w:highlight w:val="yellow"/>
        </w:rPr>
        <w:t>基于</w:t>
      </w:r>
      <w:r>
        <w:rPr>
          <w:highlight w:val="yellow"/>
        </w:rPr>
        <w:t>扩展</w:t>
      </w:r>
      <w:r>
        <w:rPr>
          <w:rFonts w:hint="eastAsia"/>
          <w:highlight w:val="yellow"/>
        </w:rPr>
        <w:t>WSDL</w:t>
      </w:r>
      <w:r>
        <w:rPr>
          <w:rFonts w:hint="eastAsia"/>
          <w:highlight w:val="yellow"/>
        </w:rPr>
        <w:t>文档</w:t>
      </w:r>
      <w:r>
        <w:rPr>
          <w:highlight w:val="yellow"/>
        </w:rPr>
        <w:t>的</w:t>
      </w:r>
      <w:r w:rsidR="00E41B09" w:rsidRPr="00E41B09">
        <w:rPr>
          <w:rFonts w:hint="eastAsia"/>
          <w:highlight w:val="yellow"/>
        </w:rPr>
        <w:t>Web</w:t>
      </w:r>
      <w:r w:rsidR="00E41B09" w:rsidRPr="00E41B09">
        <w:rPr>
          <w:rFonts w:hint="eastAsia"/>
          <w:highlight w:val="yellow"/>
        </w:rPr>
        <w:t>服务行为模型</w:t>
      </w:r>
      <w:r w:rsidR="00117818">
        <w:rPr>
          <w:rFonts w:hint="eastAsia"/>
          <w:highlight w:val="yellow"/>
        </w:rPr>
        <w:t>生成方法</w:t>
      </w:r>
      <w:r w:rsidR="004C1749">
        <w:rPr>
          <w:rFonts w:hint="eastAsia"/>
          <w:highlight w:val="yellow"/>
        </w:rPr>
        <w:t>（一大</w:t>
      </w:r>
      <w:r w:rsidR="004C1749">
        <w:rPr>
          <w:highlight w:val="yellow"/>
        </w:rPr>
        <w:t>节</w:t>
      </w:r>
      <w:r w:rsidR="00F717CC">
        <w:rPr>
          <w:rFonts w:hint="eastAsia"/>
          <w:highlight w:val="yellow"/>
        </w:rPr>
        <w:t xml:space="preserve"> </w:t>
      </w:r>
      <w:r w:rsidR="00F717CC">
        <w:rPr>
          <w:highlight w:val="yellow"/>
        </w:rPr>
        <w:t xml:space="preserve">+ </w:t>
      </w:r>
      <w:r w:rsidR="00F717CC">
        <w:rPr>
          <w:rFonts w:hint="eastAsia"/>
          <w:highlight w:val="yellow"/>
        </w:rPr>
        <w:t>方法</w:t>
      </w:r>
      <w:r w:rsidR="00F717CC">
        <w:rPr>
          <w:highlight w:val="yellow"/>
        </w:rPr>
        <w:t>示例</w:t>
      </w:r>
      <w:r w:rsidR="004C1749">
        <w:rPr>
          <w:rFonts w:hint="eastAsia"/>
          <w:highlight w:val="yellow"/>
        </w:rPr>
        <w:t>）</w:t>
      </w:r>
    </w:p>
    <w:p w:rsidR="000B3474" w:rsidRDefault="000B3474" w:rsidP="000B3474">
      <w:pPr>
        <w:pStyle w:val="u5"/>
        <w:spacing w:before="24" w:after="24"/>
        <w:ind w:firstLine="480"/>
      </w:pPr>
      <w:r w:rsidRPr="000B3474">
        <w:rPr>
          <w:rFonts w:hint="eastAsia"/>
        </w:rPr>
        <w:t>定义了服务约束</w:t>
      </w:r>
      <w:r>
        <w:rPr>
          <w:rFonts w:hint="eastAsia"/>
        </w:rPr>
        <w:t>并扩展</w:t>
      </w:r>
      <w:r>
        <w:rPr>
          <w:rFonts w:hint="eastAsia"/>
        </w:rPr>
        <w:t>WSDL</w:t>
      </w:r>
      <w:r>
        <w:rPr>
          <w:rFonts w:hint="eastAsia"/>
        </w:rPr>
        <w:t>文档</w:t>
      </w:r>
      <w:r>
        <w:t>后</w:t>
      </w:r>
      <w:r w:rsidRPr="000B3474">
        <w:rPr>
          <w:rFonts w:hint="eastAsia"/>
        </w:rPr>
        <w:t>，考虑基于服务行为的形式化描述模型的建立</w:t>
      </w:r>
      <w:r w:rsidR="00A84BDA">
        <w:rPr>
          <w:rFonts w:hint="eastAsia"/>
        </w:rPr>
        <w:t>。本课题采用</w:t>
      </w:r>
      <w:r w:rsidR="00A84BDA" w:rsidRPr="00A84BDA">
        <w:rPr>
          <w:b/>
        </w:rPr>
        <w:t>事件序列图</w:t>
      </w:r>
      <w:r w:rsidR="00A84BDA">
        <w:rPr>
          <w:rFonts w:hint="eastAsia"/>
          <w:b/>
        </w:rPr>
        <w:t>(</w:t>
      </w:r>
      <w:r w:rsidR="00A84BDA" w:rsidRPr="00A84BDA">
        <w:rPr>
          <w:b/>
        </w:rPr>
        <w:t>ESG</w:t>
      </w:r>
      <w:r w:rsidR="00A84BDA">
        <w:rPr>
          <w:rFonts w:hint="eastAsia"/>
          <w:b/>
        </w:rPr>
        <w:t>)</w:t>
      </w:r>
      <w:r w:rsidR="00EC20D7" w:rsidRPr="00EC20D7">
        <w:rPr>
          <w:rFonts w:hint="eastAsia"/>
          <w:vertAlign w:val="superscript"/>
        </w:rPr>
        <w:t>[</w:t>
      </w:r>
      <w:r w:rsidR="00EC20D7" w:rsidRPr="00EC20D7">
        <w:rPr>
          <w:rStyle w:val="aff9"/>
        </w:rPr>
        <w:endnoteReference w:id="64"/>
      </w:r>
      <w:r w:rsidR="00EC20D7" w:rsidRPr="00EC20D7">
        <w:rPr>
          <w:rFonts w:hint="eastAsia"/>
          <w:vertAlign w:val="superscript"/>
        </w:rPr>
        <w:t>]</w:t>
      </w:r>
      <w:r w:rsidR="00A84BDA" w:rsidRPr="00A84BDA">
        <w:rPr>
          <w:rFonts w:hint="eastAsia"/>
        </w:rPr>
        <w:t>对</w:t>
      </w:r>
      <w:r w:rsidR="00A84BDA">
        <w:t>服务行为进行</w:t>
      </w:r>
      <w:r w:rsidR="00A84BDA" w:rsidRPr="00DE3F9B">
        <w:rPr>
          <w:rFonts w:hint="eastAsia"/>
          <w:b/>
        </w:rPr>
        <w:t>行为描述</w:t>
      </w:r>
      <w:r w:rsidR="00A84BDA" w:rsidRPr="00DE3F9B">
        <w:rPr>
          <w:b/>
        </w:rPr>
        <w:t>建模</w:t>
      </w:r>
      <w:r w:rsidR="00A84BDA">
        <w:rPr>
          <w:rFonts w:hint="eastAsia"/>
        </w:rPr>
        <w:t>，</w:t>
      </w:r>
      <w:r w:rsidR="00A84BDA" w:rsidRPr="00A84BDA">
        <w:rPr>
          <w:rFonts w:hint="eastAsia"/>
        </w:rPr>
        <w:t>重点关注</w:t>
      </w:r>
      <w:r w:rsidR="00A84BDA" w:rsidRPr="00A84BDA">
        <w:rPr>
          <w:rFonts w:hint="eastAsia"/>
          <w:b/>
        </w:rPr>
        <w:t>服务进行了何种操作</w:t>
      </w:r>
      <w:r w:rsidR="00A84BDA" w:rsidRPr="00A84BDA">
        <w:rPr>
          <w:rFonts w:hint="eastAsia"/>
        </w:rPr>
        <w:t>，</w:t>
      </w:r>
      <w:r w:rsidR="00A84BDA" w:rsidRPr="00A84BDA">
        <w:rPr>
          <w:rFonts w:hint="eastAsia"/>
          <w:b/>
        </w:rPr>
        <w:t>操作的数据状态</w:t>
      </w:r>
      <w:r w:rsidR="00A84BDA" w:rsidRPr="00A84BDA">
        <w:rPr>
          <w:rFonts w:hint="eastAsia"/>
        </w:rPr>
        <w:t>及</w:t>
      </w:r>
      <w:r w:rsidR="00A84BDA" w:rsidRPr="00A84BDA">
        <w:rPr>
          <w:rFonts w:hint="eastAsia"/>
          <w:b/>
        </w:rPr>
        <w:t>操作之间的依赖</w:t>
      </w:r>
      <w:r w:rsidR="00A84BDA" w:rsidRPr="00A84BDA">
        <w:rPr>
          <w:rFonts w:hint="eastAsia"/>
        </w:rPr>
        <w:t>。</w:t>
      </w:r>
      <w:r w:rsidR="00A84BDA">
        <w:t>事件序列图提供一种</w:t>
      </w:r>
      <w:r w:rsidR="00A84BDA">
        <w:rPr>
          <w:rFonts w:hint="eastAsia"/>
        </w:rPr>
        <w:t>简洁、</w:t>
      </w:r>
      <w:r w:rsidR="00A84BDA">
        <w:t>易于理解的形式</w:t>
      </w:r>
      <w:r w:rsidR="00A84BDA">
        <w:rPr>
          <w:rFonts w:hint="eastAsia"/>
        </w:rPr>
        <w:t>化</w:t>
      </w:r>
      <w:r w:rsidR="00A84BDA">
        <w:t>表达手段，</w:t>
      </w:r>
      <w:r w:rsidR="00A84BDA">
        <w:rPr>
          <w:rFonts w:hint="eastAsia"/>
        </w:rPr>
        <w:t>由节点</w:t>
      </w:r>
      <w:r w:rsidR="00A84BDA">
        <w:t>及边组成，</w:t>
      </w:r>
      <w:r w:rsidR="00A84BDA">
        <w:rPr>
          <w:rFonts w:hint="eastAsia"/>
        </w:rPr>
        <w:t>节点</w:t>
      </w:r>
      <w:r w:rsidR="00A84BDA">
        <w:t>代表触发的事件，边代表事件的转移</w:t>
      </w:r>
      <w:r w:rsidR="00A84BDA">
        <w:rPr>
          <w:rFonts w:hint="eastAsia"/>
        </w:rPr>
        <w:t>，</w:t>
      </w:r>
      <w:r w:rsidR="00A84BDA">
        <w:t>同时具有较强的</w:t>
      </w:r>
      <w:r w:rsidR="00A84BDA">
        <w:rPr>
          <w:rFonts w:hint="eastAsia"/>
        </w:rPr>
        <w:t>理论</w:t>
      </w:r>
      <w:r w:rsidR="00A84BDA">
        <w:t>技术，</w:t>
      </w:r>
      <w:r w:rsidR="00A84BDA">
        <w:rPr>
          <w:rFonts w:hint="eastAsia"/>
        </w:rPr>
        <w:t>能够表达</w:t>
      </w:r>
      <w:r w:rsidR="00A84BDA">
        <w:t>数据约束</w:t>
      </w:r>
      <w:r w:rsidR="00BF377F">
        <w:rPr>
          <w:rFonts w:hint="eastAsia"/>
        </w:rPr>
        <w:t>及</w:t>
      </w:r>
      <w:r w:rsidR="00A84BDA">
        <w:t>控制依赖</w:t>
      </w:r>
      <w:r w:rsidR="008D2565">
        <w:rPr>
          <w:rFonts w:hint="eastAsia"/>
        </w:rPr>
        <w:t>，</w:t>
      </w:r>
      <w:r w:rsidR="008D2565">
        <w:t>有如下定义</w:t>
      </w:r>
      <w:r w:rsidR="008D2565" w:rsidRPr="008D2565">
        <w:rPr>
          <w:rFonts w:hint="eastAsia"/>
          <w:vertAlign w:val="superscript"/>
        </w:rPr>
        <w:t>[</w:t>
      </w:r>
      <w:r w:rsidR="008D2565" w:rsidRPr="008D2565">
        <w:rPr>
          <w:vertAlign w:val="superscript"/>
        </w:rPr>
        <w:t>32</w:t>
      </w:r>
      <w:r w:rsidR="008D2565" w:rsidRPr="008D2565">
        <w:rPr>
          <w:rFonts w:hint="eastAsia"/>
          <w:vertAlign w:val="superscript"/>
        </w:rPr>
        <w:t>]</w:t>
      </w:r>
      <w:r w:rsidR="00A84BDA">
        <w:t>。</w:t>
      </w:r>
    </w:p>
    <w:p w:rsidR="00D57DA2" w:rsidRPr="009E7083" w:rsidRDefault="00CA7958" w:rsidP="009E7083">
      <w:pPr>
        <w:pStyle w:val="u5"/>
        <w:numPr>
          <w:ilvl w:val="0"/>
          <w:numId w:val="63"/>
        </w:numPr>
        <w:spacing w:before="24" w:after="24"/>
        <w:ind w:firstLineChars="0"/>
      </w:pPr>
      <w:r>
        <w:rPr>
          <w:rFonts w:hint="eastAsia"/>
        </w:rPr>
        <w:t>事件序列图</w:t>
      </w:r>
      <w:r>
        <w:rPr>
          <w:rFonts w:hint="eastAsia"/>
        </w:rPr>
        <w:t>(</w:t>
      </w:r>
      <w:r>
        <w:t>ESG</w:t>
      </w:r>
      <w:r>
        <w:rPr>
          <w:rFonts w:hint="eastAsia"/>
        </w:rPr>
        <w:t>)</w:t>
      </w:r>
      <w:r>
        <w:rPr>
          <w:rFonts w:hint="eastAsia"/>
        </w:rPr>
        <w:t>定义为</w:t>
      </w:r>
      <w:r>
        <w:rPr>
          <w:rFonts w:hint="eastAsia"/>
        </w:rPr>
        <w:t>2</w:t>
      </w:r>
      <w:r>
        <w:rPr>
          <w:rFonts w:hint="eastAsia"/>
        </w:rPr>
        <w:t>元组</w:t>
      </w:r>
      <w:r>
        <w:rPr>
          <w:rFonts w:hint="eastAsia"/>
        </w:rPr>
        <w:t>ESG =</w:t>
      </w:r>
      <w:r>
        <w:t>&lt;V</w:t>
      </w:r>
      <w:r>
        <w:rPr>
          <w:rFonts w:hint="eastAsia"/>
        </w:rPr>
        <w:t xml:space="preserve">, </w:t>
      </w:r>
      <w:r>
        <w:t>E&gt;</w:t>
      </w:r>
      <w:r>
        <w:rPr>
          <w:rFonts w:hint="eastAsia"/>
        </w:rPr>
        <w:t>。</w:t>
      </w:r>
      <w:r>
        <w:rPr>
          <w:rFonts w:hint="eastAsia"/>
        </w:rPr>
        <w:t>V</w:t>
      </w:r>
      <w:r w:rsidR="007C2B4E">
        <w:rPr>
          <w:rFonts w:hint="eastAsia"/>
        </w:rPr>
        <w:t>表示</w:t>
      </w:r>
      <w:r w:rsidR="003D7A06">
        <w:rPr>
          <w:rFonts w:hint="eastAsia"/>
        </w:rPr>
        <w:t>ESG</w:t>
      </w:r>
      <w:r>
        <w:t>中</w:t>
      </w:r>
      <w:r w:rsidR="003D7A06">
        <w:rPr>
          <w:rFonts w:hint="eastAsia"/>
        </w:rPr>
        <w:t>全部</w:t>
      </w:r>
      <w:r w:rsidR="003D7A06">
        <w:t>（</w:t>
      </w:r>
      <w:r w:rsidR="003D7A06">
        <w:rPr>
          <w:rFonts w:hint="eastAsia"/>
        </w:rPr>
        <w:t>有限</w:t>
      </w:r>
      <w:r w:rsidR="003D7A06">
        <w:t>）</w:t>
      </w:r>
      <w:r>
        <w:t>节点</w:t>
      </w:r>
      <w:r w:rsidR="003D7A06">
        <w:rPr>
          <w:rFonts w:hint="eastAsia"/>
        </w:rPr>
        <w:t>集合</w:t>
      </w:r>
      <w:r>
        <w:t>，</w:t>
      </w:r>
      <w:r w:rsidR="009E7083">
        <w:t>代表</w:t>
      </w:r>
      <w:r w:rsidR="009E7083">
        <w:rPr>
          <w:rFonts w:hint="eastAsia"/>
        </w:rPr>
        <w:t>用户输入</w:t>
      </w:r>
      <w:r w:rsidR="009E7083">
        <w:t>或系统响应的事件</w:t>
      </w:r>
      <w:r w:rsidR="009E7083">
        <w:rPr>
          <w:rFonts w:hint="eastAsia"/>
        </w:rPr>
        <w:t>且</w:t>
      </w:r>
      <w:r w:rsidR="009E7083" w:rsidRPr="00CA7958">
        <w:t>V</w:t>
      </w:r>
      <w:r w:rsidR="009E7083" w:rsidRPr="00CA7958">
        <w:rPr>
          <w:rFonts w:hint="eastAsia"/>
        </w:rPr>
        <w:t>≠</w:t>
      </w:r>
      <w:r w:rsidR="009E7083" w:rsidRPr="00CA7958">
        <w:rPr>
          <w:rFonts w:ascii="Cambria Math" w:hAnsi="Cambria Math" w:cs="Cambria Math"/>
        </w:rPr>
        <w:t>∅</w:t>
      </w:r>
      <w:r w:rsidR="009E7083">
        <w:rPr>
          <w:rFonts w:ascii="Cambria Math" w:hAnsi="Cambria Math" w:cs="Cambria Math" w:hint="eastAsia"/>
        </w:rPr>
        <w:t>；</w:t>
      </w:r>
      <w:r w:rsidR="009E7083">
        <w:rPr>
          <w:rFonts w:cs="Times New Roman"/>
        </w:rPr>
        <w:t>Ξ</w:t>
      </w:r>
      <w:r w:rsidR="009E7083" w:rsidRPr="008D2565">
        <w:rPr>
          <w:rFonts w:ascii="Cambria Math" w:hAnsi="Cambria Math" w:cs="Cambria Math"/>
        </w:rPr>
        <w:t>⊆</w:t>
      </w:r>
      <w:r w:rsidR="009E7083" w:rsidRPr="00CA7958">
        <w:t>V</w:t>
      </w:r>
      <w:r w:rsidR="009E7083">
        <w:rPr>
          <w:rFonts w:hint="eastAsia"/>
        </w:rPr>
        <w:t>，</w:t>
      </w:r>
      <w:r w:rsidR="009E7083">
        <w:t>代表</w:t>
      </w:r>
      <w:r w:rsidR="009E7083">
        <w:rPr>
          <w:rFonts w:hint="eastAsia"/>
        </w:rPr>
        <w:t>ESG</w:t>
      </w:r>
      <w:r w:rsidR="009E7083">
        <w:rPr>
          <w:rFonts w:hint="eastAsia"/>
        </w:rPr>
        <w:t>中</w:t>
      </w:r>
      <w:r w:rsidR="009E7083">
        <w:t>有限入口节点</w:t>
      </w:r>
      <w:r w:rsidR="009E7083">
        <w:rPr>
          <w:rFonts w:hint="eastAsia"/>
        </w:rPr>
        <w:t>集合；</w:t>
      </w:r>
      <w:r w:rsidR="009E7083">
        <w:rPr>
          <w:rFonts w:cs="Times New Roman"/>
        </w:rPr>
        <w:t>Γ</w:t>
      </w:r>
      <w:r w:rsidR="009E7083" w:rsidRPr="008D2565">
        <w:rPr>
          <w:rFonts w:ascii="Cambria Math" w:hAnsi="Cambria Math" w:cs="Cambria Math"/>
        </w:rPr>
        <w:t>⊆</w:t>
      </w:r>
      <w:r w:rsidR="009E7083" w:rsidRPr="00CA7958">
        <w:t>V</w:t>
      </w:r>
      <w:r w:rsidR="009E7083">
        <w:rPr>
          <w:rFonts w:hint="eastAsia"/>
        </w:rPr>
        <w:t>，</w:t>
      </w:r>
      <w:r w:rsidR="009E7083">
        <w:t>代表</w:t>
      </w:r>
      <w:r w:rsidR="009E7083">
        <w:rPr>
          <w:rFonts w:hint="eastAsia"/>
        </w:rPr>
        <w:t>ESG</w:t>
      </w:r>
      <w:r w:rsidR="009E7083">
        <w:rPr>
          <w:rFonts w:hint="eastAsia"/>
        </w:rPr>
        <w:t>中</w:t>
      </w:r>
      <w:r w:rsidR="009E7083">
        <w:t>有限</w:t>
      </w:r>
      <w:r w:rsidR="009E7083">
        <w:rPr>
          <w:rFonts w:hint="eastAsia"/>
        </w:rPr>
        <w:t>出口</w:t>
      </w:r>
      <w:r w:rsidR="009E7083">
        <w:t>节点</w:t>
      </w:r>
      <w:r w:rsidR="009E7083">
        <w:rPr>
          <w:rFonts w:hint="eastAsia"/>
        </w:rPr>
        <w:t>集合；</w:t>
      </w:r>
      <w:r w:rsidRPr="006D728F">
        <w:rPr>
          <w:rFonts w:cs="Times New Roman"/>
        </w:rPr>
        <w:t>E</w:t>
      </w:r>
      <w:r w:rsidR="007C2B4E">
        <w:rPr>
          <w:rFonts w:hint="eastAsia"/>
        </w:rPr>
        <w:t>表示</w:t>
      </w:r>
      <w:r w:rsidR="003D7A06">
        <w:rPr>
          <w:rFonts w:hint="eastAsia"/>
        </w:rPr>
        <w:t>ESG</w:t>
      </w:r>
      <w:r w:rsidR="00701EED">
        <w:rPr>
          <w:rFonts w:ascii="Cambria Math" w:hAnsi="Cambria Math" w:cs="Cambria Math"/>
        </w:rPr>
        <w:t>中的</w:t>
      </w:r>
      <w:r w:rsidR="003D7A06">
        <w:rPr>
          <w:rFonts w:hint="eastAsia"/>
        </w:rPr>
        <w:t>全部</w:t>
      </w:r>
      <w:r w:rsidR="003D7A06">
        <w:t>（</w:t>
      </w:r>
      <w:r w:rsidR="003D7A06">
        <w:rPr>
          <w:rFonts w:hint="eastAsia"/>
        </w:rPr>
        <w:t>有限</w:t>
      </w:r>
      <w:r w:rsidR="003D7A06">
        <w:t>）</w:t>
      </w:r>
      <w:r w:rsidR="00701EED">
        <w:rPr>
          <w:rFonts w:ascii="Cambria Math" w:hAnsi="Cambria Math" w:cs="Cambria Math"/>
        </w:rPr>
        <w:t>边</w:t>
      </w:r>
      <w:r w:rsidR="003D7A06">
        <w:rPr>
          <w:rFonts w:ascii="Cambria Math" w:hAnsi="Cambria Math" w:cs="Cambria Math" w:hint="eastAsia"/>
        </w:rPr>
        <w:t>集合</w:t>
      </w:r>
      <w:r w:rsidR="009E7083">
        <w:rPr>
          <w:rFonts w:ascii="Cambria Math" w:hAnsi="Cambria Math" w:cs="Cambria Math" w:hint="eastAsia"/>
        </w:rPr>
        <w:t>，</w:t>
      </w:r>
      <w:r w:rsidR="009E7083">
        <w:t>代表事件的</w:t>
      </w:r>
      <w:r w:rsidR="009E7083">
        <w:rPr>
          <w:rFonts w:hint="eastAsia"/>
        </w:rPr>
        <w:t>有向</w:t>
      </w:r>
      <w:r w:rsidR="009E7083">
        <w:t>转移</w:t>
      </w:r>
      <w:r w:rsidR="009E7083">
        <w:rPr>
          <w:rFonts w:hint="eastAsia"/>
        </w:rPr>
        <w:t>——</w:t>
      </w:r>
      <w:r w:rsidR="009E7083" w:rsidRPr="008D2565">
        <w:t>E</w:t>
      </w:r>
      <w:r w:rsidR="009E7083" w:rsidRPr="008D2565">
        <w:rPr>
          <w:rFonts w:ascii="Cambria Math" w:hAnsi="Cambria Math" w:cs="Cambria Math"/>
        </w:rPr>
        <w:t>⊆</w:t>
      </w:r>
      <w:r w:rsidR="009E7083" w:rsidRPr="008D2565">
        <w:t>V</w:t>
      </w:r>
      <w:r w:rsidR="009E7083" w:rsidRPr="008D2565">
        <w:rPr>
          <w:rFonts w:cs="Times New Roman"/>
        </w:rPr>
        <w:t>×</w:t>
      </w:r>
      <w:r w:rsidR="009E7083">
        <w:t>V</w:t>
      </w:r>
      <w:r w:rsidR="009E7083">
        <w:rPr>
          <w:rFonts w:hint="eastAsia"/>
        </w:rPr>
        <w:t>；</w:t>
      </w:r>
    </w:p>
    <w:p w:rsidR="00397B42" w:rsidRDefault="00D57DA2" w:rsidP="00032511">
      <w:pPr>
        <w:pStyle w:val="u5"/>
        <w:numPr>
          <w:ilvl w:val="0"/>
          <w:numId w:val="63"/>
        </w:numPr>
        <w:spacing w:before="24" w:after="24"/>
        <w:ind w:firstLineChars="0"/>
        <w:rPr>
          <w:rFonts w:cs="Times New Roman"/>
        </w:rPr>
      </w:pPr>
      <w:r>
        <w:rPr>
          <w:rFonts w:hint="eastAsia"/>
        </w:rPr>
        <w:t>事件</w:t>
      </w:r>
      <w:r>
        <w:t>序列</w:t>
      </w:r>
      <w:r w:rsidRPr="00D57DA2">
        <w:rPr>
          <w:rFonts w:cs="Times New Roman"/>
        </w:rPr>
        <w:t>(</w:t>
      </w:r>
      <w:r w:rsidRPr="00D57DA2">
        <w:rPr>
          <w:rFonts w:cs="Times New Roman" w:hint="eastAsia"/>
        </w:rPr>
        <w:t>ES</w:t>
      </w:r>
      <w:r w:rsidRPr="00D57DA2">
        <w:rPr>
          <w:rFonts w:cs="Times New Roman"/>
        </w:rPr>
        <w:t>)</w:t>
      </w:r>
      <w:r>
        <w:rPr>
          <w:rFonts w:cs="Times New Roman" w:hint="eastAsia"/>
        </w:rPr>
        <w:t>：</w:t>
      </w:r>
      <w:r w:rsidR="008E0E40">
        <w:rPr>
          <w:rFonts w:cs="Times New Roman" w:hint="eastAsia"/>
        </w:rPr>
        <w:t>对于</w:t>
      </w:r>
      <w:r>
        <w:rPr>
          <w:rFonts w:cs="Times New Roman" w:hint="eastAsia"/>
        </w:rPr>
        <w:t>一个序列</w:t>
      </w:r>
      <w:r>
        <w:rPr>
          <w:rFonts w:cs="Times New Roman"/>
        </w:rPr>
        <w:t>&lt;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0</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oMath>
      <w:r>
        <w:rPr>
          <w:rFonts w:cs="Times New Roman"/>
        </w:rPr>
        <w:t>&gt;</w:t>
      </w:r>
      <w:r w:rsidR="008E0E40">
        <w:rPr>
          <w:rFonts w:cs="Times New Roman" w:hint="eastAsia"/>
        </w:rPr>
        <w:t>，</w:t>
      </w:r>
      <w:r w:rsidR="008E0E40">
        <w:rPr>
          <w:rFonts w:cs="Times New Roman"/>
        </w:rPr>
        <w:t>如果</w:t>
      </w:r>
      <m:oMath>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i+1</m:t>
                </m:r>
              </m:sub>
            </m:sSub>
          </m:e>
        </m:d>
        <m:r>
          <w:rPr>
            <w:rFonts w:ascii="Cambria Math" w:hAnsi="Cambria Math" w:cs="Times New Roman"/>
          </w:rPr>
          <m:t>∈E,i=0,…,k-1</m:t>
        </m:r>
      </m:oMath>
      <w:r w:rsidR="00886D21">
        <w:rPr>
          <w:rFonts w:cs="Times New Roman" w:hint="eastAsia"/>
        </w:rPr>
        <w:t>，</w:t>
      </w:r>
      <w:r w:rsidR="007C2B4E">
        <w:rPr>
          <w:rFonts w:cs="Times New Roman" w:hint="eastAsia"/>
        </w:rPr>
        <w:t>则</w:t>
      </w:r>
      <w:r w:rsidR="00886D21">
        <w:rPr>
          <w:rFonts w:cs="Times New Roman"/>
        </w:rPr>
        <w:t>称该序列是事件序列；</w:t>
      </w:r>
    </w:p>
    <w:p w:rsidR="00886D21" w:rsidRPr="00032511" w:rsidRDefault="00623150" w:rsidP="00032511">
      <w:pPr>
        <w:pStyle w:val="u5"/>
        <w:numPr>
          <w:ilvl w:val="0"/>
          <w:numId w:val="63"/>
        </w:numPr>
        <w:spacing w:before="24" w:after="24"/>
        <w:ind w:firstLineChars="0"/>
        <w:rPr>
          <w:rFonts w:cs="Times New Roman"/>
        </w:rPr>
      </w:pPr>
      <w:r>
        <w:rPr>
          <w:rFonts w:cs="Times New Roman" w:hint="eastAsia"/>
        </w:rPr>
        <w:t>完整</w:t>
      </w:r>
      <w:r>
        <w:rPr>
          <w:rFonts w:cs="Times New Roman"/>
        </w:rPr>
        <w:t>事件序列</w:t>
      </w:r>
      <w:r w:rsidR="00886D21">
        <w:rPr>
          <w:rFonts w:cs="Times New Roman"/>
        </w:rPr>
        <w:t>(</w:t>
      </w:r>
      <w:r w:rsidR="00886D21">
        <w:rPr>
          <w:rFonts w:cs="Times New Roman" w:hint="eastAsia"/>
        </w:rPr>
        <w:t>CES</w:t>
      </w:r>
      <w:r w:rsidR="00886D21">
        <w:rPr>
          <w:rFonts w:cs="Times New Roman"/>
        </w:rPr>
        <w:t>)</w:t>
      </w:r>
      <w:r w:rsidR="009E7083">
        <w:rPr>
          <w:rFonts w:cs="Times New Roman" w:hint="eastAsia"/>
        </w:rPr>
        <w:t>：</w:t>
      </w:r>
      <w:r w:rsidR="00474255">
        <w:rPr>
          <w:rFonts w:cs="Times New Roman" w:hint="eastAsia"/>
        </w:rPr>
        <w:t>事件</w:t>
      </w:r>
      <w:r w:rsidR="00474255">
        <w:rPr>
          <w:rFonts w:cs="Times New Roman"/>
        </w:rPr>
        <w:t>序列的</w:t>
      </w:r>
      <w:r w:rsidR="00474255">
        <w:rPr>
          <w:rFonts w:cs="Times New Roman" w:hint="eastAsia"/>
        </w:rPr>
        <w:t>起点</w:t>
      </w:r>
      <w:r w:rsidR="00474255">
        <w:rPr>
          <w:rFonts w:cs="Times New Roman"/>
        </w:rPr>
        <w:t>为</w:t>
      </w:r>
      <w:r w:rsidR="00F36A1F">
        <w:t>入口节点</w:t>
      </w:r>
      <w:r w:rsidR="00F36A1F">
        <w:rPr>
          <w:rFonts w:hint="eastAsia"/>
        </w:rPr>
        <w:t>且</w:t>
      </w:r>
      <w:r w:rsidR="00F36A1F">
        <w:t>结束节点为</w:t>
      </w:r>
      <w:r w:rsidR="00F36A1F">
        <w:rPr>
          <w:rFonts w:hint="eastAsia"/>
        </w:rPr>
        <w:t>出口</w:t>
      </w:r>
      <w:r w:rsidR="00F36A1F">
        <w:t>节点</w:t>
      </w:r>
      <w:r w:rsidR="00F36A1F">
        <w:rPr>
          <w:rFonts w:hint="eastAsia"/>
        </w:rPr>
        <w:t>，</w:t>
      </w:r>
      <w:r w:rsidR="00F36A1F">
        <w:t>称</w:t>
      </w:r>
      <w:r w:rsidR="00F36A1F">
        <w:rPr>
          <w:rFonts w:hint="eastAsia"/>
        </w:rPr>
        <w:t>该</w:t>
      </w:r>
      <w:r w:rsidR="00F36A1F">
        <w:t>事件序列</w:t>
      </w:r>
      <w:r w:rsidR="00F36A1F">
        <w:rPr>
          <w:rFonts w:hint="eastAsia"/>
        </w:rPr>
        <w:t>为</w:t>
      </w:r>
      <w:r w:rsidR="00F36A1F">
        <w:t>完整事件序列</w:t>
      </w:r>
      <w:r w:rsidR="00F36A1F">
        <w:rPr>
          <w:rFonts w:hint="eastAsia"/>
        </w:rPr>
        <w:t>。</w:t>
      </w:r>
    </w:p>
    <w:p w:rsidR="00E13F3A" w:rsidRDefault="008D2565" w:rsidP="006D728F">
      <w:pPr>
        <w:pStyle w:val="u5"/>
        <w:spacing w:before="24" w:after="24"/>
        <w:ind w:firstLine="480"/>
      </w:pPr>
      <w:r>
        <w:rPr>
          <w:rFonts w:hint="eastAsia"/>
        </w:rPr>
        <w:t>我们对</w:t>
      </w:r>
      <w:r>
        <w:t>事件序列图进行扩展</w:t>
      </w:r>
      <w:r w:rsidR="00E13F3A">
        <w:rPr>
          <w:rFonts w:hint="eastAsia"/>
        </w:rPr>
        <w:t>，</w:t>
      </w:r>
      <w:r>
        <w:t>定义</w:t>
      </w:r>
      <w:r w:rsidR="00E13F3A">
        <w:t>W</w:t>
      </w:r>
      <w:r>
        <w:rPr>
          <w:rFonts w:hint="eastAsia"/>
        </w:rPr>
        <w:t>eb</w:t>
      </w:r>
      <w:r>
        <w:t>服务</w:t>
      </w:r>
      <w:r>
        <w:rPr>
          <w:rFonts w:hint="eastAsia"/>
        </w:rPr>
        <w:t>行为</w:t>
      </w:r>
      <w:r>
        <w:t>模型</w:t>
      </w:r>
      <w:r w:rsidR="00E13F3A">
        <w:rPr>
          <w:rFonts w:hint="eastAsia"/>
        </w:rPr>
        <w:t>（</w:t>
      </w:r>
      <w:r w:rsidR="00E13F3A">
        <w:t>WSBM</w:t>
      </w:r>
      <w:r w:rsidR="00E13F3A">
        <w:rPr>
          <w:rFonts w:hint="eastAsia"/>
        </w:rPr>
        <w:t>）</w:t>
      </w:r>
      <w:r>
        <w:rPr>
          <w:rFonts w:hint="eastAsia"/>
        </w:rPr>
        <w:t>，</w:t>
      </w:r>
      <w:r w:rsidR="006D728F">
        <w:t>W</w:t>
      </w:r>
      <w:r w:rsidR="006D728F">
        <w:rPr>
          <w:rFonts w:hint="eastAsia"/>
        </w:rPr>
        <w:t>eb</w:t>
      </w:r>
      <w:r w:rsidR="006D728F">
        <w:t>服务行为模型定义为</w:t>
      </w:r>
      <w:r w:rsidR="006D728F">
        <w:rPr>
          <w:rFonts w:hint="eastAsia"/>
        </w:rPr>
        <w:t>2</w:t>
      </w:r>
      <w:r w:rsidR="006D728F">
        <w:rPr>
          <w:rFonts w:hint="eastAsia"/>
        </w:rPr>
        <w:t>元组</w:t>
      </w:r>
      <w:r w:rsidR="006D728F">
        <w:t>WSBM=&lt;</w:t>
      </w:r>
      <w:r w:rsidR="00266595">
        <w:t>N</w:t>
      </w:r>
      <w:r w:rsidR="00E5596B">
        <w:rPr>
          <w:rFonts w:hint="eastAsia"/>
        </w:rPr>
        <w:t>,</w:t>
      </w:r>
      <w:r w:rsidR="00E5596B">
        <w:t>D</w:t>
      </w:r>
      <w:r w:rsidR="00266595">
        <w:t>,</w:t>
      </w:r>
      <w:r w:rsidR="006D728F">
        <w:t>V</w:t>
      </w:r>
      <w:r w:rsidR="006D728F">
        <w:rPr>
          <w:rFonts w:hint="eastAsia"/>
        </w:rPr>
        <w:t xml:space="preserve">, </w:t>
      </w:r>
      <w:r w:rsidR="006D728F">
        <w:t>E&gt;</w:t>
      </w:r>
      <w:r w:rsidR="006D728F">
        <w:rPr>
          <w:rFonts w:hint="eastAsia"/>
        </w:rPr>
        <w:t>。</w:t>
      </w:r>
    </w:p>
    <w:p w:rsidR="00266595" w:rsidRDefault="00266595" w:rsidP="00E13F3A">
      <w:pPr>
        <w:pStyle w:val="u5"/>
        <w:numPr>
          <w:ilvl w:val="0"/>
          <w:numId w:val="64"/>
        </w:numPr>
        <w:spacing w:before="24" w:after="24"/>
        <w:ind w:firstLineChars="0"/>
      </w:pPr>
      <w:r>
        <w:rPr>
          <w:rFonts w:hint="eastAsia"/>
        </w:rPr>
        <w:t>N</w:t>
      </w:r>
      <w:r>
        <w:rPr>
          <w:rFonts w:hint="eastAsia"/>
        </w:rPr>
        <w:t>标识</w:t>
      </w:r>
      <w:r>
        <w:t>该</w:t>
      </w:r>
      <w:r>
        <w:rPr>
          <w:rFonts w:hint="eastAsia"/>
        </w:rPr>
        <w:t>模型</w:t>
      </w:r>
      <w:r>
        <w:t>名称</w:t>
      </w:r>
      <w:r w:rsidR="004A3854">
        <w:rPr>
          <w:rFonts w:hint="eastAsia"/>
        </w:rPr>
        <w:t>；</w:t>
      </w:r>
    </w:p>
    <w:p w:rsidR="00266595" w:rsidRDefault="00E5596B" w:rsidP="00E13F3A">
      <w:pPr>
        <w:pStyle w:val="u5"/>
        <w:numPr>
          <w:ilvl w:val="0"/>
          <w:numId w:val="64"/>
        </w:numPr>
        <w:spacing w:before="24" w:after="24"/>
        <w:ind w:firstLineChars="0"/>
      </w:pPr>
      <w:r>
        <w:rPr>
          <w:rFonts w:hint="eastAsia"/>
        </w:rPr>
        <w:t>D</w:t>
      </w:r>
      <w:r>
        <w:rPr>
          <w:rFonts w:hint="eastAsia"/>
        </w:rPr>
        <w:t>标识</w:t>
      </w:r>
      <w:r>
        <w:t>该</w:t>
      </w:r>
      <w:r w:rsidR="004A3854">
        <w:rPr>
          <w:rFonts w:hint="eastAsia"/>
        </w:rPr>
        <w:t>模型</w:t>
      </w:r>
      <w:r w:rsidR="004A3854">
        <w:t>有效期限</w:t>
      </w:r>
      <w:r w:rsidR="00220E08">
        <w:rPr>
          <w:rFonts w:hint="eastAsia"/>
        </w:rPr>
        <w:t>，</w:t>
      </w:r>
      <w:r w:rsidR="00220E08" w:rsidRPr="00220E08">
        <w:rPr>
          <w:rFonts w:hint="eastAsia"/>
          <w:b/>
        </w:rPr>
        <w:t>从</w:t>
      </w:r>
      <w:r w:rsidR="00220E08" w:rsidRPr="00220E08">
        <w:rPr>
          <w:b/>
        </w:rPr>
        <w:t>时效约束提取</w:t>
      </w:r>
      <w:r w:rsidR="004A3854">
        <w:rPr>
          <w:rFonts w:hint="eastAsia"/>
        </w:rPr>
        <w:t>；</w:t>
      </w:r>
    </w:p>
    <w:p w:rsidR="00266595" w:rsidRPr="00E13F3A" w:rsidRDefault="00865EAC" w:rsidP="00220E08">
      <w:pPr>
        <w:pStyle w:val="u5"/>
        <w:numPr>
          <w:ilvl w:val="0"/>
          <w:numId w:val="64"/>
        </w:numPr>
        <w:spacing w:before="24" w:after="24"/>
        <w:ind w:firstLineChars="0"/>
      </w:pPr>
      <w:r>
        <w:rPr>
          <w:rFonts w:hint="eastAsia"/>
        </w:rPr>
        <w:t>V=&lt;</w:t>
      </w:r>
      <w:r>
        <w:t>N,I,C,B,A,T,</w:t>
      </w:r>
      <w:r>
        <w:rPr>
          <w:rFonts w:hint="eastAsia"/>
        </w:rPr>
        <w:t>&gt;</w:t>
      </w:r>
      <w:r w:rsidR="00266595">
        <w:rPr>
          <w:rFonts w:hint="eastAsia"/>
        </w:rPr>
        <w:t>标识</w:t>
      </w:r>
      <w:r w:rsidR="006D728F">
        <w:t>WSBM</w:t>
      </w:r>
      <w:r w:rsidR="006D728F">
        <w:rPr>
          <w:rFonts w:hint="eastAsia"/>
        </w:rPr>
        <w:t>中</w:t>
      </w:r>
      <w:r w:rsidR="006D728F">
        <w:t>全部</w:t>
      </w:r>
      <w:r w:rsidR="006D728F">
        <w:rPr>
          <w:rFonts w:hint="eastAsia"/>
        </w:rPr>
        <w:t>（有限）节点集合</w:t>
      </w:r>
      <w:r w:rsidR="006D728F">
        <w:t>，</w:t>
      </w:r>
      <w:r w:rsidR="00266595">
        <w:rPr>
          <w:rFonts w:hint="eastAsia"/>
        </w:rPr>
        <w:t>其中</w:t>
      </w:r>
      <w:r>
        <w:rPr>
          <w:rFonts w:hint="eastAsia"/>
        </w:rPr>
        <w:t>N</w:t>
      </w:r>
      <w:r w:rsidR="007C2B4E">
        <w:rPr>
          <w:rFonts w:hint="eastAsia"/>
        </w:rPr>
        <w:t>表示</w:t>
      </w:r>
      <w:r>
        <w:t>节点名称</w:t>
      </w:r>
      <w:r>
        <w:rPr>
          <w:rFonts w:hint="eastAsia"/>
        </w:rPr>
        <w:t>；</w:t>
      </w:r>
      <w:r>
        <w:rPr>
          <w:rFonts w:hint="eastAsia"/>
        </w:rPr>
        <w:t>I</w:t>
      </w:r>
      <w:r w:rsidR="007C2B4E">
        <w:rPr>
          <w:rFonts w:hint="eastAsia"/>
        </w:rPr>
        <w:t>表示</w:t>
      </w:r>
      <w:r>
        <w:t>节点</w:t>
      </w:r>
      <w:r>
        <w:t>ID</w:t>
      </w:r>
      <w:r>
        <w:t>编号</w:t>
      </w:r>
      <w:r>
        <w:rPr>
          <w:rFonts w:hint="eastAsia"/>
        </w:rPr>
        <w:t>；</w:t>
      </w:r>
      <w:r w:rsidR="00EE5CA3">
        <w:rPr>
          <w:rFonts w:hint="eastAsia"/>
        </w:rPr>
        <w:t>C</w:t>
      </w:r>
      <w:r w:rsidR="007C2B4E">
        <w:rPr>
          <w:rFonts w:hint="eastAsia"/>
        </w:rPr>
        <w:t>表示</w:t>
      </w:r>
      <w:r w:rsidR="00EE5CA3">
        <w:t>节点约束</w:t>
      </w:r>
      <w:r w:rsidR="00EE5CA3">
        <w:rPr>
          <w:rFonts w:hint="eastAsia"/>
        </w:rPr>
        <w:t>；</w:t>
      </w:r>
      <w:r w:rsidR="00EE5CA3">
        <w:rPr>
          <w:rFonts w:hint="eastAsia"/>
        </w:rPr>
        <w:t>B</w:t>
      </w:r>
      <w:r w:rsidR="007C2B4E">
        <w:rPr>
          <w:rFonts w:hint="eastAsia"/>
        </w:rPr>
        <w:t>表示</w:t>
      </w:r>
      <w:r w:rsidR="00EE5CA3">
        <w:t>节点</w:t>
      </w:r>
      <w:r w:rsidR="00EE5CA3">
        <w:rPr>
          <w:rFonts w:hint="eastAsia"/>
        </w:rPr>
        <w:t>前继</w:t>
      </w:r>
      <w:r w:rsidR="00EE5CA3">
        <w:t>节点集合；</w:t>
      </w:r>
      <w:r w:rsidR="00EE5CA3">
        <w:rPr>
          <w:rFonts w:hint="eastAsia"/>
        </w:rPr>
        <w:t>A</w:t>
      </w:r>
      <w:r w:rsidR="007C2B4E">
        <w:rPr>
          <w:rFonts w:hint="eastAsia"/>
        </w:rPr>
        <w:t>表示</w:t>
      </w:r>
      <w:r w:rsidR="00EE5CA3">
        <w:t>节点后续节点集合；</w:t>
      </w:r>
      <w:r w:rsidR="00EE5CA3">
        <w:rPr>
          <w:rFonts w:hint="eastAsia"/>
        </w:rPr>
        <w:t>T</w:t>
      </w:r>
      <w:r w:rsidR="007C2B4E">
        <w:rPr>
          <w:rFonts w:hint="eastAsia"/>
        </w:rPr>
        <w:t>表示</w:t>
      </w:r>
      <w:r w:rsidR="00EE5CA3">
        <w:t>节点类型</w:t>
      </w:r>
      <w:r w:rsidR="00AD4BA9">
        <w:rPr>
          <w:rFonts w:hint="eastAsia"/>
        </w:rPr>
        <w:t>；</w:t>
      </w:r>
      <w:r w:rsidR="00EE5CA3">
        <w:rPr>
          <w:rFonts w:hint="eastAsia"/>
        </w:rPr>
        <w:t>模型图</w:t>
      </w:r>
      <w:r w:rsidR="00EE5CA3">
        <w:t>中</w:t>
      </w:r>
      <w:r w:rsidR="00E13F3A">
        <w:rPr>
          <w:rFonts w:hint="eastAsia"/>
        </w:rPr>
        <w:t>定义了</w:t>
      </w:r>
      <w:r w:rsidR="00E13F3A">
        <w:t>不同类型的节点</w:t>
      </w:r>
      <w:r w:rsidR="00AD4BA9">
        <w:rPr>
          <w:rFonts w:hint="eastAsia"/>
        </w:rPr>
        <w:t>及</w:t>
      </w:r>
      <w:r w:rsidR="00AD4BA9">
        <w:t>约束</w:t>
      </w:r>
      <w:r w:rsidR="00E13F3A">
        <w:t>，</w:t>
      </w:r>
      <w:r w:rsidR="00AD4BA9">
        <w:rPr>
          <w:rFonts w:hint="eastAsia"/>
        </w:rPr>
        <w:t>节点</w:t>
      </w:r>
      <w:r w:rsidR="00AD4BA9">
        <w:t>类型</w:t>
      </w:r>
      <w:r w:rsidR="00E13F3A">
        <w:t>包括</w:t>
      </w:r>
      <w:r w:rsidR="00E13F3A">
        <w:rPr>
          <w:rFonts w:hint="eastAsia"/>
        </w:rPr>
        <w:t>：</w:t>
      </w:r>
      <w:r w:rsidR="00E13F3A" w:rsidRPr="00E13F3A">
        <w:rPr>
          <w:b/>
        </w:rPr>
        <w:t>开始节点</w:t>
      </w:r>
      <w:r w:rsidR="00E13F3A" w:rsidRPr="00E13F3A">
        <w:rPr>
          <w:rFonts w:hint="eastAsia"/>
          <w:b/>
        </w:rPr>
        <w:t>（</w:t>
      </w:r>
      <w:r w:rsidR="00E13F3A" w:rsidRPr="00E13F3A">
        <w:rPr>
          <w:rFonts w:hint="eastAsia"/>
          <w:b/>
        </w:rPr>
        <w:t>Start</w:t>
      </w:r>
      <w:r w:rsidR="00E13F3A" w:rsidRPr="00E13F3A">
        <w:rPr>
          <w:rFonts w:hint="eastAsia"/>
          <w:b/>
        </w:rPr>
        <w:t>）、</w:t>
      </w:r>
      <w:r w:rsidR="00E13F3A" w:rsidRPr="00E13F3A">
        <w:rPr>
          <w:b/>
        </w:rPr>
        <w:t>初始节点（</w:t>
      </w:r>
      <w:r w:rsidR="00E13F3A" w:rsidRPr="00E13F3A">
        <w:rPr>
          <w:rFonts w:hint="eastAsia"/>
          <w:b/>
        </w:rPr>
        <w:t>Init</w:t>
      </w:r>
      <w:r w:rsidR="00E13F3A" w:rsidRPr="00E13F3A">
        <w:rPr>
          <w:b/>
        </w:rPr>
        <w:t>）</w:t>
      </w:r>
      <w:r w:rsidR="00E13F3A" w:rsidRPr="00E13F3A">
        <w:rPr>
          <w:rFonts w:hint="eastAsia"/>
          <w:b/>
        </w:rPr>
        <w:t>、</w:t>
      </w:r>
      <w:r w:rsidR="00E13F3A" w:rsidRPr="00E13F3A">
        <w:rPr>
          <w:b/>
        </w:rPr>
        <w:t>结束节点（</w:t>
      </w:r>
      <w:r w:rsidR="00E13F3A" w:rsidRPr="00E13F3A">
        <w:rPr>
          <w:rFonts w:hint="eastAsia"/>
          <w:b/>
        </w:rPr>
        <w:t>End</w:t>
      </w:r>
      <w:r w:rsidR="00E13F3A" w:rsidRPr="00E13F3A">
        <w:rPr>
          <w:b/>
        </w:rPr>
        <w:t>）</w:t>
      </w:r>
      <w:r w:rsidR="00E13F3A" w:rsidRPr="00E13F3A">
        <w:rPr>
          <w:rFonts w:hint="eastAsia"/>
          <w:b/>
        </w:rPr>
        <w:t>、</w:t>
      </w:r>
      <w:r w:rsidR="00E13F3A" w:rsidRPr="00E13F3A">
        <w:rPr>
          <w:b/>
        </w:rPr>
        <w:t>请求</w:t>
      </w:r>
      <w:r w:rsidR="00E13F3A" w:rsidRPr="00E13F3A">
        <w:rPr>
          <w:rFonts w:hint="eastAsia"/>
          <w:b/>
        </w:rPr>
        <w:t>节点</w:t>
      </w:r>
      <w:r w:rsidR="00E13F3A" w:rsidRPr="00E13F3A">
        <w:rPr>
          <w:b/>
        </w:rPr>
        <w:t>（</w:t>
      </w:r>
      <w:r w:rsidR="00E13F3A" w:rsidRPr="00E13F3A">
        <w:rPr>
          <w:rFonts w:hint="eastAsia"/>
          <w:b/>
        </w:rPr>
        <w:t>Re</w:t>
      </w:r>
      <w:r w:rsidR="00B0047F">
        <w:rPr>
          <w:b/>
        </w:rPr>
        <w:t>q</w:t>
      </w:r>
      <w:r w:rsidR="00E13F3A" w:rsidRPr="00E13F3A">
        <w:rPr>
          <w:b/>
        </w:rPr>
        <w:t>）</w:t>
      </w:r>
      <w:r w:rsidR="00E13F3A" w:rsidRPr="00E13F3A">
        <w:rPr>
          <w:rFonts w:hint="eastAsia"/>
          <w:b/>
        </w:rPr>
        <w:t>、响应</w:t>
      </w:r>
      <w:r w:rsidR="00E13F3A" w:rsidRPr="00E13F3A">
        <w:rPr>
          <w:b/>
        </w:rPr>
        <w:t>节点（</w:t>
      </w:r>
      <w:r w:rsidR="00B0047F">
        <w:rPr>
          <w:rFonts w:hint="eastAsia"/>
          <w:b/>
        </w:rPr>
        <w:t>R</w:t>
      </w:r>
      <w:r w:rsidR="00B0047F">
        <w:rPr>
          <w:b/>
        </w:rPr>
        <w:t>es</w:t>
      </w:r>
      <w:r w:rsidR="00E13F3A" w:rsidRPr="00E13F3A">
        <w:rPr>
          <w:b/>
        </w:rPr>
        <w:t>）</w:t>
      </w:r>
      <w:r w:rsidR="00B0047F" w:rsidRPr="00B0047F">
        <w:rPr>
          <w:rFonts w:hint="eastAsia"/>
        </w:rPr>
        <w:t>，</w:t>
      </w:r>
      <w:r w:rsidR="00266595">
        <w:rPr>
          <w:rFonts w:hint="eastAsia"/>
        </w:rPr>
        <w:t>每种类型的节点及其</w:t>
      </w:r>
      <w:r w:rsidR="00B0047F" w:rsidRPr="00523AFD">
        <w:rPr>
          <w:rFonts w:hint="eastAsia"/>
        </w:rPr>
        <w:t>具体含义如表</w:t>
      </w:r>
      <w:r w:rsidR="00B0047F" w:rsidRPr="00523AFD">
        <w:rPr>
          <w:rFonts w:hint="eastAsia"/>
        </w:rPr>
        <w:t>3-1</w:t>
      </w:r>
      <w:r w:rsidR="00AD4BA9">
        <w:rPr>
          <w:rFonts w:hint="eastAsia"/>
        </w:rPr>
        <w:t>所示</w:t>
      </w:r>
      <w:r w:rsidR="0085256E">
        <w:rPr>
          <w:rFonts w:hint="eastAsia"/>
        </w:rPr>
        <w:t>；请求</w:t>
      </w:r>
      <w:r w:rsidR="0085256E">
        <w:t>节点的</w:t>
      </w:r>
      <w:r w:rsidR="0085256E">
        <w:rPr>
          <w:rFonts w:hint="eastAsia"/>
        </w:rPr>
        <w:t>约束</w:t>
      </w:r>
      <w:r w:rsidR="0085256E">
        <w:t>类型包括：</w:t>
      </w:r>
      <w:r w:rsidR="0085256E" w:rsidRPr="0085256E">
        <w:rPr>
          <w:rFonts w:hint="eastAsia"/>
          <w:b/>
        </w:rPr>
        <w:t>参数范围</w:t>
      </w:r>
      <w:r w:rsidR="0085256E" w:rsidRPr="0085256E">
        <w:rPr>
          <w:b/>
        </w:rPr>
        <w:t>约束、参数关系</w:t>
      </w:r>
      <w:r w:rsidR="0085256E" w:rsidRPr="0085256E">
        <w:rPr>
          <w:rFonts w:hint="eastAsia"/>
          <w:b/>
        </w:rPr>
        <w:t>约束</w:t>
      </w:r>
      <w:r w:rsidR="0085256E" w:rsidRPr="0085256E">
        <w:rPr>
          <w:b/>
        </w:rPr>
        <w:t>、区域约束、</w:t>
      </w:r>
      <w:r w:rsidR="0085256E" w:rsidRPr="0085256E">
        <w:rPr>
          <w:rFonts w:hint="eastAsia"/>
          <w:b/>
        </w:rPr>
        <w:t>序列</w:t>
      </w:r>
      <w:r w:rsidR="0085256E" w:rsidRPr="0085256E">
        <w:rPr>
          <w:b/>
        </w:rPr>
        <w:t>约束、调用</w:t>
      </w:r>
      <w:r w:rsidR="0085256E" w:rsidRPr="0085256E">
        <w:rPr>
          <w:rFonts w:hint="eastAsia"/>
          <w:b/>
        </w:rPr>
        <w:t>约束</w:t>
      </w:r>
      <w:r w:rsidR="0085256E">
        <w:rPr>
          <w:rFonts w:hint="eastAsia"/>
          <w:b/>
        </w:rPr>
        <w:t>；</w:t>
      </w:r>
      <w:r w:rsidR="0085256E" w:rsidRPr="0085256E">
        <w:t>响应节点</w:t>
      </w:r>
      <w:r w:rsidR="0085256E">
        <w:rPr>
          <w:rFonts w:hint="eastAsia"/>
        </w:rPr>
        <w:t>约束</w:t>
      </w:r>
      <w:r w:rsidR="0085256E">
        <w:t>则要根据</w:t>
      </w:r>
      <w:r w:rsidR="00220E08">
        <w:rPr>
          <w:rFonts w:hint="eastAsia"/>
        </w:rPr>
        <w:t>服务提供商</w:t>
      </w:r>
      <w:r w:rsidR="00220E08">
        <w:t>提供的决策表来提取；</w:t>
      </w:r>
    </w:p>
    <w:p w:rsidR="00B0047F" w:rsidRPr="008A30DF" w:rsidRDefault="006D728F" w:rsidP="00E13F3A">
      <w:pPr>
        <w:pStyle w:val="u5"/>
        <w:numPr>
          <w:ilvl w:val="0"/>
          <w:numId w:val="64"/>
        </w:numPr>
        <w:spacing w:before="24" w:after="24"/>
        <w:ind w:firstLineChars="0"/>
      </w:pPr>
      <w:r w:rsidRPr="006D728F">
        <w:rPr>
          <w:rFonts w:cs="Times New Roman" w:hint="eastAsia"/>
        </w:rPr>
        <w:lastRenderedPageBreak/>
        <w:t>E</w:t>
      </w:r>
      <w:r w:rsidR="00220E08">
        <w:rPr>
          <w:rFonts w:cs="Times New Roman"/>
        </w:rPr>
        <w:t>=&lt;N,TO,FR&gt;</w:t>
      </w:r>
      <w:r>
        <w:rPr>
          <w:rFonts w:ascii="Cambria Math" w:hAnsi="Cambria Math" w:cs="Cambria Math" w:hint="eastAsia"/>
        </w:rPr>
        <w:t>是</w:t>
      </w:r>
      <w:r>
        <w:t>WSBM</w:t>
      </w:r>
      <w:r>
        <w:rPr>
          <w:rFonts w:ascii="Cambria Math" w:hAnsi="Cambria Math" w:cs="Cambria Math"/>
        </w:rPr>
        <w:t>中的</w:t>
      </w:r>
      <w:r>
        <w:rPr>
          <w:rFonts w:hint="eastAsia"/>
        </w:rPr>
        <w:t>全部</w:t>
      </w:r>
      <w:r>
        <w:t>（</w:t>
      </w:r>
      <w:r>
        <w:rPr>
          <w:rFonts w:hint="eastAsia"/>
        </w:rPr>
        <w:t>有限</w:t>
      </w:r>
      <w:r>
        <w:t>）</w:t>
      </w:r>
      <w:r>
        <w:rPr>
          <w:rFonts w:ascii="Cambria Math" w:hAnsi="Cambria Math" w:cs="Cambria Math"/>
        </w:rPr>
        <w:t>边</w:t>
      </w:r>
      <w:r>
        <w:rPr>
          <w:rFonts w:ascii="Cambria Math" w:hAnsi="Cambria Math" w:cs="Cambria Math" w:hint="eastAsia"/>
        </w:rPr>
        <w:t>集合。</w:t>
      </w:r>
      <w:r w:rsidR="00266595">
        <w:t>代表事件的</w:t>
      </w:r>
      <w:r w:rsidR="00266595">
        <w:rPr>
          <w:rFonts w:hint="eastAsia"/>
        </w:rPr>
        <w:t>有向</w:t>
      </w:r>
      <w:r w:rsidR="00266595">
        <w:t>转移</w:t>
      </w:r>
      <w:r w:rsidR="00266595">
        <w:rPr>
          <w:rFonts w:hint="eastAsia"/>
        </w:rPr>
        <w:t>——</w:t>
      </w:r>
      <w:r w:rsidR="00266595" w:rsidRPr="008D2565">
        <w:t>E</w:t>
      </w:r>
      <w:r w:rsidR="00266595" w:rsidRPr="008D2565">
        <w:rPr>
          <w:rFonts w:ascii="Cambria Math" w:hAnsi="Cambria Math" w:cs="Cambria Math"/>
        </w:rPr>
        <w:t>⊆</w:t>
      </w:r>
      <w:r w:rsidR="00266595" w:rsidRPr="008D2565">
        <w:t>V</w:t>
      </w:r>
      <w:r w:rsidR="00266595" w:rsidRPr="008D2565">
        <w:rPr>
          <w:rFonts w:cs="Times New Roman"/>
        </w:rPr>
        <w:t>×</w:t>
      </w:r>
      <w:r w:rsidR="00266595">
        <w:t>V</w:t>
      </w:r>
      <w:r w:rsidR="00220E08">
        <w:rPr>
          <w:rFonts w:hint="eastAsia"/>
        </w:rPr>
        <w:t>。</w:t>
      </w:r>
      <w:r w:rsidR="00220E08">
        <w:t>其中</w:t>
      </w:r>
      <w:r w:rsidR="00220E08">
        <w:rPr>
          <w:rFonts w:cs="Times New Roman"/>
        </w:rPr>
        <w:t>N</w:t>
      </w:r>
      <w:r w:rsidR="007C2B4E">
        <w:rPr>
          <w:rFonts w:hint="eastAsia"/>
        </w:rPr>
        <w:t>表示</w:t>
      </w:r>
      <w:r w:rsidR="00220E08">
        <w:rPr>
          <w:rFonts w:cs="Times New Roman"/>
        </w:rPr>
        <w:t>边名称；</w:t>
      </w:r>
      <w:r w:rsidR="00220E08">
        <w:rPr>
          <w:rFonts w:cs="Times New Roman" w:hint="eastAsia"/>
        </w:rPr>
        <w:t>TO</w:t>
      </w:r>
      <w:r w:rsidR="007C2B4E">
        <w:rPr>
          <w:rFonts w:hint="eastAsia"/>
        </w:rPr>
        <w:t>表示</w:t>
      </w:r>
      <w:r w:rsidR="00220E08">
        <w:rPr>
          <w:rFonts w:cs="Times New Roman"/>
        </w:rPr>
        <w:t>边的</w:t>
      </w:r>
      <w:r w:rsidR="00ED1349">
        <w:rPr>
          <w:rFonts w:cs="Times New Roman" w:hint="eastAsia"/>
        </w:rPr>
        <w:t>初始点</w:t>
      </w:r>
      <w:r w:rsidR="00220E08">
        <w:rPr>
          <w:rFonts w:cs="Times New Roman" w:hint="eastAsia"/>
        </w:rPr>
        <w:t>；</w:t>
      </w:r>
      <w:r w:rsidR="00220E08">
        <w:rPr>
          <w:rFonts w:cs="Times New Roman" w:hint="eastAsia"/>
        </w:rPr>
        <w:t>FR</w:t>
      </w:r>
      <w:r w:rsidR="007C2B4E">
        <w:rPr>
          <w:rFonts w:hint="eastAsia"/>
        </w:rPr>
        <w:t>表示</w:t>
      </w:r>
      <w:r w:rsidR="00220E08">
        <w:rPr>
          <w:rFonts w:cs="Times New Roman"/>
        </w:rPr>
        <w:t>边的</w:t>
      </w:r>
      <w:r w:rsidR="00ED1349">
        <w:rPr>
          <w:rFonts w:cs="Times New Roman" w:hint="eastAsia"/>
        </w:rPr>
        <w:t>终端点</w:t>
      </w:r>
      <w:r w:rsidR="000C199C">
        <w:rPr>
          <w:rFonts w:cs="Times New Roman" w:hint="eastAsia"/>
        </w:rPr>
        <w:t>；</w:t>
      </w:r>
    </w:p>
    <w:p w:rsidR="003F7353" w:rsidRDefault="003F7353" w:rsidP="003F7353">
      <w:pPr>
        <w:pStyle w:val="u5"/>
        <w:numPr>
          <w:ilvl w:val="0"/>
          <w:numId w:val="64"/>
        </w:numPr>
        <w:spacing w:before="24" w:after="24"/>
        <w:ind w:firstLineChars="0"/>
        <w:rPr>
          <w:rFonts w:cs="Times New Roman"/>
        </w:rPr>
      </w:pPr>
      <w:r>
        <w:rPr>
          <w:rFonts w:hint="eastAsia"/>
        </w:rPr>
        <w:t>事件</w:t>
      </w:r>
      <w:r>
        <w:t>序列</w:t>
      </w:r>
      <w:r w:rsidRPr="00D57DA2">
        <w:rPr>
          <w:rFonts w:cs="Times New Roman"/>
        </w:rPr>
        <w:t>(</w:t>
      </w:r>
      <w:r w:rsidRPr="00D57DA2">
        <w:rPr>
          <w:rFonts w:cs="Times New Roman" w:hint="eastAsia"/>
        </w:rPr>
        <w:t>ES</w:t>
      </w:r>
      <w:r w:rsidRPr="00D57DA2">
        <w:rPr>
          <w:rFonts w:cs="Times New Roman"/>
        </w:rPr>
        <w:t>)</w:t>
      </w:r>
      <w:r>
        <w:rPr>
          <w:rFonts w:cs="Times New Roman" w:hint="eastAsia"/>
        </w:rPr>
        <w:t>：对于一个序列</w:t>
      </w:r>
      <w:r>
        <w:rPr>
          <w:rFonts w:cs="Times New Roman"/>
        </w:rPr>
        <w:t>&lt;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0</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oMath>
      <w:r>
        <w:rPr>
          <w:rFonts w:cs="Times New Roman"/>
        </w:rPr>
        <w:t>&gt;</w:t>
      </w:r>
      <w:r>
        <w:rPr>
          <w:rFonts w:cs="Times New Roman" w:hint="eastAsia"/>
        </w:rPr>
        <w:t>，</w:t>
      </w:r>
      <w:r>
        <w:rPr>
          <w:rFonts w:cs="Times New Roman"/>
        </w:rPr>
        <w:t>如果</w:t>
      </w:r>
      <m:oMath>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i+1</m:t>
                </m:r>
              </m:sub>
            </m:sSub>
          </m:e>
        </m:d>
        <m:r>
          <w:rPr>
            <w:rFonts w:ascii="Cambria Math" w:hAnsi="Cambria Math" w:cs="Times New Roman"/>
          </w:rPr>
          <m:t>∈E,i=0,…,k-1</m:t>
        </m:r>
      </m:oMath>
      <w:r>
        <w:rPr>
          <w:rFonts w:cs="Times New Roman" w:hint="eastAsia"/>
        </w:rPr>
        <w:t>，</w:t>
      </w:r>
      <w:r w:rsidR="007C2B4E">
        <w:rPr>
          <w:rFonts w:cs="Times New Roman" w:hint="eastAsia"/>
        </w:rPr>
        <w:t>则</w:t>
      </w:r>
      <w:r>
        <w:rPr>
          <w:rFonts w:cs="Times New Roman"/>
        </w:rPr>
        <w:t>称该序列是事件序列；</w:t>
      </w:r>
    </w:p>
    <w:p w:rsidR="008A30DF" w:rsidRPr="00B0047F" w:rsidRDefault="003F7353" w:rsidP="003F7353">
      <w:pPr>
        <w:pStyle w:val="u5"/>
        <w:numPr>
          <w:ilvl w:val="0"/>
          <w:numId w:val="64"/>
        </w:numPr>
        <w:spacing w:before="24" w:after="24"/>
        <w:ind w:firstLineChars="0"/>
      </w:pPr>
      <w:r>
        <w:rPr>
          <w:rFonts w:cs="Times New Roman" w:hint="eastAsia"/>
        </w:rPr>
        <w:t>完整</w:t>
      </w:r>
      <w:r>
        <w:rPr>
          <w:rFonts w:cs="Times New Roman"/>
        </w:rPr>
        <w:t>事件序列</w:t>
      </w:r>
      <w:r>
        <w:rPr>
          <w:rFonts w:cs="Times New Roman"/>
        </w:rPr>
        <w:t>(</w:t>
      </w:r>
      <w:r>
        <w:rPr>
          <w:rFonts w:cs="Times New Roman" w:hint="eastAsia"/>
        </w:rPr>
        <w:t>CES</w:t>
      </w:r>
      <w:r>
        <w:rPr>
          <w:rFonts w:cs="Times New Roman"/>
        </w:rPr>
        <w:t>)</w:t>
      </w:r>
      <w:r>
        <w:rPr>
          <w:rFonts w:cs="Times New Roman" w:hint="eastAsia"/>
        </w:rPr>
        <w:t>：事件</w:t>
      </w:r>
      <w:r>
        <w:rPr>
          <w:rFonts w:cs="Times New Roman"/>
        </w:rPr>
        <w:t>序列的</w:t>
      </w:r>
      <w:r>
        <w:rPr>
          <w:rFonts w:cs="Times New Roman" w:hint="eastAsia"/>
        </w:rPr>
        <w:t>起点</w:t>
      </w:r>
      <w:r>
        <w:rPr>
          <w:rFonts w:cs="Times New Roman"/>
        </w:rPr>
        <w:t>为</w:t>
      </w:r>
      <w:r>
        <w:t>入口节点</w:t>
      </w:r>
      <w:r>
        <w:rPr>
          <w:rFonts w:hint="eastAsia"/>
        </w:rPr>
        <w:t>且</w:t>
      </w:r>
      <w:r>
        <w:t>结束节点为</w:t>
      </w:r>
      <w:r>
        <w:rPr>
          <w:rFonts w:hint="eastAsia"/>
        </w:rPr>
        <w:t>出口</w:t>
      </w:r>
      <w:r>
        <w:t>节点</w:t>
      </w:r>
      <w:r>
        <w:rPr>
          <w:rFonts w:hint="eastAsia"/>
        </w:rPr>
        <w:t>，</w:t>
      </w:r>
      <w:r>
        <w:t>称</w:t>
      </w:r>
      <w:r>
        <w:rPr>
          <w:rFonts w:hint="eastAsia"/>
        </w:rPr>
        <w:t>该</w:t>
      </w:r>
      <w:r>
        <w:t>事件序列</w:t>
      </w:r>
      <w:r>
        <w:rPr>
          <w:rFonts w:hint="eastAsia"/>
        </w:rPr>
        <w:t>为</w:t>
      </w:r>
      <w:r>
        <w:t>完整事件序列</w:t>
      </w:r>
      <w:r>
        <w:rPr>
          <w:rFonts w:hint="eastAsia"/>
        </w:rPr>
        <w:t>。</w:t>
      </w:r>
    </w:p>
    <w:p w:rsidR="008D2565" w:rsidRDefault="00B0047F" w:rsidP="00606565">
      <w:pPr>
        <w:pStyle w:val="ub"/>
        <w:spacing w:before="120" w:after="360"/>
      </w:pPr>
      <w:r w:rsidRPr="00606565">
        <w:t>表</w:t>
      </w:r>
      <w:r w:rsidRPr="00606565">
        <w:t>3-</w:t>
      </w:r>
      <w:r w:rsidRPr="00606565">
        <w:fldChar w:fldCharType="begin"/>
      </w:r>
      <w:r w:rsidRPr="00606565">
        <w:instrText xml:space="preserve"> SEQ </w:instrText>
      </w:r>
      <w:r w:rsidRPr="00606565">
        <w:instrText>表</w:instrText>
      </w:r>
      <w:r w:rsidRPr="00606565">
        <w:instrText xml:space="preserve">3- \* ARABIC </w:instrText>
      </w:r>
      <w:r w:rsidRPr="00606565">
        <w:fldChar w:fldCharType="separate"/>
      </w:r>
      <w:r w:rsidR="0013739E" w:rsidRPr="00606565">
        <w:t>1</w:t>
      </w:r>
      <w:r w:rsidRPr="00606565">
        <w:fldChar w:fldCharType="end"/>
      </w:r>
      <w:r w:rsidRPr="00606565">
        <w:t xml:space="preserve"> </w:t>
      </w:r>
      <w:r w:rsidRPr="00606565">
        <w:rPr>
          <w:rFonts w:hint="eastAsia"/>
        </w:rPr>
        <w:t>Web</w:t>
      </w:r>
      <w:r w:rsidRPr="00606565">
        <w:rPr>
          <w:rFonts w:hint="eastAsia"/>
        </w:rPr>
        <w:t>服务行为模型节点</w:t>
      </w:r>
      <w:r w:rsidRPr="00606565">
        <w:t>类型定义</w:t>
      </w:r>
    </w:p>
    <w:tbl>
      <w:tblPr>
        <w:tblStyle w:val="1e"/>
        <w:tblW w:w="0" w:type="auto"/>
        <w:tblLook w:val="04A0" w:firstRow="1" w:lastRow="0" w:firstColumn="1" w:lastColumn="0" w:noHBand="0" w:noVBand="1"/>
      </w:tblPr>
      <w:tblGrid>
        <w:gridCol w:w="4076"/>
        <w:gridCol w:w="4077"/>
      </w:tblGrid>
      <w:tr w:rsidR="00B0047F" w:rsidTr="00B004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rsidR="00B0047F" w:rsidRPr="00B0047F" w:rsidRDefault="00B0047F" w:rsidP="00B0047F">
            <w:pPr>
              <w:spacing w:beforeLines="50" w:before="120" w:line="288" w:lineRule="auto"/>
              <w:jc w:val="center"/>
              <w:rPr>
                <w:color w:val="000000"/>
                <w:szCs w:val="21"/>
              </w:rPr>
            </w:pPr>
            <w:r w:rsidRPr="00B0047F">
              <w:rPr>
                <w:rFonts w:hint="eastAsia"/>
                <w:color w:val="000000"/>
                <w:szCs w:val="21"/>
              </w:rPr>
              <w:t>节点</w:t>
            </w:r>
            <w:r w:rsidRPr="00B0047F">
              <w:rPr>
                <w:color w:val="000000"/>
                <w:szCs w:val="21"/>
              </w:rPr>
              <w:t>类型</w:t>
            </w:r>
          </w:p>
        </w:tc>
        <w:tc>
          <w:tcPr>
            <w:tcW w:w="4077" w:type="dxa"/>
          </w:tcPr>
          <w:p w:rsidR="00B0047F" w:rsidRPr="00B0047F" w:rsidRDefault="00B0047F" w:rsidP="00B0047F">
            <w:pPr>
              <w:spacing w:beforeLines="50" w:before="120" w:line="288" w:lineRule="auto"/>
              <w:jc w:val="center"/>
              <w:cnfStyle w:val="100000000000" w:firstRow="1" w:lastRow="0" w:firstColumn="0" w:lastColumn="0" w:oddVBand="0" w:evenVBand="0" w:oddHBand="0" w:evenHBand="0" w:firstRowFirstColumn="0" w:firstRowLastColumn="0" w:lastRowFirstColumn="0" w:lastRowLastColumn="0"/>
              <w:rPr>
                <w:color w:val="000000"/>
                <w:szCs w:val="21"/>
              </w:rPr>
            </w:pPr>
            <w:r w:rsidRPr="00B0047F">
              <w:rPr>
                <w:rFonts w:hint="eastAsia"/>
                <w:color w:val="000000"/>
                <w:szCs w:val="21"/>
              </w:rPr>
              <w:t>节点</w:t>
            </w:r>
            <w:r w:rsidRPr="00B0047F">
              <w:rPr>
                <w:color w:val="000000"/>
                <w:szCs w:val="21"/>
              </w:rPr>
              <w:t>描述</w:t>
            </w:r>
          </w:p>
        </w:tc>
      </w:tr>
      <w:tr w:rsidR="00B0047F" w:rsidTr="00B00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rsidR="00B0047F" w:rsidRPr="00B0047F" w:rsidRDefault="00B0047F" w:rsidP="00B0047F">
            <w:pPr>
              <w:spacing w:beforeLines="50" w:before="120" w:line="288" w:lineRule="auto"/>
              <w:jc w:val="center"/>
              <w:rPr>
                <w:color w:val="000000"/>
                <w:szCs w:val="21"/>
              </w:rPr>
            </w:pPr>
            <w:r w:rsidRPr="00E13F3A">
              <w:rPr>
                <w:rFonts w:hint="eastAsia"/>
                <w:b w:val="0"/>
              </w:rPr>
              <w:t>Start</w:t>
            </w:r>
          </w:p>
        </w:tc>
        <w:tc>
          <w:tcPr>
            <w:tcW w:w="4077" w:type="dxa"/>
          </w:tcPr>
          <w:p w:rsidR="00B0047F" w:rsidRPr="00B0047F" w:rsidRDefault="00B0047F" w:rsidP="002D1AD1">
            <w:pPr>
              <w:spacing w:beforeLines="50" w:before="120" w:line="288" w:lineRule="auto"/>
              <w:jc w:val="center"/>
              <w:cnfStyle w:val="000000100000" w:firstRow="0" w:lastRow="0" w:firstColumn="0" w:lastColumn="0" w:oddVBand="0" w:evenVBand="0" w:oddHBand="1" w:evenHBand="0" w:firstRowFirstColumn="0" w:firstRowLastColumn="0" w:lastRowFirstColumn="0" w:lastRowLastColumn="0"/>
              <w:rPr>
                <w:bCs/>
                <w:color w:val="000000"/>
                <w:szCs w:val="21"/>
              </w:rPr>
            </w:pPr>
            <w:r w:rsidRPr="00B0047F">
              <w:rPr>
                <w:rFonts w:hint="eastAsia"/>
                <w:bCs/>
                <w:color w:val="000000"/>
                <w:szCs w:val="21"/>
              </w:rPr>
              <w:t>表示</w:t>
            </w:r>
            <w:r>
              <w:t>W</w:t>
            </w:r>
            <w:r>
              <w:rPr>
                <w:rFonts w:hint="eastAsia"/>
              </w:rPr>
              <w:t>eb</w:t>
            </w:r>
            <w:r>
              <w:t>服务</w:t>
            </w:r>
            <w:r>
              <w:rPr>
                <w:rFonts w:hint="eastAsia"/>
              </w:rPr>
              <w:t>行为</w:t>
            </w:r>
            <w:r>
              <w:t>模型</w:t>
            </w:r>
            <w:r>
              <w:rPr>
                <w:rFonts w:hint="eastAsia"/>
              </w:rPr>
              <w:t>入口</w:t>
            </w:r>
          </w:p>
        </w:tc>
      </w:tr>
      <w:tr w:rsidR="00B0047F" w:rsidTr="00B0047F">
        <w:tc>
          <w:tcPr>
            <w:cnfStyle w:val="001000000000" w:firstRow="0" w:lastRow="0" w:firstColumn="1" w:lastColumn="0" w:oddVBand="0" w:evenVBand="0" w:oddHBand="0" w:evenHBand="0" w:firstRowFirstColumn="0" w:firstRowLastColumn="0" w:lastRowFirstColumn="0" w:lastRowLastColumn="0"/>
            <w:tcW w:w="4076" w:type="dxa"/>
          </w:tcPr>
          <w:p w:rsidR="00B0047F" w:rsidRPr="00B0047F" w:rsidRDefault="00B0047F" w:rsidP="00B0047F">
            <w:pPr>
              <w:spacing w:beforeLines="50" w:before="120" w:line="288" w:lineRule="auto"/>
              <w:jc w:val="center"/>
              <w:rPr>
                <w:b w:val="0"/>
                <w:color w:val="000000"/>
                <w:szCs w:val="21"/>
              </w:rPr>
            </w:pPr>
            <w:r w:rsidRPr="00B0047F">
              <w:rPr>
                <w:b w:val="0"/>
                <w:color w:val="000000"/>
                <w:szCs w:val="21"/>
              </w:rPr>
              <w:t>Init</w:t>
            </w:r>
          </w:p>
        </w:tc>
        <w:tc>
          <w:tcPr>
            <w:tcW w:w="4077" w:type="dxa"/>
          </w:tcPr>
          <w:p w:rsidR="00B0047F" w:rsidRPr="00B0047F" w:rsidRDefault="00B0047F" w:rsidP="00B0047F">
            <w:pPr>
              <w:spacing w:beforeLines="50" w:before="120" w:line="288" w:lineRule="auto"/>
              <w:jc w:val="center"/>
              <w:cnfStyle w:val="000000000000" w:firstRow="0" w:lastRow="0" w:firstColumn="0" w:lastColumn="0" w:oddVBand="0" w:evenVBand="0" w:oddHBand="0" w:evenHBand="0" w:firstRowFirstColumn="0" w:firstRowLastColumn="0" w:lastRowFirstColumn="0" w:lastRowLastColumn="0"/>
              <w:rPr>
                <w:b/>
                <w:bCs/>
                <w:color w:val="000000"/>
                <w:szCs w:val="21"/>
              </w:rPr>
            </w:pPr>
            <w:r w:rsidRPr="00B0047F">
              <w:rPr>
                <w:rFonts w:hint="eastAsia"/>
              </w:rPr>
              <w:t>表示</w:t>
            </w:r>
            <w:r w:rsidR="002D1AD1">
              <w:rPr>
                <w:rFonts w:hint="eastAsia"/>
              </w:rPr>
              <w:t>流程初始化</w:t>
            </w:r>
          </w:p>
        </w:tc>
      </w:tr>
      <w:tr w:rsidR="00B0047F" w:rsidTr="00B00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rsidR="00B0047F" w:rsidRPr="00B0047F" w:rsidRDefault="00B0047F" w:rsidP="00B0047F">
            <w:pPr>
              <w:spacing w:beforeLines="50" w:before="120" w:line="288" w:lineRule="auto"/>
              <w:jc w:val="center"/>
              <w:rPr>
                <w:color w:val="000000"/>
                <w:szCs w:val="21"/>
              </w:rPr>
            </w:pPr>
            <w:r w:rsidRPr="00E13F3A">
              <w:rPr>
                <w:rFonts w:hint="eastAsia"/>
                <w:b w:val="0"/>
              </w:rPr>
              <w:t>End</w:t>
            </w:r>
          </w:p>
        </w:tc>
        <w:tc>
          <w:tcPr>
            <w:tcW w:w="4077" w:type="dxa"/>
          </w:tcPr>
          <w:p w:rsidR="00B0047F" w:rsidRPr="00B0047F" w:rsidRDefault="00B0047F" w:rsidP="00B0047F">
            <w:pPr>
              <w:spacing w:beforeLines="50" w:before="120" w:line="288" w:lineRule="auto"/>
              <w:jc w:val="center"/>
              <w:cnfStyle w:val="000000100000" w:firstRow="0" w:lastRow="0" w:firstColumn="0" w:lastColumn="0" w:oddVBand="0" w:evenVBand="0" w:oddHBand="1" w:evenHBand="0" w:firstRowFirstColumn="0" w:firstRowLastColumn="0" w:lastRowFirstColumn="0" w:lastRowLastColumn="0"/>
              <w:rPr>
                <w:b/>
                <w:bCs/>
                <w:color w:val="000000"/>
                <w:szCs w:val="21"/>
              </w:rPr>
            </w:pPr>
            <w:r w:rsidRPr="00B0047F">
              <w:rPr>
                <w:rFonts w:hint="eastAsia"/>
                <w:bCs/>
                <w:color w:val="000000"/>
                <w:szCs w:val="21"/>
              </w:rPr>
              <w:t>表示</w:t>
            </w:r>
            <w:r>
              <w:t>W</w:t>
            </w:r>
            <w:r>
              <w:rPr>
                <w:rFonts w:hint="eastAsia"/>
              </w:rPr>
              <w:t>eb</w:t>
            </w:r>
            <w:r>
              <w:t>服务</w:t>
            </w:r>
            <w:r>
              <w:rPr>
                <w:rFonts w:hint="eastAsia"/>
              </w:rPr>
              <w:t>行为</w:t>
            </w:r>
            <w:r>
              <w:t>模型</w:t>
            </w:r>
            <w:r>
              <w:rPr>
                <w:rFonts w:hint="eastAsia"/>
              </w:rPr>
              <w:t>出口</w:t>
            </w:r>
          </w:p>
        </w:tc>
      </w:tr>
      <w:tr w:rsidR="00B0047F" w:rsidTr="00B0047F">
        <w:tc>
          <w:tcPr>
            <w:cnfStyle w:val="001000000000" w:firstRow="0" w:lastRow="0" w:firstColumn="1" w:lastColumn="0" w:oddVBand="0" w:evenVBand="0" w:oddHBand="0" w:evenHBand="0" w:firstRowFirstColumn="0" w:firstRowLastColumn="0" w:lastRowFirstColumn="0" w:lastRowLastColumn="0"/>
            <w:tcW w:w="4076" w:type="dxa"/>
          </w:tcPr>
          <w:p w:rsidR="00B0047F" w:rsidRPr="00B0047F" w:rsidRDefault="00B0047F" w:rsidP="00B0047F">
            <w:pPr>
              <w:spacing w:beforeLines="50" w:before="120" w:line="288" w:lineRule="auto"/>
              <w:jc w:val="center"/>
              <w:rPr>
                <w:color w:val="000000"/>
                <w:szCs w:val="21"/>
              </w:rPr>
            </w:pPr>
            <w:r w:rsidRPr="00E13F3A">
              <w:rPr>
                <w:rFonts w:hint="eastAsia"/>
                <w:b w:val="0"/>
              </w:rPr>
              <w:t>Re</w:t>
            </w:r>
            <w:r>
              <w:rPr>
                <w:b w:val="0"/>
              </w:rPr>
              <w:t>q</w:t>
            </w:r>
          </w:p>
        </w:tc>
        <w:tc>
          <w:tcPr>
            <w:tcW w:w="4077" w:type="dxa"/>
          </w:tcPr>
          <w:p w:rsidR="00B0047F" w:rsidRPr="00B0047F" w:rsidRDefault="00B0047F" w:rsidP="00DD1B0B">
            <w:pPr>
              <w:spacing w:beforeLines="50" w:before="120" w:line="288" w:lineRule="auto"/>
              <w:jc w:val="center"/>
              <w:cnfStyle w:val="000000000000" w:firstRow="0" w:lastRow="0" w:firstColumn="0" w:lastColumn="0" w:oddVBand="0" w:evenVBand="0" w:oddHBand="0" w:evenHBand="0" w:firstRowFirstColumn="0" w:firstRowLastColumn="0" w:lastRowFirstColumn="0" w:lastRowLastColumn="0"/>
            </w:pPr>
            <w:r w:rsidRPr="00B0047F">
              <w:rPr>
                <w:rFonts w:hint="eastAsia"/>
              </w:rPr>
              <w:t>表示</w:t>
            </w:r>
            <w:r w:rsidRPr="00B0047F">
              <w:t>服务请求</w:t>
            </w:r>
            <w:r w:rsidR="00DD1B0B">
              <w:rPr>
                <w:rFonts w:hint="eastAsia"/>
              </w:rPr>
              <w:t>事件</w:t>
            </w:r>
          </w:p>
        </w:tc>
      </w:tr>
      <w:tr w:rsidR="00B0047F" w:rsidTr="00B00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rsidR="00B0047F" w:rsidRPr="00B0047F" w:rsidRDefault="00B0047F" w:rsidP="00B0047F">
            <w:pPr>
              <w:spacing w:beforeLines="50" w:before="120" w:line="288" w:lineRule="auto"/>
              <w:jc w:val="center"/>
              <w:rPr>
                <w:color w:val="000000"/>
                <w:szCs w:val="21"/>
              </w:rPr>
            </w:pPr>
            <w:r>
              <w:rPr>
                <w:rFonts w:hint="eastAsia"/>
                <w:b w:val="0"/>
              </w:rPr>
              <w:t>R</w:t>
            </w:r>
            <w:r>
              <w:rPr>
                <w:b w:val="0"/>
              </w:rPr>
              <w:t>es</w:t>
            </w:r>
          </w:p>
        </w:tc>
        <w:tc>
          <w:tcPr>
            <w:tcW w:w="4077" w:type="dxa"/>
          </w:tcPr>
          <w:p w:rsidR="00B0047F" w:rsidRPr="00B0047F" w:rsidRDefault="00B0047F" w:rsidP="00B0047F">
            <w:pPr>
              <w:spacing w:beforeLines="50" w:before="120" w:line="288" w:lineRule="auto"/>
              <w:jc w:val="center"/>
              <w:cnfStyle w:val="000000100000" w:firstRow="0" w:lastRow="0" w:firstColumn="0" w:lastColumn="0" w:oddVBand="0" w:evenVBand="0" w:oddHBand="1" w:evenHBand="0" w:firstRowFirstColumn="0" w:firstRowLastColumn="0" w:lastRowFirstColumn="0" w:lastRowLastColumn="0"/>
              <w:rPr>
                <w:b/>
                <w:bCs/>
                <w:color w:val="000000"/>
                <w:szCs w:val="21"/>
              </w:rPr>
            </w:pPr>
            <w:r w:rsidRPr="00B0047F">
              <w:rPr>
                <w:rFonts w:hint="eastAsia"/>
              </w:rPr>
              <w:t>表示</w:t>
            </w:r>
            <w:r w:rsidRPr="00B0047F">
              <w:t>服务</w:t>
            </w:r>
            <w:r>
              <w:rPr>
                <w:rFonts w:hint="eastAsia"/>
              </w:rPr>
              <w:t>响应</w:t>
            </w:r>
            <w:r w:rsidR="00DD1B0B">
              <w:rPr>
                <w:rFonts w:hint="eastAsia"/>
              </w:rPr>
              <w:t>事件</w:t>
            </w:r>
          </w:p>
        </w:tc>
      </w:tr>
    </w:tbl>
    <w:p w:rsidR="00547E5D" w:rsidRDefault="00E75AB4" w:rsidP="00547E5D">
      <w:pPr>
        <w:pStyle w:val="u5"/>
        <w:spacing w:before="24" w:after="24"/>
        <w:ind w:firstLine="480"/>
      </w:pPr>
      <w:r w:rsidRPr="00E75AB4">
        <w:rPr>
          <w:rFonts w:hint="eastAsia"/>
        </w:rPr>
        <w:t>服务行为</w:t>
      </w:r>
      <w:r w:rsidRPr="00E75AB4">
        <w:t>模型的</w:t>
      </w:r>
      <w:r w:rsidRPr="00E75AB4">
        <w:rPr>
          <w:rFonts w:hint="eastAsia"/>
        </w:rPr>
        <w:t>UML</w:t>
      </w:r>
      <w:r w:rsidRPr="00E75AB4">
        <w:rPr>
          <w:rFonts w:hint="eastAsia"/>
        </w:rPr>
        <w:t>类图</w:t>
      </w:r>
      <w:r w:rsidRPr="00E75AB4">
        <w:t>如图</w:t>
      </w:r>
      <w:r w:rsidRPr="00E75AB4">
        <w:rPr>
          <w:rFonts w:hint="eastAsia"/>
        </w:rPr>
        <w:t>3</w:t>
      </w:r>
      <w:r w:rsidRPr="00E75AB4">
        <w:t>-4</w:t>
      </w:r>
      <w:r w:rsidRPr="00E75AB4">
        <w:rPr>
          <w:rFonts w:hint="eastAsia"/>
        </w:rPr>
        <w:t>所示</w:t>
      </w:r>
      <w:r>
        <w:rPr>
          <w:rFonts w:hint="eastAsia"/>
        </w:rPr>
        <w:t>，</w:t>
      </w:r>
    </w:p>
    <w:p w:rsidR="00E75AB4" w:rsidRDefault="00547E5D" w:rsidP="00547E5D">
      <w:pPr>
        <w:pStyle w:val="u5"/>
        <w:spacing w:before="24" w:after="24"/>
        <w:ind w:firstLineChars="0" w:firstLine="0"/>
        <w:jc w:val="center"/>
      </w:pPr>
      <w:r w:rsidRPr="00547E5D">
        <w:rPr>
          <w:rFonts w:hint="eastAsia"/>
          <w:noProof/>
        </w:rPr>
        <w:drawing>
          <wp:inline distT="0" distB="0" distL="0" distR="0">
            <wp:extent cx="4924425" cy="35718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24425" cy="3571875"/>
                    </a:xfrm>
                    <a:prstGeom prst="rect">
                      <a:avLst/>
                    </a:prstGeom>
                    <a:noFill/>
                    <a:ln>
                      <a:noFill/>
                    </a:ln>
                  </pic:spPr>
                </pic:pic>
              </a:graphicData>
            </a:graphic>
          </wp:inline>
        </w:drawing>
      </w:r>
    </w:p>
    <w:p w:rsidR="00547E5D" w:rsidRDefault="00547E5D" w:rsidP="00606565">
      <w:pPr>
        <w:pStyle w:val="ub"/>
        <w:spacing w:before="120" w:after="360"/>
        <w:rPr>
          <w:rFonts w:eastAsiaTheme="minorEastAsia"/>
        </w:rPr>
      </w:pPr>
      <w:r w:rsidRPr="00606565">
        <w:rPr>
          <w:rFonts w:hint="eastAsia"/>
        </w:rPr>
        <w:t>图</w:t>
      </w:r>
      <w:r w:rsidRPr="00606565">
        <w:rPr>
          <w:rFonts w:hint="eastAsia"/>
        </w:rPr>
        <w:t xml:space="preserve">3- </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3- \* ARABIC</w:instrText>
      </w:r>
      <w:r w:rsidRPr="00606565">
        <w:instrText xml:space="preserve"> </w:instrText>
      </w:r>
      <w:r w:rsidRPr="00606565">
        <w:fldChar w:fldCharType="separate"/>
      </w:r>
      <w:r w:rsidR="00B27609" w:rsidRPr="00606565">
        <w:t>4</w:t>
      </w:r>
      <w:r w:rsidRPr="00606565">
        <w:fldChar w:fldCharType="end"/>
      </w:r>
      <w:r w:rsidRPr="00606565">
        <w:t xml:space="preserve"> </w:t>
      </w:r>
      <w:r w:rsidRPr="00606565">
        <w:rPr>
          <w:rFonts w:hint="eastAsia"/>
        </w:rPr>
        <w:t>服务行为模型的</w:t>
      </w:r>
      <w:r w:rsidRPr="00606565">
        <w:rPr>
          <w:rFonts w:hint="eastAsia"/>
        </w:rPr>
        <w:t>UML</w:t>
      </w:r>
      <w:r w:rsidRPr="00606565">
        <w:rPr>
          <w:rFonts w:hint="eastAsia"/>
        </w:rPr>
        <w:t>类图</w:t>
      </w:r>
    </w:p>
    <w:p w:rsidR="00547E5D" w:rsidRPr="00547E5D" w:rsidRDefault="00547E5D" w:rsidP="008F57C9">
      <w:pPr>
        <w:pStyle w:val="u5"/>
        <w:spacing w:before="24" w:after="24"/>
        <w:ind w:firstLine="480"/>
      </w:pPr>
      <w:r>
        <w:rPr>
          <w:rFonts w:hint="eastAsia"/>
        </w:rPr>
        <w:t>其中</w:t>
      </w:r>
    </w:p>
    <w:p w:rsidR="00547E5D" w:rsidRPr="00547E5D" w:rsidRDefault="00547E5D" w:rsidP="008F57C9">
      <w:pPr>
        <w:pStyle w:val="u5"/>
        <w:spacing w:before="24" w:after="24"/>
        <w:ind w:firstLine="480"/>
      </w:pPr>
    </w:p>
    <w:tbl>
      <w:tblPr>
        <w:tblStyle w:val="afff1"/>
        <w:tblW w:w="0" w:type="auto"/>
        <w:tblBorders>
          <w:left w:val="none" w:sz="0" w:space="0" w:color="auto"/>
          <w:right w:val="none" w:sz="0" w:space="0" w:color="auto"/>
        </w:tblBorders>
        <w:tblLook w:val="04A0" w:firstRow="1" w:lastRow="0" w:firstColumn="1" w:lastColumn="0" w:noHBand="0" w:noVBand="1"/>
      </w:tblPr>
      <w:tblGrid>
        <w:gridCol w:w="426"/>
        <w:gridCol w:w="7727"/>
      </w:tblGrid>
      <w:tr w:rsidR="005167FC" w:rsidTr="004054F0">
        <w:tc>
          <w:tcPr>
            <w:tcW w:w="8296" w:type="dxa"/>
            <w:gridSpan w:val="2"/>
          </w:tcPr>
          <w:p w:rsidR="005167FC" w:rsidRPr="00816BB6" w:rsidRDefault="005167FC" w:rsidP="004054F0">
            <w:pPr>
              <w:rPr>
                <w:rFonts w:eastAsia="仿宋"/>
                <w:kern w:val="0"/>
                <w:szCs w:val="21"/>
              </w:rPr>
            </w:pPr>
            <w:r w:rsidRPr="00816BB6">
              <w:rPr>
                <w:rFonts w:eastAsia="仿宋"/>
                <w:kern w:val="0"/>
                <w:szCs w:val="21"/>
              </w:rPr>
              <w:t xml:space="preserve">Algorithm 1 </w:t>
            </w:r>
            <w:r w:rsidRPr="00816BB6">
              <w:rPr>
                <w:rFonts w:eastAsia="仿宋"/>
                <w:kern w:val="0"/>
                <w:szCs w:val="21"/>
              </w:rPr>
              <w:t>解析</w:t>
            </w:r>
            <w:r w:rsidRPr="00816BB6">
              <w:rPr>
                <w:rFonts w:eastAsia="仿宋"/>
                <w:kern w:val="0"/>
                <w:szCs w:val="21"/>
              </w:rPr>
              <w:t>EX-WSDL</w:t>
            </w:r>
            <w:r w:rsidRPr="00816BB6">
              <w:rPr>
                <w:rFonts w:eastAsia="仿宋"/>
                <w:kern w:val="0"/>
                <w:szCs w:val="21"/>
              </w:rPr>
              <w:t>生成服务行为模型算法</w:t>
            </w:r>
          </w:p>
        </w:tc>
      </w:tr>
      <w:tr w:rsidR="005167FC" w:rsidRPr="00F54245" w:rsidTr="004054F0">
        <w:tc>
          <w:tcPr>
            <w:tcW w:w="421" w:type="dxa"/>
          </w:tcPr>
          <w:p w:rsidR="005167FC" w:rsidRPr="00816BB6" w:rsidRDefault="005167FC" w:rsidP="004054F0">
            <w:pPr>
              <w:rPr>
                <w:rFonts w:eastAsia="仿宋"/>
                <w:kern w:val="0"/>
                <w:szCs w:val="21"/>
              </w:rPr>
            </w:pPr>
            <w:r w:rsidRPr="00816BB6">
              <w:rPr>
                <w:rFonts w:eastAsia="仿宋"/>
                <w:kern w:val="0"/>
                <w:szCs w:val="21"/>
              </w:rPr>
              <w:t>1</w:t>
            </w:r>
          </w:p>
          <w:p w:rsidR="005167FC" w:rsidRPr="00816BB6" w:rsidRDefault="005167FC" w:rsidP="004054F0">
            <w:pPr>
              <w:rPr>
                <w:rFonts w:eastAsia="仿宋"/>
                <w:kern w:val="0"/>
                <w:szCs w:val="21"/>
              </w:rPr>
            </w:pPr>
          </w:p>
          <w:p w:rsidR="005167FC" w:rsidRPr="00816BB6" w:rsidRDefault="005167FC" w:rsidP="004054F0">
            <w:pPr>
              <w:rPr>
                <w:rFonts w:eastAsia="仿宋"/>
                <w:kern w:val="0"/>
                <w:szCs w:val="21"/>
              </w:rPr>
            </w:pPr>
            <w:r w:rsidRPr="00816BB6">
              <w:rPr>
                <w:rFonts w:eastAsia="仿宋"/>
                <w:kern w:val="0"/>
                <w:szCs w:val="21"/>
              </w:rPr>
              <w:t>2</w:t>
            </w:r>
          </w:p>
          <w:p w:rsidR="005167FC" w:rsidRPr="00816BB6" w:rsidRDefault="005167FC" w:rsidP="004054F0">
            <w:pPr>
              <w:rPr>
                <w:rFonts w:eastAsia="仿宋"/>
                <w:kern w:val="0"/>
                <w:szCs w:val="21"/>
              </w:rPr>
            </w:pPr>
          </w:p>
          <w:p w:rsidR="005167FC" w:rsidRPr="00816BB6" w:rsidRDefault="005167FC" w:rsidP="004054F0">
            <w:pPr>
              <w:rPr>
                <w:rFonts w:eastAsia="仿宋"/>
                <w:kern w:val="0"/>
                <w:szCs w:val="21"/>
              </w:rPr>
            </w:pPr>
            <w:r w:rsidRPr="00816BB6">
              <w:rPr>
                <w:rFonts w:eastAsia="仿宋"/>
                <w:kern w:val="0"/>
                <w:szCs w:val="21"/>
              </w:rPr>
              <w:t>3</w:t>
            </w:r>
          </w:p>
          <w:p w:rsidR="005167FC" w:rsidRPr="00816BB6" w:rsidRDefault="005167FC" w:rsidP="004054F0">
            <w:pPr>
              <w:rPr>
                <w:rFonts w:eastAsia="仿宋"/>
                <w:kern w:val="0"/>
                <w:szCs w:val="21"/>
              </w:rPr>
            </w:pPr>
            <w:r w:rsidRPr="00816BB6">
              <w:rPr>
                <w:rFonts w:eastAsia="仿宋"/>
                <w:kern w:val="0"/>
                <w:szCs w:val="21"/>
              </w:rPr>
              <w:t>4</w:t>
            </w:r>
          </w:p>
          <w:p w:rsidR="005167FC" w:rsidRDefault="005167FC" w:rsidP="004054F0">
            <w:pPr>
              <w:rPr>
                <w:rFonts w:eastAsia="仿宋"/>
                <w:kern w:val="0"/>
                <w:szCs w:val="21"/>
              </w:rPr>
            </w:pPr>
            <w:r w:rsidRPr="00816BB6">
              <w:rPr>
                <w:rFonts w:eastAsia="仿宋"/>
                <w:kern w:val="0"/>
                <w:szCs w:val="21"/>
              </w:rPr>
              <w:t>5</w:t>
            </w:r>
          </w:p>
          <w:p w:rsidR="005167FC" w:rsidRDefault="005167FC" w:rsidP="004054F0">
            <w:pPr>
              <w:rPr>
                <w:rFonts w:eastAsia="仿宋"/>
                <w:kern w:val="0"/>
                <w:szCs w:val="21"/>
              </w:rPr>
            </w:pPr>
            <w:r>
              <w:rPr>
                <w:rFonts w:eastAsia="仿宋"/>
                <w:kern w:val="0"/>
                <w:szCs w:val="21"/>
              </w:rPr>
              <w:t>6</w:t>
            </w:r>
          </w:p>
          <w:p w:rsidR="005167FC" w:rsidRDefault="005167FC" w:rsidP="004054F0">
            <w:pPr>
              <w:rPr>
                <w:rFonts w:eastAsia="仿宋"/>
                <w:kern w:val="0"/>
                <w:szCs w:val="21"/>
              </w:rPr>
            </w:pPr>
          </w:p>
          <w:p w:rsidR="005167FC" w:rsidRDefault="005167FC" w:rsidP="004054F0">
            <w:pPr>
              <w:rPr>
                <w:rFonts w:eastAsia="仿宋"/>
                <w:kern w:val="0"/>
                <w:szCs w:val="21"/>
              </w:rPr>
            </w:pPr>
            <w:r>
              <w:rPr>
                <w:rFonts w:eastAsia="仿宋"/>
                <w:kern w:val="0"/>
                <w:szCs w:val="21"/>
              </w:rPr>
              <w:t>7</w:t>
            </w:r>
          </w:p>
          <w:p w:rsidR="005167FC" w:rsidRDefault="005167FC" w:rsidP="004054F0">
            <w:pPr>
              <w:rPr>
                <w:rFonts w:eastAsia="仿宋"/>
                <w:kern w:val="0"/>
                <w:szCs w:val="21"/>
              </w:rPr>
            </w:pPr>
          </w:p>
          <w:p w:rsidR="005167FC" w:rsidRDefault="005167FC" w:rsidP="004054F0">
            <w:pPr>
              <w:rPr>
                <w:rFonts w:eastAsia="仿宋"/>
                <w:kern w:val="0"/>
                <w:szCs w:val="21"/>
              </w:rPr>
            </w:pPr>
            <w:r>
              <w:rPr>
                <w:rFonts w:eastAsia="仿宋"/>
                <w:kern w:val="0"/>
                <w:szCs w:val="21"/>
              </w:rPr>
              <w:t>8</w:t>
            </w:r>
          </w:p>
          <w:p w:rsidR="005167FC" w:rsidRDefault="005167FC" w:rsidP="004054F0">
            <w:pPr>
              <w:rPr>
                <w:rFonts w:eastAsia="仿宋"/>
                <w:kern w:val="0"/>
                <w:szCs w:val="21"/>
              </w:rPr>
            </w:pPr>
          </w:p>
          <w:p w:rsidR="005167FC" w:rsidRDefault="005167FC" w:rsidP="004054F0">
            <w:pPr>
              <w:rPr>
                <w:rFonts w:eastAsia="仿宋"/>
                <w:kern w:val="0"/>
                <w:szCs w:val="21"/>
              </w:rPr>
            </w:pPr>
            <w:r>
              <w:rPr>
                <w:rFonts w:eastAsia="仿宋"/>
                <w:kern w:val="0"/>
                <w:szCs w:val="21"/>
              </w:rPr>
              <w:t>9</w:t>
            </w:r>
          </w:p>
          <w:p w:rsidR="005167FC" w:rsidRDefault="005167FC" w:rsidP="004054F0">
            <w:pPr>
              <w:rPr>
                <w:rFonts w:eastAsia="仿宋"/>
                <w:kern w:val="0"/>
                <w:szCs w:val="21"/>
              </w:rPr>
            </w:pPr>
            <w:r>
              <w:rPr>
                <w:rFonts w:eastAsia="仿宋"/>
                <w:kern w:val="0"/>
                <w:szCs w:val="21"/>
              </w:rPr>
              <w:t>10</w:t>
            </w:r>
          </w:p>
          <w:p w:rsidR="005167FC" w:rsidRDefault="005167FC" w:rsidP="004054F0">
            <w:pPr>
              <w:rPr>
                <w:rFonts w:eastAsia="仿宋"/>
                <w:kern w:val="0"/>
                <w:szCs w:val="21"/>
              </w:rPr>
            </w:pPr>
            <w:r>
              <w:rPr>
                <w:rFonts w:eastAsia="仿宋"/>
                <w:kern w:val="0"/>
                <w:szCs w:val="21"/>
              </w:rPr>
              <w:t>11</w:t>
            </w:r>
          </w:p>
          <w:p w:rsidR="005167FC" w:rsidRDefault="005167FC" w:rsidP="004054F0">
            <w:pPr>
              <w:rPr>
                <w:rFonts w:eastAsia="仿宋"/>
                <w:kern w:val="0"/>
                <w:szCs w:val="21"/>
              </w:rPr>
            </w:pPr>
            <w:r>
              <w:rPr>
                <w:rFonts w:eastAsia="仿宋"/>
                <w:kern w:val="0"/>
                <w:szCs w:val="21"/>
              </w:rPr>
              <w:t>12</w:t>
            </w:r>
          </w:p>
          <w:p w:rsidR="005167FC" w:rsidRDefault="005167FC" w:rsidP="004054F0">
            <w:pPr>
              <w:rPr>
                <w:rFonts w:eastAsia="仿宋"/>
                <w:kern w:val="0"/>
                <w:szCs w:val="21"/>
              </w:rPr>
            </w:pPr>
            <w:r>
              <w:rPr>
                <w:rFonts w:eastAsia="仿宋"/>
                <w:kern w:val="0"/>
                <w:szCs w:val="21"/>
              </w:rPr>
              <w:t>13</w:t>
            </w:r>
          </w:p>
          <w:p w:rsidR="005167FC" w:rsidRDefault="005167FC" w:rsidP="004054F0">
            <w:pPr>
              <w:rPr>
                <w:rFonts w:eastAsia="仿宋"/>
                <w:kern w:val="0"/>
                <w:szCs w:val="21"/>
              </w:rPr>
            </w:pPr>
            <w:r>
              <w:rPr>
                <w:rFonts w:eastAsia="仿宋"/>
                <w:kern w:val="0"/>
                <w:szCs w:val="21"/>
              </w:rPr>
              <w:t>14</w:t>
            </w:r>
          </w:p>
          <w:p w:rsidR="005167FC" w:rsidRDefault="005167FC" w:rsidP="004054F0">
            <w:pPr>
              <w:rPr>
                <w:rFonts w:eastAsia="仿宋"/>
                <w:kern w:val="0"/>
                <w:szCs w:val="21"/>
              </w:rPr>
            </w:pPr>
            <w:r>
              <w:rPr>
                <w:rFonts w:eastAsia="仿宋"/>
                <w:kern w:val="0"/>
                <w:szCs w:val="21"/>
              </w:rPr>
              <w:t>15</w:t>
            </w:r>
          </w:p>
          <w:p w:rsidR="005167FC" w:rsidRDefault="005167FC" w:rsidP="004054F0">
            <w:pPr>
              <w:rPr>
                <w:rFonts w:eastAsia="仿宋"/>
                <w:kern w:val="0"/>
                <w:szCs w:val="21"/>
              </w:rPr>
            </w:pPr>
            <w:r>
              <w:rPr>
                <w:rFonts w:eastAsia="仿宋"/>
                <w:kern w:val="0"/>
                <w:szCs w:val="21"/>
              </w:rPr>
              <w:t>16</w:t>
            </w:r>
          </w:p>
          <w:p w:rsidR="005167FC" w:rsidRDefault="005167FC" w:rsidP="004054F0">
            <w:pPr>
              <w:rPr>
                <w:rFonts w:eastAsia="仿宋"/>
                <w:kern w:val="0"/>
                <w:szCs w:val="21"/>
              </w:rPr>
            </w:pPr>
            <w:r>
              <w:rPr>
                <w:rFonts w:eastAsia="仿宋"/>
                <w:kern w:val="0"/>
                <w:szCs w:val="21"/>
              </w:rPr>
              <w:t>17</w:t>
            </w:r>
          </w:p>
          <w:p w:rsidR="005167FC" w:rsidRDefault="005167FC" w:rsidP="004054F0">
            <w:pPr>
              <w:rPr>
                <w:rFonts w:eastAsia="仿宋"/>
                <w:kern w:val="0"/>
                <w:szCs w:val="21"/>
              </w:rPr>
            </w:pPr>
            <w:r>
              <w:rPr>
                <w:rFonts w:eastAsia="仿宋"/>
                <w:kern w:val="0"/>
                <w:szCs w:val="21"/>
              </w:rPr>
              <w:t>18</w:t>
            </w:r>
          </w:p>
          <w:p w:rsidR="005167FC" w:rsidRDefault="005167FC" w:rsidP="004054F0">
            <w:pPr>
              <w:rPr>
                <w:rFonts w:eastAsia="仿宋"/>
                <w:kern w:val="0"/>
                <w:szCs w:val="21"/>
              </w:rPr>
            </w:pPr>
            <w:r>
              <w:rPr>
                <w:rFonts w:eastAsia="仿宋"/>
                <w:kern w:val="0"/>
                <w:szCs w:val="21"/>
              </w:rPr>
              <w:t>19</w:t>
            </w:r>
          </w:p>
          <w:p w:rsidR="005167FC" w:rsidRDefault="005167FC" w:rsidP="004054F0">
            <w:pPr>
              <w:rPr>
                <w:rFonts w:eastAsia="仿宋"/>
                <w:kern w:val="0"/>
                <w:szCs w:val="21"/>
              </w:rPr>
            </w:pPr>
            <w:r>
              <w:rPr>
                <w:rFonts w:eastAsia="仿宋" w:hint="eastAsia"/>
                <w:kern w:val="0"/>
                <w:szCs w:val="21"/>
              </w:rPr>
              <w:t>20</w:t>
            </w:r>
          </w:p>
          <w:p w:rsidR="005167FC" w:rsidRDefault="005167FC" w:rsidP="004054F0">
            <w:pPr>
              <w:rPr>
                <w:rFonts w:eastAsia="仿宋"/>
                <w:kern w:val="0"/>
                <w:szCs w:val="21"/>
              </w:rPr>
            </w:pPr>
            <w:r>
              <w:rPr>
                <w:rFonts w:eastAsia="仿宋"/>
                <w:kern w:val="0"/>
                <w:szCs w:val="21"/>
              </w:rPr>
              <w:t>21</w:t>
            </w:r>
          </w:p>
          <w:p w:rsidR="005167FC" w:rsidRDefault="005167FC" w:rsidP="004054F0">
            <w:pPr>
              <w:rPr>
                <w:rFonts w:eastAsia="仿宋"/>
                <w:kern w:val="0"/>
                <w:szCs w:val="21"/>
              </w:rPr>
            </w:pPr>
            <w:r>
              <w:rPr>
                <w:rFonts w:eastAsia="仿宋"/>
                <w:kern w:val="0"/>
                <w:szCs w:val="21"/>
              </w:rPr>
              <w:t>22</w:t>
            </w:r>
          </w:p>
          <w:p w:rsidR="005167FC" w:rsidRPr="00816BB6" w:rsidRDefault="005167FC" w:rsidP="004054F0">
            <w:pPr>
              <w:rPr>
                <w:rFonts w:eastAsia="仿宋"/>
                <w:kern w:val="0"/>
                <w:szCs w:val="21"/>
              </w:rPr>
            </w:pPr>
            <w:r>
              <w:rPr>
                <w:rFonts w:eastAsia="仿宋"/>
                <w:kern w:val="0"/>
                <w:szCs w:val="21"/>
              </w:rPr>
              <w:t>23</w:t>
            </w:r>
          </w:p>
        </w:tc>
        <w:tc>
          <w:tcPr>
            <w:tcW w:w="7875" w:type="dxa"/>
          </w:tcPr>
          <w:p w:rsidR="005167FC" w:rsidRPr="00816BB6" w:rsidRDefault="005167FC" w:rsidP="004054F0">
            <w:pPr>
              <w:rPr>
                <w:rFonts w:eastAsia="仿宋"/>
                <w:kern w:val="0"/>
                <w:szCs w:val="21"/>
              </w:rPr>
            </w:pPr>
            <w:r w:rsidRPr="00816BB6">
              <w:rPr>
                <w:rFonts w:eastAsia="仿宋"/>
                <w:kern w:val="0"/>
                <w:szCs w:val="21"/>
              </w:rPr>
              <w:t>初始化一个行为模型</w:t>
            </w:r>
            <w:r w:rsidRPr="00816BB6">
              <w:rPr>
                <w:rFonts w:eastAsia="仿宋"/>
                <w:kern w:val="0"/>
                <w:szCs w:val="21"/>
              </w:rPr>
              <w:t>g</w:t>
            </w:r>
            <w:r w:rsidRPr="00FD6FF7">
              <w:rPr>
                <w:rFonts w:eastAsia="仿宋"/>
                <w:kern w:val="0"/>
                <w:szCs w:val="21"/>
              </w:rPr>
              <w:t>（</w:t>
            </w:r>
            <w:r w:rsidRPr="00FD6FF7">
              <w:rPr>
                <w:rFonts w:eastAsia="仿宋"/>
                <w:kern w:val="0"/>
                <w:szCs w:val="21"/>
              </w:rPr>
              <w:t>Nodes=</w:t>
            </w:r>
            <w:r w:rsidRPr="00FD6FF7">
              <w:rPr>
                <w:rFonts w:eastAsia="MS Mincho"/>
                <w:kern w:val="0"/>
                <w:szCs w:val="21"/>
              </w:rPr>
              <w:t>Ø</w:t>
            </w:r>
            <w:r w:rsidRPr="00FD6FF7">
              <w:rPr>
                <w:kern w:val="0"/>
                <w:szCs w:val="21"/>
              </w:rPr>
              <w:t>、</w:t>
            </w:r>
            <w:r w:rsidRPr="00FD6FF7">
              <w:rPr>
                <w:kern w:val="0"/>
                <w:szCs w:val="21"/>
              </w:rPr>
              <w:t>Edges</w:t>
            </w:r>
            <w:r w:rsidRPr="00FD6FF7">
              <w:rPr>
                <w:rFonts w:eastAsia="仿宋"/>
                <w:kern w:val="0"/>
                <w:szCs w:val="21"/>
              </w:rPr>
              <w:t>=</w:t>
            </w:r>
            <w:r w:rsidRPr="00FD6FF7">
              <w:rPr>
                <w:rFonts w:eastAsia="MS Mincho"/>
                <w:kern w:val="0"/>
                <w:szCs w:val="21"/>
              </w:rPr>
              <w:t>Ø</w:t>
            </w:r>
            <w:r w:rsidRPr="00FD6FF7">
              <w:rPr>
                <w:rFonts w:eastAsia="仿宋"/>
                <w:kern w:val="0"/>
                <w:szCs w:val="21"/>
              </w:rPr>
              <w:t>）</w:t>
            </w:r>
            <w:r w:rsidRPr="00816BB6">
              <w:rPr>
                <w:rFonts w:eastAsia="仿宋"/>
                <w:kern w:val="0"/>
                <w:szCs w:val="21"/>
              </w:rPr>
              <w:t>，将其名称属性设置为</w:t>
            </w:r>
            <w:r w:rsidRPr="00816BB6">
              <w:rPr>
                <w:rFonts w:eastAsia="仿宋"/>
                <w:kern w:val="0"/>
                <w:szCs w:val="21"/>
              </w:rPr>
              <w:t>EX-WSDL URI</w:t>
            </w:r>
            <w:r w:rsidRPr="00816BB6">
              <w:rPr>
                <w:rFonts w:eastAsia="仿宋"/>
                <w:kern w:val="0"/>
                <w:szCs w:val="21"/>
              </w:rPr>
              <w:t>中解析出的服务名称</w:t>
            </w:r>
          </w:p>
          <w:p w:rsidR="005167FC" w:rsidRPr="00816BB6" w:rsidRDefault="005167FC" w:rsidP="004054F0">
            <w:pPr>
              <w:rPr>
                <w:rFonts w:eastAsia="仿宋"/>
                <w:kern w:val="0"/>
                <w:szCs w:val="21"/>
              </w:rPr>
            </w:pPr>
            <w:r w:rsidRPr="00816BB6">
              <w:rPr>
                <w:rFonts w:eastAsia="仿宋"/>
                <w:kern w:val="0"/>
                <w:szCs w:val="21"/>
              </w:rPr>
              <w:t>将其有效时间设置为服务时效约束中的</w:t>
            </w:r>
            <w:r w:rsidRPr="00816BB6">
              <w:rPr>
                <w:rFonts w:eastAsia="仿宋"/>
                <w:kern w:val="0"/>
                <w:szCs w:val="21"/>
              </w:rPr>
              <w:t>eTime</w:t>
            </w:r>
          </w:p>
          <w:p w:rsidR="005167FC" w:rsidRPr="00816BB6" w:rsidRDefault="005167FC" w:rsidP="004054F0">
            <w:pPr>
              <w:rPr>
                <w:rFonts w:eastAsia="仿宋"/>
                <w:kern w:val="0"/>
                <w:szCs w:val="21"/>
              </w:rPr>
            </w:pPr>
            <w:r w:rsidRPr="00816BB6">
              <w:rPr>
                <w:rFonts w:eastAsia="仿宋"/>
                <w:kern w:val="0"/>
                <w:szCs w:val="21"/>
              </w:rPr>
              <w:t>向</w:t>
            </w:r>
            <w:r w:rsidRPr="00FD6FF7">
              <w:rPr>
                <w:rFonts w:eastAsia="仿宋"/>
                <w:kern w:val="0"/>
                <w:szCs w:val="21"/>
              </w:rPr>
              <w:t>Nodes</w:t>
            </w:r>
            <w:r w:rsidRPr="00816BB6">
              <w:rPr>
                <w:rFonts w:eastAsia="仿宋"/>
                <w:kern w:val="0"/>
                <w:szCs w:val="21"/>
              </w:rPr>
              <w:t>中添加一个</w:t>
            </w:r>
            <w:r w:rsidRPr="00816BB6">
              <w:rPr>
                <w:rFonts w:eastAsia="仿宋"/>
                <w:kern w:val="0"/>
                <w:szCs w:val="21"/>
              </w:rPr>
              <w:t>Start</w:t>
            </w:r>
            <w:r w:rsidRPr="00816BB6">
              <w:rPr>
                <w:rFonts w:eastAsia="仿宋"/>
                <w:kern w:val="0"/>
                <w:szCs w:val="21"/>
              </w:rPr>
              <w:t>节点及</w:t>
            </w:r>
            <w:r w:rsidRPr="00816BB6">
              <w:rPr>
                <w:rFonts w:eastAsia="仿宋"/>
                <w:kern w:val="0"/>
                <w:szCs w:val="21"/>
              </w:rPr>
              <w:t>Init</w:t>
            </w:r>
            <w:r w:rsidRPr="00816BB6">
              <w:rPr>
                <w:rFonts w:eastAsia="仿宋"/>
                <w:kern w:val="0"/>
                <w:szCs w:val="21"/>
              </w:rPr>
              <w:t>节点，将</w:t>
            </w:r>
            <w:r w:rsidRPr="00816BB6">
              <w:rPr>
                <w:rFonts w:eastAsia="仿宋"/>
                <w:kern w:val="0"/>
                <w:szCs w:val="21"/>
              </w:rPr>
              <w:t>Start</w:t>
            </w:r>
            <w:r w:rsidRPr="00816BB6">
              <w:rPr>
                <w:rFonts w:eastAsia="仿宋"/>
                <w:kern w:val="0"/>
                <w:szCs w:val="21"/>
              </w:rPr>
              <w:t>节点添加进</w:t>
            </w:r>
            <w:r w:rsidRPr="00816BB6">
              <w:rPr>
                <w:rFonts w:eastAsia="仿宋"/>
                <w:kern w:val="0"/>
                <w:szCs w:val="21"/>
              </w:rPr>
              <w:t>Init</w:t>
            </w:r>
            <w:r>
              <w:rPr>
                <w:rFonts w:eastAsia="仿宋"/>
                <w:kern w:val="0"/>
                <w:szCs w:val="21"/>
              </w:rPr>
              <w:t>节点的前继节点</w:t>
            </w:r>
            <w:r w:rsidRPr="00816BB6">
              <w:rPr>
                <w:rFonts w:eastAsia="仿宋"/>
                <w:kern w:val="0"/>
                <w:szCs w:val="21"/>
              </w:rPr>
              <w:t>，</w:t>
            </w:r>
            <w:r w:rsidRPr="00816BB6">
              <w:rPr>
                <w:rFonts w:eastAsia="仿宋"/>
                <w:kern w:val="0"/>
                <w:szCs w:val="21"/>
              </w:rPr>
              <w:t>Init</w:t>
            </w:r>
            <w:r w:rsidRPr="00816BB6">
              <w:rPr>
                <w:rFonts w:eastAsia="仿宋"/>
                <w:kern w:val="0"/>
                <w:szCs w:val="21"/>
              </w:rPr>
              <w:t>节点添加进</w:t>
            </w:r>
            <w:r w:rsidRPr="00816BB6">
              <w:rPr>
                <w:rFonts w:eastAsia="仿宋"/>
                <w:kern w:val="0"/>
                <w:szCs w:val="21"/>
              </w:rPr>
              <w:t>Start</w:t>
            </w:r>
            <w:r>
              <w:rPr>
                <w:rFonts w:eastAsia="仿宋"/>
                <w:kern w:val="0"/>
                <w:szCs w:val="21"/>
              </w:rPr>
              <w:t>节点的后续节点</w:t>
            </w:r>
          </w:p>
          <w:p w:rsidR="005167FC" w:rsidRPr="00816BB6" w:rsidRDefault="005167FC" w:rsidP="004054F0">
            <w:pPr>
              <w:rPr>
                <w:rFonts w:eastAsia="仿宋"/>
                <w:kern w:val="0"/>
                <w:szCs w:val="21"/>
              </w:rPr>
            </w:pPr>
            <w:r w:rsidRPr="00816BB6">
              <w:rPr>
                <w:rFonts w:eastAsia="仿宋"/>
                <w:kern w:val="0"/>
                <w:szCs w:val="21"/>
              </w:rPr>
              <w:t>解析</w:t>
            </w:r>
            <w:r w:rsidRPr="00816BB6">
              <w:rPr>
                <w:rFonts w:eastAsia="仿宋"/>
                <w:kern w:val="0"/>
                <w:szCs w:val="21"/>
              </w:rPr>
              <w:t>EX-WSDL</w:t>
            </w:r>
            <w:r w:rsidRPr="00816BB6">
              <w:rPr>
                <w:rFonts w:eastAsia="仿宋"/>
                <w:kern w:val="0"/>
                <w:szCs w:val="21"/>
              </w:rPr>
              <w:t>，获取其全部操作集合</w:t>
            </w:r>
            <w:r w:rsidRPr="00816BB6">
              <w:rPr>
                <w:rFonts w:eastAsia="仿宋"/>
                <w:kern w:val="0"/>
                <w:szCs w:val="21"/>
              </w:rPr>
              <w:t>OpSet</w:t>
            </w:r>
          </w:p>
          <w:p w:rsidR="005167FC" w:rsidRPr="00816BB6" w:rsidRDefault="005167FC" w:rsidP="004054F0">
            <w:pPr>
              <w:rPr>
                <w:rFonts w:eastAsia="仿宋"/>
                <w:b/>
                <w:kern w:val="0"/>
                <w:szCs w:val="21"/>
              </w:rPr>
            </w:pPr>
            <w:r w:rsidRPr="00816BB6">
              <w:rPr>
                <w:rFonts w:eastAsia="仿宋"/>
                <w:b/>
                <w:kern w:val="0"/>
                <w:szCs w:val="21"/>
              </w:rPr>
              <w:t>for</w:t>
            </w:r>
            <w:r w:rsidRPr="00816BB6">
              <w:rPr>
                <w:rFonts w:eastAsia="仿宋"/>
                <w:kern w:val="0"/>
                <w:szCs w:val="21"/>
              </w:rPr>
              <w:t xml:space="preserve"> each op = element in OpSet </w:t>
            </w:r>
            <w:r w:rsidRPr="00816BB6">
              <w:rPr>
                <w:rFonts w:eastAsia="仿宋"/>
                <w:b/>
                <w:kern w:val="0"/>
                <w:szCs w:val="21"/>
              </w:rPr>
              <w:t>do</w:t>
            </w:r>
          </w:p>
          <w:p w:rsidR="005167FC" w:rsidRPr="00816BB6" w:rsidRDefault="005167FC" w:rsidP="004054F0">
            <w:pPr>
              <w:ind w:firstLine="435"/>
              <w:rPr>
                <w:rFonts w:eastAsia="仿宋"/>
                <w:kern w:val="0"/>
                <w:szCs w:val="21"/>
              </w:rPr>
            </w:pPr>
            <w:r w:rsidRPr="00816BB6">
              <w:rPr>
                <w:rFonts w:eastAsia="仿宋"/>
                <w:kern w:val="0"/>
                <w:szCs w:val="21"/>
              </w:rPr>
              <w:t>创建</w:t>
            </w:r>
            <w:r w:rsidRPr="00816BB6">
              <w:rPr>
                <w:rFonts w:eastAsia="仿宋"/>
                <w:kern w:val="0"/>
                <w:szCs w:val="21"/>
              </w:rPr>
              <w:t>opReq</w:t>
            </w:r>
            <w:r w:rsidRPr="00816BB6">
              <w:rPr>
                <w:rFonts w:eastAsia="仿宋"/>
                <w:kern w:val="0"/>
                <w:szCs w:val="21"/>
              </w:rPr>
              <w:t>节点</w:t>
            </w:r>
            <w:r>
              <w:rPr>
                <w:rFonts w:eastAsia="仿宋" w:hint="eastAsia"/>
                <w:kern w:val="0"/>
                <w:szCs w:val="21"/>
              </w:rPr>
              <w:t>，</w:t>
            </w:r>
            <w:r>
              <w:rPr>
                <w:rFonts w:eastAsia="仿宋"/>
                <w:kern w:val="0"/>
                <w:szCs w:val="21"/>
              </w:rPr>
              <w:t>设置节点类型为</w:t>
            </w:r>
            <w:r>
              <w:rPr>
                <w:rFonts w:eastAsia="仿宋" w:hint="eastAsia"/>
                <w:kern w:val="0"/>
                <w:szCs w:val="21"/>
              </w:rPr>
              <w:t>input</w:t>
            </w:r>
            <w:r w:rsidRPr="00816BB6">
              <w:rPr>
                <w:rFonts w:eastAsia="仿宋"/>
                <w:kern w:val="0"/>
                <w:szCs w:val="21"/>
              </w:rPr>
              <w:t>，解析</w:t>
            </w:r>
            <w:r w:rsidRPr="00816BB6">
              <w:rPr>
                <w:rFonts w:eastAsia="仿宋"/>
                <w:kern w:val="0"/>
                <w:szCs w:val="21"/>
              </w:rPr>
              <w:t>op</w:t>
            </w:r>
            <w:r w:rsidRPr="00816BB6">
              <w:rPr>
                <w:rFonts w:eastAsia="仿宋"/>
                <w:kern w:val="0"/>
                <w:szCs w:val="21"/>
              </w:rPr>
              <w:t>操作的</w:t>
            </w:r>
            <w:r w:rsidRPr="005625A5">
              <w:rPr>
                <w:rFonts w:eastAsia="仿宋"/>
                <w:kern w:val="0"/>
                <w:szCs w:val="21"/>
              </w:rPr>
              <w:t>paraRange</w:t>
            </w:r>
            <w:r>
              <w:rPr>
                <w:rFonts w:eastAsia="仿宋" w:hint="eastAsia"/>
                <w:kern w:val="0"/>
                <w:szCs w:val="21"/>
              </w:rPr>
              <w:t>、</w:t>
            </w:r>
            <w:r w:rsidRPr="00075E07">
              <w:rPr>
                <w:rFonts w:eastAsia="仿宋"/>
                <w:kern w:val="0"/>
                <w:szCs w:val="21"/>
              </w:rPr>
              <w:t>ipRegion</w:t>
            </w:r>
            <w:r w:rsidRPr="00816BB6">
              <w:rPr>
                <w:rFonts w:eastAsia="仿宋"/>
                <w:kern w:val="0"/>
                <w:szCs w:val="21"/>
              </w:rPr>
              <w:t>添加进</w:t>
            </w:r>
            <w:r w:rsidRPr="00816BB6">
              <w:rPr>
                <w:rFonts w:eastAsia="仿宋"/>
                <w:kern w:val="0"/>
                <w:szCs w:val="21"/>
              </w:rPr>
              <w:t>opReq</w:t>
            </w:r>
            <w:r w:rsidRPr="00816BB6">
              <w:rPr>
                <w:rFonts w:eastAsia="仿宋"/>
                <w:kern w:val="0"/>
                <w:szCs w:val="21"/>
              </w:rPr>
              <w:t>节点</w:t>
            </w:r>
            <w:r>
              <w:rPr>
                <w:rFonts w:eastAsia="仿宋" w:hint="eastAsia"/>
                <w:kern w:val="0"/>
                <w:szCs w:val="21"/>
              </w:rPr>
              <w:t>约束</w:t>
            </w:r>
            <w:r>
              <w:rPr>
                <w:rFonts w:eastAsia="仿宋"/>
                <w:kern w:val="0"/>
                <w:szCs w:val="21"/>
              </w:rPr>
              <w:t>属性</w:t>
            </w:r>
            <w:r w:rsidRPr="00816BB6">
              <w:rPr>
                <w:rFonts w:eastAsia="仿宋"/>
                <w:kern w:val="0"/>
                <w:szCs w:val="21"/>
              </w:rPr>
              <w:t>中</w:t>
            </w:r>
          </w:p>
          <w:p w:rsidR="005167FC" w:rsidRDefault="005167FC" w:rsidP="004054F0">
            <w:pPr>
              <w:ind w:firstLine="435"/>
              <w:rPr>
                <w:rFonts w:eastAsia="仿宋"/>
                <w:kern w:val="0"/>
                <w:szCs w:val="21"/>
              </w:rPr>
            </w:pPr>
            <w:r w:rsidRPr="00816BB6">
              <w:rPr>
                <w:rFonts w:eastAsia="仿宋"/>
                <w:kern w:val="0"/>
                <w:szCs w:val="21"/>
              </w:rPr>
              <w:t>创建</w:t>
            </w:r>
            <w:r w:rsidRPr="00816BB6">
              <w:rPr>
                <w:rFonts w:eastAsia="仿宋"/>
                <w:kern w:val="0"/>
                <w:szCs w:val="21"/>
              </w:rPr>
              <w:t>opRes</w:t>
            </w:r>
            <w:r>
              <w:rPr>
                <w:rFonts w:eastAsia="仿宋"/>
                <w:kern w:val="0"/>
                <w:szCs w:val="21"/>
              </w:rPr>
              <w:t>_succ</w:t>
            </w:r>
            <w:r>
              <w:rPr>
                <w:rFonts w:eastAsia="仿宋"/>
                <w:kern w:val="0"/>
                <w:szCs w:val="21"/>
              </w:rPr>
              <w:t>节点，设置节点类型为</w:t>
            </w:r>
            <w:r>
              <w:rPr>
                <w:rFonts w:eastAsia="仿宋" w:hint="eastAsia"/>
                <w:kern w:val="0"/>
                <w:szCs w:val="21"/>
              </w:rPr>
              <w:t>output</w:t>
            </w:r>
            <w:r>
              <w:rPr>
                <w:rFonts w:eastAsia="仿宋" w:hint="eastAsia"/>
                <w:kern w:val="0"/>
                <w:szCs w:val="21"/>
              </w:rPr>
              <w:t>，</w:t>
            </w:r>
            <w:r w:rsidRPr="00816BB6">
              <w:rPr>
                <w:rFonts w:eastAsia="仿宋"/>
                <w:kern w:val="0"/>
                <w:szCs w:val="21"/>
              </w:rPr>
              <w:t>设</w:t>
            </w:r>
            <w:r w:rsidRPr="00816BB6">
              <w:rPr>
                <w:rFonts w:eastAsia="仿宋"/>
                <w:kern w:val="0"/>
                <w:szCs w:val="21"/>
              </w:rPr>
              <w:t>opReq</w:t>
            </w:r>
            <w:r w:rsidRPr="00816BB6">
              <w:rPr>
                <w:rFonts w:eastAsia="仿宋"/>
                <w:kern w:val="0"/>
                <w:szCs w:val="21"/>
              </w:rPr>
              <w:t>为</w:t>
            </w:r>
            <w:r w:rsidRPr="00816BB6">
              <w:rPr>
                <w:rFonts w:eastAsia="仿宋"/>
                <w:kern w:val="0"/>
                <w:szCs w:val="21"/>
              </w:rPr>
              <w:t>opRes</w:t>
            </w:r>
            <w:r>
              <w:rPr>
                <w:rFonts w:eastAsia="仿宋"/>
                <w:kern w:val="0"/>
                <w:szCs w:val="21"/>
              </w:rPr>
              <w:t>_succ</w:t>
            </w:r>
            <w:r w:rsidRPr="00816BB6">
              <w:rPr>
                <w:rFonts w:eastAsia="仿宋"/>
                <w:kern w:val="0"/>
                <w:szCs w:val="21"/>
              </w:rPr>
              <w:t>前继节点；</w:t>
            </w:r>
            <w:r w:rsidRPr="00816BB6">
              <w:rPr>
                <w:rFonts w:eastAsia="仿宋"/>
                <w:kern w:val="0"/>
                <w:szCs w:val="21"/>
              </w:rPr>
              <w:t>opRes</w:t>
            </w:r>
            <w:r>
              <w:rPr>
                <w:rFonts w:eastAsia="仿宋"/>
                <w:kern w:val="0"/>
                <w:szCs w:val="21"/>
              </w:rPr>
              <w:t>_succ</w:t>
            </w:r>
            <w:r w:rsidRPr="00816BB6">
              <w:rPr>
                <w:rFonts w:eastAsia="仿宋"/>
                <w:kern w:val="0"/>
                <w:szCs w:val="21"/>
              </w:rPr>
              <w:t>为</w:t>
            </w:r>
            <w:r w:rsidRPr="00816BB6">
              <w:rPr>
                <w:rFonts w:eastAsia="仿宋"/>
                <w:kern w:val="0"/>
                <w:szCs w:val="21"/>
              </w:rPr>
              <w:t>opReq</w:t>
            </w:r>
            <w:r w:rsidRPr="00816BB6">
              <w:rPr>
                <w:rFonts w:eastAsia="仿宋"/>
                <w:kern w:val="0"/>
                <w:szCs w:val="21"/>
              </w:rPr>
              <w:t>后续节点</w:t>
            </w:r>
          </w:p>
          <w:p w:rsidR="005167FC" w:rsidRDefault="005167FC" w:rsidP="004054F0">
            <w:pPr>
              <w:ind w:firstLine="435"/>
              <w:rPr>
                <w:rFonts w:eastAsia="仿宋"/>
                <w:kern w:val="0"/>
                <w:szCs w:val="21"/>
              </w:rPr>
            </w:pPr>
            <w:r w:rsidRPr="00816BB6">
              <w:rPr>
                <w:rFonts w:eastAsia="仿宋"/>
                <w:kern w:val="0"/>
                <w:szCs w:val="21"/>
              </w:rPr>
              <w:t>创建</w:t>
            </w:r>
            <w:r w:rsidRPr="00816BB6">
              <w:rPr>
                <w:rFonts w:eastAsia="仿宋"/>
                <w:kern w:val="0"/>
                <w:szCs w:val="21"/>
              </w:rPr>
              <w:t>opRes</w:t>
            </w:r>
            <w:r>
              <w:rPr>
                <w:rFonts w:eastAsia="仿宋"/>
                <w:kern w:val="0"/>
                <w:szCs w:val="21"/>
              </w:rPr>
              <w:t>_fail</w:t>
            </w:r>
            <w:r>
              <w:rPr>
                <w:rFonts w:eastAsia="仿宋"/>
                <w:kern w:val="0"/>
                <w:szCs w:val="21"/>
              </w:rPr>
              <w:t>节点，设置节点类型为</w:t>
            </w:r>
            <w:r>
              <w:rPr>
                <w:rFonts w:eastAsia="仿宋" w:hint="eastAsia"/>
                <w:kern w:val="0"/>
                <w:szCs w:val="21"/>
              </w:rPr>
              <w:t>output</w:t>
            </w:r>
            <w:r>
              <w:rPr>
                <w:rFonts w:eastAsia="仿宋" w:hint="eastAsia"/>
                <w:kern w:val="0"/>
                <w:szCs w:val="21"/>
              </w:rPr>
              <w:t>，</w:t>
            </w:r>
            <w:r w:rsidRPr="00816BB6">
              <w:rPr>
                <w:rFonts w:eastAsia="仿宋"/>
                <w:kern w:val="0"/>
                <w:szCs w:val="21"/>
              </w:rPr>
              <w:t>设</w:t>
            </w:r>
            <w:r w:rsidRPr="00816BB6">
              <w:rPr>
                <w:rFonts w:eastAsia="仿宋"/>
                <w:kern w:val="0"/>
                <w:szCs w:val="21"/>
              </w:rPr>
              <w:t>opReq</w:t>
            </w:r>
            <w:r w:rsidRPr="00816BB6">
              <w:rPr>
                <w:rFonts w:eastAsia="仿宋"/>
                <w:kern w:val="0"/>
                <w:szCs w:val="21"/>
              </w:rPr>
              <w:t>为</w:t>
            </w:r>
            <w:r w:rsidRPr="00816BB6">
              <w:rPr>
                <w:rFonts w:eastAsia="仿宋"/>
                <w:kern w:val="0"/>
                <w:szCs w:val="21"/>
              </w:rPr>
              <w:t>opRes</w:t>
            </w:r>
            <w:r>
              <w:rPr>
                <w:rFonts w:eastAsia="仿宋"/>
                <w:kern w:val="0"/>
                <w:szCs w:val="21"/>
              </w:rPr>
              <w:t>_fail</w:t>
            </w:r>
            <w:r w:rsidRPr="00816BB6">
              <w:rPr>
                <w:rFonts w:eastAsia="仿宋"/>
                <w:kern w:val="0"/>
                <w:szCs w:val="21"/>
              </w:rPr>
              <w:t>前继节点；</w:t>
            </w:r>
            <w:r w:rsidRPr="00816BB6">
              <w:rPr>
                <w:rFonts w:eastAsia="仿宋"/>
                <w:kern w:val="0"/>
                <w:szCs w:val="21"/>
              </w:rPr>
              <w:t>opRes</w:t>
            </w:r>
            <w:r>
              <w:rPr>
                <w:rFonts w:eastAsia="仿宋"/>
                <w:kern w:val="0"/>
                <w:szCs w:val="21"/>
              </w:rPr>
              <w:t>_fail</w:t>
            </w:r>
            <w:r w:rsidRPr="00816BB6">
              <w:rPr>
                <w:rFonts w:eastAsia="仿宋"/>
                <w:kern w:val="0"/>
                <w:szCs w:val="21"/>
              </w:rPr>
              <w:t>为</w:t>
            </w:r>
            <w:r w:rsidRPr="00816BB6">
              <w:rPr>
                <w:rFonts w:eastAsia="仿宋"/>
                <w:kern w:val="0"/>
                <w:szCs w:val="21"/>
              </w:rPr>
              <w:t>opReq</w:t>
            </w:r>
            <w:r w:rsidRPr="00816BB6">
              <w:rPr>
                <w:rFonts w:eastAsia="仿宋"/>
                <w:kern w:val="0"/>
                <w:szCs w:val="21"/>
              </w:rPr>
              <w:t>后续节点</w:t>
            </w:r>
          </w:p>
          <w:p w:rsidR="005167FC" w:rsidRDefault="005167FC" w:rsidP="004054F0">
            <w:pPr>
              <w:ind w:firstLine="435"/>
              <w:rPr>
                <w:rFonts w:eastAsia="仿宋"/>
                <w:kern w:val="0"/>
                <w:szCs w:val="21"/>
              </w:rPr>
            </w:pPr>
            <w:r w:rsidRPr="00816BB6">
              <w:rPr>
                <w:rFonts w:eastAsia="仿宋"/>
                <w:kern w:val="0"/>
                <w:szCs w:val="21"/>
              </w:rPr>
              <w:t>向</w:t>
            </w:r>
            <w:r w:rsidRPr="00FD6FF7">
              <w:rPr>
                <w:rFonts w:eastAsia="仿宋"/>
                <w:kern w:val="0"/>
                <w:szCs w:val="21"/>
              </w:rPr>
              <w:t>Nodes</w:t>
            </w:r>
            <w:r w:rsidRPr="00816BB6">
              <w:rPr>
                <w:rFonts w:eastAsia="仿宋"/>
                <w:kern w:val="0"/>
                <w:szCs w:val="21"/>
              </w:rPr>
              <w:t>中添加</w:t>
            </w:r>
            <w:r w:rsidRPr="00816BB6">
              <w:rPr>
                <w:rFonts w:eastAsia="仿宋"/>
                <w:kern w:val="0"/>
                <w:szCs w:val="21"/>
              </w:rPr>
              <w:t>opReq</w:t>
            </w:r>
            <w:r>
              <w:rPr>
                <w:rFonts w:eastAsia="仿宋" w:hint="eastAsia"/>
                <w:kern w:val="0"/>
                <w:szCs w:val="21"/>
              </w:rPr>
              <w:t>及</w:t>
            </w:r>
            <w:r w:rsidRPr="00816BB6">
              <w:rPr>
                <w:rFonts w:eastAsia="仿宋"/>
                <w:kern w:val="0"/>
                <w:szCs w:val="21"/>
              </w:rPr>
              <w:t>opRes</w:t>
            </w:r>
            <w:r>
              <w:rPr>
                <w:rFonts w:eastAsia="仿宋" w:hint="eastAsia"/>
                <w:kern w:val="0"/>
                <w:szCs w:val="21"/>
              </w:rPr>
              <w:t>节点</w:t>
            </w:r>
          </w:p>
          <w:p w:rsidR="005167FC" w:rsidRDefault="005167FC" w:rsidP="004054F0">
            <w:pPr>
              <w:ind w:firstLine="435"/>
              <w:rPr>
                <w:rFonts w:ascii="CMBX10" w:hAnsi="CMBX10" w:cs="CMBX10"/>
                <w:kern w:val="0"/>
                <w:sz w:val="20"/>
                <w:szCs w:val="20"/>
              </w:rPr>
            </w:pPr>
            <w:r w:rsidRPr="005625A5">
              <w:rPr>
                <w:rFonts w:eastAsia="仿宋"/>
                <w:b/>
                <w:kern w:val="0"/>
                <w:szCs w:val="21"/>
              </w:rPr>
              <w:t>if</w:t>
            </w:r>
            <w:r>
              <w:rPr>
                <w:rFonts w:eastAsia="仿宋" w:hint="eastAsia"/>
                <w:kern w:val="0"/>
                <w:szCs w:val="21"/>
              </w:rPr>
              <w:t xml:space="preserve"> </w:t>
            </w:r>
            <w:r>
              <w:rPr>
                <w:rFonts w:eastAsia="仿宋"/>
                <w:kern w:val="0"/>
                <w:szCs w:val="21"/>
              </w:rPr>
              <w:t>op</w:t>
            </w:r>
            <w:r w:rsidRPr="00F062B6">
              <w:rPr>
                <w:rFonts w:eastAsia="仿宋" w:hint="eastAsia"/>
                <w:b/>
                <w:bCs/>
                <w:kern w:val="0"/>
                <w:szCs w:val="21"/>
              </w:rPr>
              <w:t xml:space="preserve"> </w:t>
            </w:r>
            <w:r w:rsidRPr="005625A5">
              <w:rPr>
                <w:rFonts w:ascii="CMBX10" w:hAnsi="CMBX10" w:cs="CMBX10" w:hint="eastAsia"/>
                <w:kern w:val="0"/>
                <w:sz w:val="20"/>
                <w:szCs w:val="20"/>
              </w:rPr>
              <w:t>Iteration ==</w:t>
            </w:r>
            <w:r w:rsidRPr="005625A5">
              <w:rPr>
                <w:rFonts w:ascii="CMBX10" w:hAnsi="CMBX10" w:cs="CMBX10"/>
                <w:kern w:val="0"/>
                <w:sz w:val="20"/>
                <w:szCs w:val="20"/>
              </w:rPr>
              <w:t xml:space="preserve"> true</w:t>
            </w:r>
            <w:r>
              <w:rPr>
                <w:rFonts w:eastAsia="仿宋"/>
                <w:b/>
                <w:bCs/>
                <w:kern w:val="0"/>
                <w:szCs w:val="21"/>
              </w:rPr>
              <w:t xml:space="preserve"> </w:t>
            </w:r>
            <w:r w:rsidRPr="006076D0">
              <w:rPr>
                <w:rFonts w:ascii="CMBX10" w:hAnsi="CMBX10" w:cs="CMBX10"/>
                <w:b/>
                <w:kern w:val="0"/>
                <w:sz w:val="20"/>
                <w:szCs w:val="20"/>
              </w:rPr>
              <w:t>then</w:t>
            </w:r>
          </w:p>
          <w:p w:rsidR="005167FC" w:rsidRDefault="005167FC" w:rsidP="004054F0">
            <w:pPr>
              <w:ind w:firstLine="435"/>
              <w:rPr>
                <w:rFonts w:ascii="CMBX10" w:hAnsi="CMBX10" w:cs="CMBX10"/>
                <w:kern w:val="0"/>
                <w:sz w:val="20"/>
                <w:szCs w:val="20"/>
              </w:rPr>
            </w:pPr>
            <w:r>
              <w:rPr>
                <w:rFonts w:ascii="CMBX10" w:hAnsi="CMBX10" w:cs="CMBX10" w:hint="eastAsia"/>
                <w:kern w:val="0"/>
                <w:sz w:val="20"/>
                <w:szCs w:val="20"/>
              </w:rPr>
              <w:t xml:space="preserve">    </w:t>
            </w:r>
            <w:r>
              <w:rPr>
                <w:rFonts w:eastAsia="仿宋" w:hint="eastAsia"/>
                <w:kern w:val="0"/>
                <w:szCs w:val="21"/>
              </w:rPr>
              <w:t>设置</w:t>
            </w:r>
            <w:r w:rsidRPr="00816BB6">
              <w:rPr>
                <w:rFonts w:eastAsia="仿宋"/>
                <w:kern w:val="0"/>
                <w:szCs w:val="21"/>
              </w:rPr>
              <w:t>opRes</w:t>
            </w:r>
            <w:r>
              <w:rPr>
                <w:rFonts w:eastAsia="仿宋"/>
                <w:kern w:val="0"/>
                <w:szCs w:val="21"/>
              </w:rPr>
              <w:t>_succ</w:t>
            </w:r>
            <w:r>
              <w:rPr>
                <w:rFonts w:eastAsia="仿宋" w:hint="eastAsia"/>
                <w:kern w:val="0"/>
                <w:szCs w:val="21"/>
              </w:rPr>
              <w:t>为</w:t>
            </w:r>
            <w:r>
              <w:rPr>
                <w:rFonts w:eastAsia="仿宋"/>
                <w:kern w:val="0"/>
                <w:szCs w:val="21"/>
              </w:rPr>
              <w:t>自己的</w:t>
            </w:r>
            <w:r>
              <w:rPr>
                <w:rFonts w:eastAsia="仿宋" w:hint="eastAsia"/>
                <w:kern w:val="0"/>
                <w:szCs w:val="21"/>
              </w:rPr>
              <w:t>前继</w:t>
            </w:r>
            <w:r>
              <w:rPr>
                <w:rFonts w:eastAsia="仿宋"/>
                <w:kern w:val="0"/>
                <w:szCs w:val="21"/>
              </w:rPr>
              <w:t>及后续节点</w:t>
            </w:r>
          </w:p>
          <w:p w:rsidR="005167FC" w:rsidRPr="006076D0" w:rsidRDefault="005167FC" w:rsidP="004054F0">
            <w:pPr>
              <w:ind w:firstLine="435"/>
              <w:rPr>
                <w:rFonts w:ascii="CMBX10" w:hAnsi="CMBX10" w:cs="CMBX10"/>
                <w:b/>
                <w:kern w:val="0"/>
                <w:sz w:val="20"/>
                <w:szCs w:val="20"/>
              </w:rPr>
            </w:pPr>
            <w:r w:rsidRPr="006076D0">
              <w:rPr>
                <w:rFonts w:ascii="CMBX10" w:hAnsi="CMBX10" w:cs="CMBX10"/>
                <w:b/>
                <w:kern w:val="0"/>
                <w:sz w:val="20"/>
                <w:szCs w:val="20"/>
              </w:rPr>
              <w:t>end if</w:t>
            </w:r>
          </w:p>
          <w:p w:rsidR="005167FC" w:rsidRDefault="005167FC" w:rsidP="004054F0">
            <w:pPr>
              <w:ind w:firstLine="435"/>
              <w:rPr>
                <w:rFonts w:ascii="CMBX10" w:hAnsi="CMBX10" w:cs="CMBX10"/>
                <w:kern w:val="0"/>
                <w:sz w:val="20"/>
                <w:szCs w:val="20"/>
              </w:rPr>
            </w:pPr>
            <w:r w:rsidRPr="006076D0">
              <w:rPr>
                <w:rFonts w:ascii="CMBX10" w:hAnsi="CMBX10" w:cs="CMBX10"/>
                <w:b/>
                <w:kern w:val="0"/>
                <w:sz w:val="20"/>
                <w:szCs w:val="20"/>
              </w:rPr>
              <w:t>if</w:t>
            </w:r>
            <w:r>
              <w:rPr>
                <w:rFonts w:ascii="CMBX10" w:hAnsi="CMBX10" w:cs="CMBX10"/>
                <w:kern w:val="0"/>
                <w:sz w:val="20"/>
                <w:szCs w:val="20"/>
              </w:rPr>
              <w:t xml:space="preserve"> op </w:t>
            </w:r>
            <w:r w:rsidRPr="005625A5">
              <w:rPr>
                <w:rFonts w:ascii="CMBX10" w:hAnsi="CMBX10" w:cs="CMBX10" w:hint="eastAsia"/>
                <w:kern w:val="0"/>
                <w:sz w:val="20"/>
                <w:szCs w:val="20"/>
              </w:rPr>
              <w:t>preOp</w:t>
            </w:r>
            <w:r>
              <w:rPr>
                <w:rFonts w:ascii="CMBX10" w:hAnsi="CMBX10" w:cs="CMBX10"/>
                <w:kern w:val="0"/>
                <w:sz w:val="20"/>
                <w:szCs w:val="20"/>
              </w:rPr>
              <w:t xml:space="preserve"> == null </w:t>
            </w:r>
            <w:r w:rsidRPr="006076D0">
              <w:rPr>
                <w:rFonts w:ascii="CMBX10" w:hAnsi="CMBX10" w:cs="CMBX10"/>
                <w:b/>
                <w:kern w:val="0"/>
                <w:sz w:val="20"/>
                <w:szCs w:val="20"/>
              </w:rPr>
              <w:t>then</w:t>
            </w:r>
          </w:p>
          <w:p w:rsidR="005167FC" w:rsidRDefault="005167FC" w:rsidP="004054F0">
            <w:pPr>
              <w:ind w:firstLine="435"/>
              <w:rPr>
                <w:rFonts w:eastAsia="仿宋"/>
                <w:kern w:val="0"/>
                <w:szCs w:val="21"/>
              </w:rPr>
            </w:pPr>
            <w:r>
              <w:rPr>
                <w:rFonts w:ascii="CMBX10" w:hAnsi="CMBX10" w:cs="CMBX10" w:hint="eastAsia"/>
                <w:kern w:val="0"/>
                <w:sz w:val="20"/>
                <w:szCs w:val="20"/>
              </w:rPr>
              <w:t xml:space="preserve">    </w:t>
            </w:r>
            <w:r w:rsidRPr="00816BB6">
              <w:rPr>
                <w:rFonts w:eastAsia="仿宋"/>
                <w:kern w:val="0"/>
                <w:szCs w:val="21"/>
              </w:rPr>
              <w:t>opReq</w:t>
            </w:r>
            <w:r>
              <w:rPr>
                <w:rFonts w:eastAsia="仿宋" w:hint="eastAsia"/>
                <w:kern w:val="0"/>
                <w:szCs w:val="21"/>
              </w:rPr>
              <w:t>添加</w:t>
            </w:r>
            <w:r>
              <w:rPr>
                <w:rFonts w:eastAsia="仿宋"/>
                <w:kern w:val="0"/>
                <w:szCs w:val="21"/>
              </w:rPr>
              <w:t>进</w:t>
            </w:r>
            <w:r w:rsidRPr="00816BB6">
              <w:rPr>
                <w:rFonts w:eastAsia="仿宋"/>
                <w:kern w:val="0"/>
                <w:szCs w:val="21"/>
              </w:rPr>
              <w:t>Init</w:t>
            </w:r>
            <w:r>
              <w:rPr>
                <w:rFonts w:eastAsia="仿宋" w:hint="eastAsia"/>
                <w:kern w:val="0"/>
                <w:szCs w:val="21"/>
              </w:rPr>
              <w:t>的后续</w:t>
            </w:r>
            <w:r>
              <w:rPr>
                <w:rFonts w:eastAsia="仿宋"/>
                <w:kern w:val="0"/>
                <w:szCs w:val="21"/>
              </w:rPr>
              <w:t>节点，</w:t>
            </w:r>
            <w:r>
              <w:rPr>
                <w:rFonts w:eastAsia="仿宋"/>
                <w:kern w:val="0"/>
                <w:szCs w:val="21"/>
              </w:rPr>
              <w:t>Init</w:t>
            </w:r>
            <w:r>
              <w:rPr>
                <w:rFonts w:eastAsia="仿宋"/>
                <w:kern w:val="0"/>
                <w:szCs w:val="21"/>
              </w:rPr>
              <w:t>添加进</w:t>
            </w:r>
            <w:r w:rsidRPr="00816BB6">
              <w:rPr>
                <w:rFonts w:eastAsia="仿宋"/>
                <w:kern w:val="0"/>
                <w:szCs w:val="21"/>
              </w:rPr>
              <w:t>opReq</w:t>
            </w:r>
            <w:r>
              <w:rPr>
                <w:rFonts w:eastAsia="仿宋"/>
                <w:kern w:val="0"/>
                <w:szCs w:val="21"/>
              </w:rPr>
              <w:t>前继节点</w:t>
            </w:r>
          </w:p>
          <w:p w:rsidR="005167FC" w:rsidRPr="00075E07" w:rsidRDefault="005167FC" w:rsidP="004054F0">
            <w:pPr>
              <w:ind w:firstLine="435"/>
              <w:rPr>
                <w:rFonts w:eastAsia="仿宋"/>
                <w:b/>
                <w:kern w:val="0"/>
                <w:szCs w:val="21"/>
              </w:rPr>
            </w:pPr>
            <w:r w:rsidRPr="00075E07">
              <w:rPr>
                <w:rFonts w:eastAsia="仿宋"/>
                <w:b/>
                <w:kern w:val="0"/>
                <w:szCs w:val="21"/>
              </w:rPr>
              <w:t>else</w:t>
            </w:r>
          </w:p>
          <w:p w:rsidR="005167FC" w:rsidRPr="00075E07" w:rsidRDefault="005167FC" w:rsidP="004054F0">
            <w:pPr>
              <w:ind w:firstLine="435"/>
              <w:rPr>
                <w:rFonts w:ascii="CMBX10" w:hAnsi="CMBX10" w:cs="CMBX10"/>
                <w:kern w:val="0"/>
                <w:sz w:val="20"/>
                <w:szCs w:val="20"/>
              </w:rPr>
            </w:pPr>
            <w:r>
              <w:rPr>
                <w:rFonts w:ascii="CMBX10" w:hAnsi="CMBX10" w:cs="CMBX10" w:hint="eastAsia"/>
                <w:kern w:val="0"/>
                <w:sz w:val="20"/>
                <w:szCs w:val="20"/>
              </w:rPr>
              <w:t xml:space="preserve">    </w:t>
            </w:r>
            <w:r>
              <w:rPr>
                <w:rFonts w:ascii="CMBX10" w:hAnsi="CMBX10" w:cs="CMBX10" w:hint="eastAsia"/>
                <w:kern w:val="0"/>
                <w:sz w:val="20"/>
                <w:szCs w:val="20"/>
              </w:rPr>
              <w:t>解析</w:t>
            </w:r>
            <w:r w:rsidRPr="005625A5">
              <w:rPr>
                <w:rFonts w:ascii="CMBX10" w:hAnsi="CMBX10" w:cs="CMBX10" w:hint="eastAsia"/>
                <w:kern w:val="0"/>
                <w:sz w:val="20"/>
                <w:szCs w:val="20"/>
              </w:rPr>
              <w:t>preOp</w:t>
            </w:r>
            <w:r>
              <w:rPr>
                <w:rFonts w:ascii="CMBX10" w:hAnsi="CMBX10" w:cs="CMBX10" w:hint="eastAsia"/>
                <w:kern w:val="0"/>
                <w:sz w:val="20"/>
                <w:szCs w:val="20"/>
              </w:rPr>
              <w:t>约束，</w:t>
            </w:r>
            <w:r>
              <w:rPr>
                <w:rFonts w:ascii="CMBX10" w:hAnsi="CMBX10" w:cs="CMBX10"/>
                <w:kern w:val="0"/>
                <w:sz w:val="20"/>
                <w:szCs w:val="20"/>
              </w:rPr>
              <w:t>将</w:t>
            </w:r>
            <w:r>
              <w:rPr>
                <w:rFonts w:ascii="CMBX10" w:hAnsi="CMBX10" w:cs="CMBX10" w:hint="eastAsia"/>
                <w:kern w:val="0"/>
                <w:sz w:val="20"/>
                <w:szCs w:val="20"/>
              </w:rPr>
              <w:t>有</w:t>
            </w:r>
            <w:r>
              <w:rPr>
                <w:rFonts w:ascii="CMBX10" w:hAnsi="CMBX10" w:cs="CMBX10"/>
                <w:kern w:val="0"/>
                <w:sz w:val="20"/>
                <w:szCs w:val="20"/>
              </w:rPr>
              <w:t>前后</w:t>
            </w:r>
            <w:r>
              <w:rPr>
                <w:rFonts w:ascii="CMBX10" w:hAnsi="CMBX10" w:cs="CMBX10" w:hint="eastAsia"/>
                <w:kern w:val="0"/>
                <w:sz w:val="20"/>
                <w:szCs w:val="20"/>
              </w:rPr>
              <w:t>关系</w:t>
            </w:r>
            <w:r>
              <w:rPr>
                <w:rFonts w:ascii="CMBX10" w:hAnsi="CMBX10" w:cs="CMBX10"/>
                <w:kern w:val="0"/>
                <w:sz w:val="20"/>
                <w:szCs w:val="20"/>
              </w:rPr>
              <w:t>的节点进行关联</w:t>
            </w:r>
          </w:p>
          <w:p w:rsidR="005167FC" w:rsidRPr="006076D0" w:rsidRDefault="005167FC" w:rsidP="004054F0">
            <w:pPr>
              <w:ind w:firstLine="435"/>
              <w:rPr>
                <w:rFonts w:ascii="CMBX10" w:hAnsi="CMBX10" w:cs="CMBX10"/>
                <w:b/>
                <w:kern w:val="0"/>
                <w:sz w:val="20"/>
                <w:szCs w:val="20"/>
              </w:rPr>
            </w:pPr>
            <w:r w:rsidRPr="006076D0">
              <w:rPr>
                <w:rFonts w:ascii="CMBX10" w:hAnsi="CMBX10" w:cs="CMBX10"/>
                <w:b/>
                <w:kern w:val="0"/>
                <w:sz w:val="20"/>
                <w:szCs w:val="20"/>
              </w:rPr>
              <w:t>end if</w:t>
            </w:r>
          </w:p>
          <w:p w:rsidR="005167FC" w:rsidRDefault="005167FC" w:rsidP="004054F0">
            <w:pPr>
              <w:rPr>
                <w:rFonts w:eastAsia="仿宋"/>
                <w:b/>
                <w:kern w:val="0"/>
                <w:szCs w:val="21"/>
              </w:rPr>
            </w:pPr>
            <w:r w:rsidRPr="006076D0">
              <w:rPr>
                <w:rFonts w:eastAsia="仿宋" w:hint="eastAsia"/>
                <w:b/>
                <w:kern w:val="0"/>
                <w:szCs w:val="21"/>
              </w:rPr>
              <w:t>end</w:t>
            </w:r>
            <w:r w:rsidRPr="006076D0">
              <w:rPr>
                <w:rFonts w:eastAsia="仿宋"/>
                <w:b/>
                <w:kern w:val="0"/>
                <w:szCs w:val="21"/>
              </w:rPr>
              <w:t xml:space="preserve"> for</w:t>
            </w:r>
          </w:p>
          <w:p w:rsidR="005167FC" w:rsidRDefault="005167FC" w:rsidP="004054F0">
            <w:pPr>
              <w:rPr>
                <w:rFonts w:eastAsia="仿宋"/>
                <w:b/>
                <w:kern w:val="0"/>
                <w:szCs w:val="21"/>
              </w:rPr>
            </w:pPr>
            <w:r>
              <w:rPr>
                <w:rFonts w:eastAsia="仿宋" w:hint="eastAsia"/>
                <w:b/>
                <w:kern w:val="0"/>
                <w:szCs w:val="21"/>
              </w:rPr>
              <w:t xml:space="preserve">for </w:t>
            </w:r>
            <w:r w:rsidRPr="00D0156E">
              <w:rPr>
                <w:rFonts w:eastAsia="仿宋" w:hint="eastAsia"/>
                <w:kern w:val="0"/>
                <w:szCs w:val="21"/>
              </w:rPr>
              <w:t>each node in Nodes</w:t>
            </w:r>
            <w:r>
              <w:rPr>
                <w:rFonts w:eastAsia="仿宋" w:hint="eastAsia"/>
                <w:b/>
                <w:kern w:val="0"/>
                <w:szCs w:val="21"/>
              </w:rPr>
              <w:t xml:space="preserve"> do</w:t>
            </w:r>
          </w:p>
          <w:p w:rsidR="005167FC" w:rsidRDefault="005167FC" w:rsidP="004054F0">
            <w:pPr>
              <w:ind w:firstLine="435"/>
              <w:rPr>
                <w:rFonts w:eastAsia="仿宋"/>
                <w:kern w:val="0"/>
                <w:szCs w:val="21"/>
              </w:rPr>
            </w:pPr>
            <w:r>
              <w:rPr>
                <w:rFonts w:eastAsia="仿宋" w:hint="eastAsia"/>
                <w:b/>
                <w:kern w:val="0"/>
                <w:szCs w:val="21"/>
              </w:rPr>
              <w:t>for</w:t>
            </w:r>
            <w:r w:rsidRPr="00D0156E">
              <w:rPr>
                <w:rFonts w:eastAsia="仿宋" w:hint="eastAsia"/>
                <w:kern w:val="0"/>
                <w:szCs w:val="21"/>
              </w:rPr>
              <w:t xml:space="preserve"> </w:t>
            </w:r>
            <w:r w:rsidRPr="00D0156E">
              <w:rPr>
                <w:rFonts w:eastAsia="仿宋"/>
                <w:kern w:val="0"/>
                <w:szCs w:val="21"/>
              </w:rPr>
              <w:t>afterNode</w:t>
            </w:r>
            <w:r>
              <w:rPr>
                <w:rFonts w:eastAsia="仿宋"/>
                <w:kern w:val="0"/>
                <w:szCs w:val="21"/>
              </w:rPr>
              <w:t xml:space="preserve"> in node.</w:t>
            </w:r>
            <w:r w:rsidRPr="00D0156E">
              <w:rPr>
                <w:rFonts w:eastAsia="仿宋"/>
                <w:kern w:val="0"/>
                <w:szCs w:val="21"/>
              </w:rPr>
              <w:t xml:space="preserve"> afterNode</w:t>
            </w:r>
            <w:r>
              <w:rPr>
                <w:rFonts w:eastAsia="仿宋"/>
                <w:kern w:val="0"/>
                <w:szCs w:val="21"/>
              </w:rPr>
              <w:t xml:space="preserve">s </w:t>
            </w:r>
            <w:r w:rsidRPr="00D0156E">
              <w:rPr>
                <w:rFonts w:eastAsia="仿宋"/>
                <w:b/>
                <w:kern w:val="0"/>
                <w:szCs w:val="21"/>
              </w:rPr>
              <w:t>do</w:t>
            </w:r>
          </w:p>
          <w:p w:rsidR="005167FC" w:rsidRDefault="005167FC" w:rsidP="004054F0">
            <w:pPr>
              <w:ind w:firstLine="435"/>
              <w:rPr>
                <w:rFonts w:eastAsia="仿宋"/>
                <w:kern w:val="0"/>
                <w:szCs w:val="21"/>
              </w:rPr>
            </w:pPr>
            <w:r>
              <w:rPr>
                <w:rFonts w:eastAsia="仿宋"/>
                <w:kern w:val="0"/>
                <w:szCs w:val="21"/>
              </w:rPr>
              <w:t xml:space="preserve">    Add edge to Edges</w:t>
            </w:r>
          </w:p>
          <w:p w:rsidR="005167FC" w:rsidRPr="00D0156E" w:rsidRDefault="005167FC" w:rsidP="004054F0">
            <w:pPr>
              <w:ind w:firstLineChars="200" w:firstLine="422"/>
              <w:rPr>
                <w:rFonts w:eastAsia="仿宋"/>
                <w:b/>
                <w:kern w:val="0"/>
                <w:szCs w:val="21"/>
              </w:rPr>
            </w:pPr>
            <w:r w:rsidRPr="00D0156E">
              <w:rPr>
                <w:rFonts w:eastAsia="仿宋"/>
                <w:b/>
                <w:kern w:val="0"/>
                <w:szCs w:val="21"/>
              </w:rPr>
              <w:t>end for</w:t>
            </w:r>
          </w:p>
          <w:p w:rsidR="005167FC" w:rsidRPr="006076D0" w:rsidRDefault="005167FC" w:rsidP="004054F0">
            <w:pPr>
              <w:rPr>
                <w:rFonts w:eastAsia="仿宋"/>
                <w:b/>
                <w:kern w:val="0"/>
                <w:szCs w:val="21"/>
              </w:rPr>
            </w:pPr>
            <w:r>
              <w:rPr>
                <w:rFonts w:eastAsia="仿宋"/>
                <w:b/>
                <w:kern w:val="0"/>
                <w:szCs w:val="21"/>
              </w:rPr>
              <w:t>end for</w:t>
            </w:r>
          </w:p>
        </w:tc>
      </w:tr>
    </w:tbl>
    <w:p w:rsidR="005167FC" w:rsidRPr="005167FC" w:rsidRDefault="005167FC" w:rsidP="00E41B09">
      <w:pPr>
        <w:pStyle w:val="u5"/>
        <w:spacing w:before="24" w:after="24"/>
        <w:ind w:firstLine="480"/>
        <w:rPr>
          <w:highlight w:val="yellow"/>
        </w:rPr>
      </w:pPr>
    </w:p>
    <w:p w:rsidR="000B3474" w:rsidRDefault="00E41B09" w:rsidP="000B3474">
      <w:pPr>
        <w:pStyle w:val="u2"/>
        <w:rPr>
          <w:b w:val="0"/>
          <w:bCs w:val="0"/>
        </w:rPr>
      </w:pPr>
      <w:r w:rsidRPr="000B3474">
        <w:rPr>
          <w:rFonts w:hint="eastAsia"/>
          <w:b w:val="0"/>
          <w:bCs w:val="0"/>
        </w:rPr>
        <w:t>基于</w:t>
      </w:r>
      <w:r w:rsidR="0038474D" w:rsidRPr="000B3474">
        <w:rPr>
          <w:rFonts w:hint="eastAsia"/>
          <w:b w:val="0"/>
          <w:bCs w:val="0"/>
        </w:rPr>
        <w:t>行为</w:t>
      </w:r>
      <w:r w:rsidRPr="000B3474">
        <w:rPr>
          <w:rFonts w:hint="eastAsia"/>
          <w:b w:val="0"/>
          <w:bCs w:val="0"/>
        </w:rPr>
        <w:t>模型的测试</w:t>
      </w:r>
      <w:r w:rsidR="0038474D" w:rsidRPr="000B3474">
        <w:rPr>
          <w:rFonts w:hint="eastAsia"/>
          <w:b w:val="0"/>
          <w:bCs w:val="0"/>
        </w:rPr>
        <w:t>用例</w:t>
      </w:r>
      <w:r w:rsidRPr="000B3474">
        <w:rPr>
          <w:rFonts w:hint="eastAsia"/>
          <w:b w:val="0"/>
          <w:bCs w:val="0"/>
        </w:rPr>
        <w:t>生成</w:t>
      </w:r>
      <w:r w:rsidR="0038474D" w:rsidRPr="000B3474">
        <w:rPr>
          <w:rFonts w:hint="eastAsia"/>
          <w:b w:val="0"/>
          <w:bCs w:val="0"/>
        </w:rPr>
        <w:t>技术</w:t>
      </w:r>
    </w:p>
    <w:p w:rsidR="000B3474" w:rsidRDefault="000B3474" w:rsidP="000B3474">
      <w:pPr>
        <w:pStyle w:val="u5"/>
        <w:spacing w:before="24" w:after="24"/>
        <w:ind w:firstLine="480"/>
      </w:pPr>
      <w:r>
        <w:rPr>
          <w:rFonts w:hint="eastAsia"/>
        </w:rPr>
        <w:t>理论上</w:t>
      </w:r>
      <w:r>
        <w:t>，服务应该是</w:t>
      </w:r>
      <w:r>
        <w:rPr>
          <w:rFonts w:hint="eastAsia"/>
        </w:rPr>
        <w:t>无状态</w:t>
      </w:r>
      <w:r>
        <w:t>的（</w:t>
      </w:r>
      <w:r>
        <w:rPr>
          <w:rFonts w:hint="eastAsia"/>
        </w:rPr>
        <w:t>即</w:t>
      </w:r>
      <w:r>
        <w:t>服务提供的操作可以任意顺序调用）</w:t>
      </w:r>
      <w:r>
        <w:rPr>
          <w:rFonts w:hint="eastAsia"/>
        </w:rPr>
        <w:t>。然而实践</w:t>
      </w:r>
      <w:r>
        <w:t>中，</w:t>
      </w:r>
      <w:r>
        <w:rPr>
          <w:rFonts w:hint="eastAsia"/>
        </w:rPr>
        <w:t>这些操作</w:t>
      </w:r>
      <w:r>
        <w:t>则存在一定的数据</w:t>
      </w:r>
      <w:r>
        <w:rPr>
          <w:rFonts w:hint="eastAsia"/>
        </w:rPr>
        <w:t>流</w:t>
      </w:r>
      <w:r>
        <w:t>、控制</w:t>
      </w:r>
      <w:r>
        <w:rPr>
          <w:rFonts w:hint="eastAsia"/>
        </w:rPr>
        <w:t>流</w:t>
      </w:r>
      <w:r>
        <w:t>约束关系</w:t>
      </w:r>
      <w:r>
        <w:rPr>
          <w:rFonts w:hint="eastAsia"/>
        </w:rPr>
        <w:t>（</w:t>
      </w:r>
      <w:r>
        <w:rPr>
          <w:rFonts w:hint="eastAsia"/>
        </w:rPr>
        <w:t>3.1</w:t>
      </w:r>
      <w:r>
        <w:rPr>
          <w:rFonts w:hint="eastAsia"/>
        </w:rPr>
        <w:t>小节</w:t>
      </w:r>
      <w:r>
        <w:t>中提及</w:t>
      </w:r>
      <w:r>
        <w:rPr>
          <w:rFonts w:hint="eastAsia"/>
        </w:rPr>
        <w:t>）</w:t>
      </w:r>
      <w:r>
        <w:t>。</w:t>
      </w:r>
      <w:r>
        <w:rPr>
          <w:rFonts w:hint="eastAsia"/>
        </w:rPr>
        <w:t>为了验证服务行为的</w:t>
      </w:r>
      <w:r>
        <w:t>正确性</w:t>
      </w:r>
      <w:r>
        <w:rPr>
          <w:rFonts w:hint="eastAsia"/>
        </w:rPr>
        <w:t>和可靠性</w:t>
      </w:r>
      <w:r>
        <w:t>，必须充分的</w:t>
      </w:r>
      <w:r>
        <w:rPr>
          <w:rFonts w:hint="eastAsia"/>
        </w:rPr>
        <w:t>测试</w:t>
      </w:r>
      <w:r>
        <w:t>所有服务行为相关的数据</w:t>
      </w:r>
      <w:r>
        <w:rPr>
          <w:rFonts w:hint="eastAsia"/>
        </w:rPr>
        <w:t>流</w:t>
      </w:r>
      <w:r>
        <w:t>和控制流约束信息。</w:t>
      </w:r>
      <w:r>
        <w:rPr>
          <w:rFonts w:hint="eastAsia"/>
        </w:rPr>
        <w:t>每个</w:t>
      </w:r>
      <w:r>
        <w:t>从</w:t>
      </w:r>
      <w:r>
        <w:rPr>
          <w:rFonts w:hint="eastAsia"/>
        </w:rPr>
        <w:t>服务组合流程</w:t>
      </w:r>
      <w:r>
        <w:t>开始</w:t>
      </w:r>
      <w:r>
        <w:rPr>
          <w:rFonts w:hint="eastAsia"/>
        </w:rPr>
        <w:t>到</w:t>
      </w:r>
      <w:r>
        <w:t>结束的路径</w:t>
      </w:r>
      <w:r>
        <w:rPr>
          <w:rFonts w:hint="eastAsia"/>
        </w:rPr>
        <w:t>称为</w:t>
      </w:r>
      <w:r>
        <w:t>一条测试序列</w:t>
      </w:r>
      <w:r>
        <w:rPr>
          <w:rFonts w:hint="eastAsia"/>
        </w:rPr>
        <w:t>，</w:t>
      </w:r>
      <w:r w:rsidR="006C6B15">
        <w:rPr>
          <w:rFonts w:hint="eastAsia"/>
        </w:rPr>
        <w:t>在给定</w:t>
      </w:r>
      <w:r w:rsidR="006C6B15">
        <w:t>的行为模型基础上，定义各种覆盖准则，开发相应的</w:t>
      </w:r>
      <w:r>
        <w:t>遍历</w:t>
      </w:r>
      <w:r w:rsidR="006C6B15">
        <w:rPr>
          <w:rFonts w:hint="eastAsia"/>
        </w:rPr>
        <w:t>算法，</w:t>
      </w:r>
      <w:r>
        <w:t>即可</w:t>
      </w:r>
      <w:r>
        <w:rPr>
          <w:rFonts w:hint="eastAsia"/>
        </w:rPr>
        <w:t>获取</w:t>
      </w:r>
      <w:r>
        <w:t>所需测试序列</w:t>
      </w:r>
      <w:r>
        <w:rPr>
          <w:rFonts w:hint="eastAsia"/>
        </w:rPr>
        <w:t>以及</w:t>
      </w:r>
      <w:r>
        <w:t>程序执行该条序列的数据约束</w:t>
      </w:r>
      <w:r>
        <w:rPr>
          <w:rFonts w:hint="eastAsia"/>
        </w:rPr>
        <w:t>，可通过</w:t>
      </w:r>
      <w:r>
        <w:t>约束求解获取该测试序列对应的测试数据</w:t>
      </w:r>
      <w:r w:rsidR="00C73945">
        <w:rPr>
          <w:rFonts w:hint="eastAsia"/>
        </w:rPr>
        <w:t>，</w:t>
      </w:r>
      <w:r w:rsidR="00C73945">
        <w:t>最后将数据进行封装生成测试用例</w:t>
      </w:r>
      <w:r w:rsidR="001978E5">
        <w:rPr>
          <w:rFonts w:hint="eastAsia"/>
        </w:rPr>
        <w:t>，</w:t>
      </w:r>
      <w:r w:rsidR="00C73945">
        <w:rPr>
          <w:rFonts w:hint="eastAsia"/>
        </w:rPr>
        <w:t>其</w:t>
      </w:r>
      <w:r w:rsidR="00C73945">
        <w:t>过程如图</w:t>
      </w:r>
      <w:r w:rsidR="00C73945">
        <w:rPr>
          <w:rFonts w:hint="eastAsia"/>
        </w:rPr>
        <w:t>3</w:t>
      </w:r>
      <w:r w:rsidR="00C73945">
        <w:t>-</w:t>
      </w:r>
      <w:r w:rsidR="00023E4D">
        <w:t>5</w:t>
      </w:r>
      <w:r w:rsidR="00C73945">
        <w:rPr>
          <w:rFonts w:hint="eastAsia"/>
        </w:rPr>
        <w:t>所示</w:t>
      </w:r>
      <w:r w:rsidR="00C73945">
        <w:t>。</w:t>
      </w:r>
    </w:p>
    <w:p w:rsidR="00C73945" w:rsidRDefault="00C73945" w:rsidP="00023E4D">
      <w:pPr>
        <w:pStyle w:val="u5"/>
        <w:spacing w:before="24" w:after="24"/>
        <w:ind w:firstLineChars="0" w:firstLine="0"/>
        <w:jc w:val="center"/>
      </w:pPr>
      <w:r>
        <w:object w:dxaOrig="7215" w:dyaOrig="721">
          <v:shape id="_x0000_i1029" type="#_x0000_t75" style="width:360.75pt;height:36pt" o:ole="">
            <v:imagedata r:id="rId29" o:title=""/>
          </v:shape>
          <o:OLEObject Type="Embed" ProgID="Visio.Drawing.15" ShapeID="_x0000_i1029" DrawAspect="Content" ObjectID="_1569760514" r:id="rId30"/>
        </w:object>
      </w:r>
    </w:p>
    <w:p w:rsidR="00023E4D" w:rsidRPr="00023E4D" w:rsidRDefault="00023E4D" w:rsidP="00606565">
      <w:pPr>
        <w:pStyle w:val="ub"/>
        <w:spacing w:before="120" w:after="360"/>
        <w:rPr>
          <w:rFonts w:eastAsiaTheme="minorEastAsia"/>
        </w:rPr>
      </w:pPr>
      <w:r w:rsidRPr="00606565">
        <w:rPr>
          <w:rFonts w:hint="eastAsia"/>
        </w:rPr>
        <w:t>图</w:t>
      </w:r>
      <w:r w:rsidRPr="00606565">
        <w:rPr>
          <w:rFonts w:hint="eastAsia"/>
        </w:rPr>
        <w:t>3-</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3- \* ARABIC</w:instrText>
      </w:r>
      <w:r w:rsidRPr="00606565">
        <w:instrText xml:space="preserve"> </w:instrText>
      </w:r>
      <w:r w:rsidRPr="00606565">
        <w:fldChar w:fldCharType="separate"/>
      </w:r>
      <w:r w:rsidR="00B27609" w:rsidRPr="00606565">
        <w:t>5</w:t>
      </w:r>
      <w:r w:rsidRPr="00606565">
        <w:fldChar w:fldCharType="end"/>
      </w:r>
      <w:r w:rsidRPr="00606565">
        <w:t xml:space="preserve"> </w:t>
      </w:r>
      <w:r w:rsidRPr="00606565">
        <w:rPr>
          <w:rFonts w:hint="eastAsia"/>
        </w:rPr>
        <w:t>测试用例生成过程</w:t>
      </w:r>
    </w:p>
    <w:p w:rsidR="000B3474" w:rsidRDefault="000B3474" w:rsidP="000B3474">
      <w:pPr>
        <w:pStyle w:val="u5"/>
        <w:spacing w:before="24" w:after="24"/>
        <w:ind w:firstLine="480"/>
      </w:pPr>
      <w:r>
        <w:rPr>
          <w:rFonts w:hint="eastAsia"/>
        </w:rPr>
        <w:lastRenderedPageBreak/>
        <w:t>因此我们重点</w:t>
      </w:r>
      <w:r>
        <w:t>考虑如下</w:t>
      </w:r>
      <w:r w:rsidR="001D41D2">
        <w:rPr>
          <w:rFonts w:hint="eastAsia"/>
        </w:rPr>
        <w:t>三</w:t>
      </w:r>
      <w:r>
        <w:rPr>
          <w:rFonts w:hint="eastAsia"/>
        </w:rPr>
        <w:t>个</w:t>
      </w:r>
      <w:r>
        <w:t>问题</w:t>
      </w:r>
      <w:r>
        <w:rPr>
          <w:rFonts w:hint="eastAsia"/>
        </w:rPr>
        <w:t>：</w:t>
      </w:r>
    </w:p>
    <w:p w:rsidR="000B3474" w:rsidRPr="001D41D2" w:rsidRDefault="000B3474" w:rsidP="00CE6F8A">
      <w:pPr>
        <w:pStyle w:val="afff9"/>
        <w:numPr>
          <w:ilvl w:val="0"/>
          <w:numId w:val="60"/>
        </w:numPr>
        <w:spacing w:line="360" w:lineRule="auto"/>
        <w:ind w:firstLineChars="0"/>
        <w:rPr>
          <w:b/>
          <w:sz w:val="24"/>
        </w:rPr>
      </w:pPr>
      <w:r w:rsidRPr="001D41D2">
        <w:rPr>
          <w:rFonts w:hint="eastAsia"/>
          <w:b/>
          <w:sz w:val="24"/>
        </w:rPr>
        <w:t>如何从</w:t>
      </w:r>
      <w:r w:rsidRPr="001D41D2">
        <w:rPr>
          <w:b/>
          <w:sz w:val="24"/>
        </w:rPr>
        <w:t>给定</w:t>
      </w:r>
      <w:r w:rsidRPr="001D41D2">
        <w:rPr>
          <w:rFonts w:hint="eastAsia"/>
          <w:b/>
          <w:sz w:val="24"/>
        </w:rPr>
        <w:t>行为</w:t>
      </w:r>
      <w:r w:rsidRPr="001D41D2">
        <w:rPr>
          <w:b/>
          <w:sz w:val="24"/>
        </w:rPr>
        <w:t>模型中</w:t>
      </w:r>
      <w:r w:rsidRPr="001D41D2">
        <w:rPr>
          <w:rFonts w:hint="eastAsia"/>
          <w:b/>
          <w:sz w:val="24"/>
        </w:rPr>
        <w:t>生成</w:t>
      </w:r>
      <w:r w:rsidRPr="001D41D2">
        <w:rPr>
          <w:b/>
          <w:sz w:val="24"/>
        </w:rPr>
        <w:t>测试序列</w:t>
      </w:r>
      <w:r w:rsidRPr="001D41D2">
        <w:rPr>
          <w:rFonts w:hint="eastAsia"/>
          <w:b/>
          <w:sz w:val="24"/>
        </w:rPr>
        <w:t>；</w:t>
      </w:r>
    </w:p>
    <w:p w:rsidR="000B3474" w:rsidRDefault="000B3474" w:rsidP="00CE6F8A">
      <w:pPr>
        <w:pStyle w:val="afff9"/>
        <w:numPr>
          <w:ilvl w:val="0"/>
          <w:numId w:val="60"/>
        </w:numPr>
        <w:spacing w:line="360" w:lineRule="auto"/>
        <w:ind w:firstLineChars="0"/>
        <w:rPr>
          <w:b/>
          <w:sz w:val="24"/>
        </w:rPr>
      </w:pPr>
      <w:r w:rsidRPr="00A7071A">
        <w:rPr>
          <w:rFonts w:hint="eastAsia"/>
          <w:b/>
          <w:sz w:val="24"/>
        </w:rPr>
        <w:t>如何</w:t>
      </w:r>
      <w:r>
        <w:rPr>
          <w:rFonts w:hint="eastAsia"/>
          <w:b/>
          <w:sz w:val="24"/>
        </w:rPr>
        <w:t>根据</w:t>
      </w:r>
      <w:r w:rsidRPr="00A7071A">
        <w:rPr>
          <w:b/>
          <w:sz w:val="24"/>
        </w:rPr>
        <w:t>测试序列</w:t>
      </w:r>
      <w:r>
        <w:rPr>
          <w:rFonts w:hint="eastAsia"/>
          <w:b/>
          <w:sz w:val="24"/>
        </w:rPr>
        <w:t>求解</w:t>
      </w:r>
      <w:r w:rsidRPr="00A7071A">
        <w:rPr>
          <w:b/>
          <w:sz w:val="24"/>
        </w:rPr>
        <w:t>相对</w:t>
      </w:r>
      <w:r w:rsidRPr="00A7071A">
        <w:rPr>
          <w:rFonts w:hint="eastAsia"/>
          <w:b/>
          <w:sz w:val="24"/>
        </w:rPr>
        <w:t>应</w:t>
      </w:r>
      <w:r w:rsidRPr="00A7071A">
        <w:rPr>
          <w:b/>
          <w:sz w:val="24"/>
        </w:rPr>
        <w:t>的测试数据</w:t>
      </w:r>
      <w:r w:rsidRPr="00A7071A">
        <w:rPr>
          <w:rFonts w:hint="eastAsia"/>
          <w:b/>
          <w:sz w:val="24"/>
        </w:rPr>
        <w:t>；</w:t>
      </w:r>
    </w:p>
    <w:p w:rsidR="00E41B09" w:rsidRDefault="000B3474" w:rsidP="00CE6F8A">
      <w:pPr>
        <w:pStyle w:val="afff9"/>
        <w:numPr>
          <w:ilvl w:val="0"/>
          <w:numId w:val="60"/>
        </w:numPr>
        <w:spacing w:line="360" w:lineRule="auto"/>
        <w:ind w:firstLineChars="0"/>
        <w:rPr>
          <w:b/>
          <w:sz w:val="24"/>
        </w:rPr>
      </w:pPr>
      <w:r w:rsidRPr="000B3474">
        <w:rPr>
          <w:rFonts w:hint="eastAsia"/>
          <w:b/>
          <w:sz w:val="24"/>
        </w:rPr>
        <w:t>如何将测试数据与测试序列结合，生成可执行的测试用例</w:t>
      </w:r>
      <w:r>
        <w:rPr>
          <w:rFonts w:hint="eastAsia"/>
          <w:b/>
          <w:sz w:val="24"/>
        </w:rPr>
        <w:t>。</w:t>
      </w:r>
    </w:p>
    <w:p w:rsidR="000B3474" w:rsidRDefault="000B3474" w:rsidP="000B3474">
      <w:pPr>
        <w:pStyle w:val="u3"/>
        <w:rPr>
          <w:b w:val="0"/>
        </w:rPr>
      </w:pPr>
      <w:r w:rsidRPr="000B3474">
        <w:rPr>
          <w:rFonts w:hint="eastAsia"/>
          <w:b w:val="0"/>
        </w:rPr>
        <w:t>基于</w:t>
      </w:r>
      <w:r w:rsidRPr="000B3474">
        <w:rPr>
          <w:b w:val="0"/>
        </w:rPr>
        <w:t>行为模型的</w:t>
      </w:r>
      <w:r w:rsidRPr="000B3474">
        <w:rPr>
          <w:rFonts w:hint="eastAsia"/>
          <w:b w:val="0"/>
        </w:rPr>
        <w:t>测试序列</w:t>
      </w:r>
      <w:r w:rsidRPr="000B3474">
        <w:rPr>
          <w:b w:val="0"/>
        </w:rPr>
        <w:t>生成</w:t>
      </w:r>
    </w:p>
    <w:p w:rsidR="00DA3767" w:rsidRDefault="001D41D2" w:rsidP="00C73945">
      <w:pPr>
        <w:pStyle w:val="u5"/>
        <w:spacing w:before="24" w:after="24"/>
        <w:ind w:firstLine="480"/>
      </w:pPr>
      <w:r w:rsidRPr="001D41D2">
        <w:rPr>
          <w:rFonts w:hint="eastAsia"/>
        </w:rPr>
        <w:t>行为模型建立完毕后，考虑如何</w:t>
      </w:r>
      <w:r w:rsidR="0017699B" w:rsidRPr="0017699B">
        <w:rPr>
          <w:rFonts w:hint="eastAsia"/>
        </w:rPr>
        <w:t>从</w:t>
      </w:r>
      <w:r w:rsidR="0017699B" w:rsidRPr="0017699B">
        <w:rPr>
          <w:rFonts w:hint="eastAsia"/>
        </w:rPr>
        <w:t>Web</w:t>
      </w:r>
      <w:r w:rsidR="0017699B" w:rsidRPr="0017699B">
        <w:rPr>
          <w:rFonts w:hint="eastAsia"/>
        </w:rPr>
        <w:t>服务行为模型中依据覆盖算法导出目标测试序列</w:t>
      </w:r>
      <w:r w:rsidR="00C73945">
        <w:rPr>
          <w:rFonts w:hint="eastAsia"/>
        </w:rPr>
        <w:t>，</w:t>
      </w:r>
      <w:r w:rsidR="00DA3767">
        <w:rPr>
          <w:rFonts w:hint="eastAsia"/>
        </w:rPr>
        <w:t>在</w:t>
      </w:r>
      <w:r w:rsidR="00DA3767">
        <w:t>Web</w:t>
      </w:r>
      <w:r w:rsidR="00DA3767">
        <w:t>行为模型中</w:t>
      </w:r>
      <w:r w:rsidR="00DA3767" w:rsidRPr="00523AFD">
        <w:rPr>
          <w:rFonts w:hint="eastAsia"/>
        </w:rPr>
        <w:t>从</w:t>
      </w:r>
      <w:r w:rsidR="006C6B15">
        <w:rPr>
          <w:rFonts w:hint="eastAsia"/>
        </w:rPr>
        <w:t>开始</w:t>
      </w:r>
      <w:r w:rsidR="00DA3767" w:rsidRPr="00523AFD">
        <w:rPr>
          <w:rFonts w:hint="eastAsia"/>
        </w:rPr>
        <w:t>节点到结束节点的一条路径是一个</w:t>
      </w:r>
      <w:r w:rsidR="00DA3767">
        <w:rPr>
          <w:rFonts w:hint="eastAsia"/>
        </w:rPr>
        <w:t>测试序列</w:t>
      </w:r>
      <w:r w:rsidR="00DA3767">
        <w:t>，</w:t>
      </w:r>
      <w:r w:rsidR="00DA3767" w:rsidRPr="00523AFD">
        <w:rPr>
          <w:rFonts w:hint="eastAsia"/>
        </w:rPr>
        <w:t>对于</w:t>
      </w:r>
      <w:r w:rsidR="000060FA">
        <w:rPr>
          <w:rFonts w:hint="eastAsia"/>
        </w:rPr>
        <w:t>不同测试角度</w:t>
      </w:r>
      <w:r w:rsidR="00DA3767" w:rsidRPr="00523AFD">
        <w:rPr>
          <w:rFonts w:hint="eastAsia"/>
        </w:rPr>
        <w:t>而言，</w:t>
      </w:r>
      <w:r w:rsidR="000060FA">
        <w:rPr>
          <w:rFonts w:hint="eastAsia"/>
        </w:rPr>
        <w:t>关注</w:t>
      </w:r>
      <w:r w:rsidR="00DA3767" w:rsidRPr="00523AFD">
        <w:rPr>
          <w:rFonts w:hint="eastAsia"/>
        </w:rPr>
        <w:t>的测试</w:t>
      </w:r>
      <w:r w:rsidR="000060FA">
        <w:rPr>
          <w:rFonts w:hint="eastAsia"/>
        </w:rPr>
        <w:t>序列不同</w:t>
      </w:r>
      <w:r w:rsidR="00DA3767" w:rsidRPr="00523AFD">
        <w:rPr>
          <w:rFonts w:hint="eastAsia"/>
        </w:rPr>
        <w:t>，因此我们提出以下的覆盖准则</w:t>
      </w:r>
      <w:r w:rsidR="00901CCA" w:rsidRPr="00901CCA">
        <w:rPr>
          <w:rFonts w:hint="eastAsia"/>
          <w:vertAlign w:val="superscript"/>
        </w:rPr>
        <w:t>[</w:t>
      </w:r>
      <w:r w:rsidR="00946B7F" w:rsidRPr="00901CCA">
        <w:rPr>
          <w:rStyle w:val="aff9"/>
        </w:rPr>
        <w:endnoteReference w:id="65"/>
      </w:r>
      <w:r w:rsidR="00901CCA" w:rsidRPr="00901CCA">
        <w:rPr>
          <w:vertAlign w:val="superscript"/>
        </w:rPr>
        <w:t>]</w:t>
      </w:r>
      <w:r w:rsidR="00DA3767" w:rsidRPr="00523AFD">
        <w:rPr>
          <w:rFonts w:hint="eastAsia"/>
        </w:rPr>
        <w:t>来决定</w:t>
      </w:r>
      <w:r w:rsidR="000060FA">
        <w:rPr>
          <w:rFonts w:hint="eastAsia"/>
        </w:rPr>
        <w:t>模型</w:t>
      </w:r>
      <w:r w:rsidR="000060FA">
        <w:t>中哪些</w:t>
      </w:r>
      <w:r w:rsidR="000060FA">
        <w:rPr>
          <w:rFonts w:hint="eastAsia"/>
        </w:rPr>
        <w:t>元素需要进行测试。</w:t>
      </w:r>
    </w:p>
    <w:p w:rsidR="008F5DCC" w:rsidRDefault="008F5DCC" w:rsidP="00CE6F8A">
      <w:pPr>
        <w:pStyle w:val="u5"/>
        <w:numPr>
          <w:ilvl w:val="0"/>
          <w:numId w:val="61"/>
        </w:numPr>
        <w:spacing w:before="24" w:after="24"/>
        <w:ind w:firstLineChars="0"/>
      </w:pPr>
      <w:r>
        <w:t>Request-Node</w:t>
      </w:r>
      <w:r w:rsidRPr="008F5DCC">
        <w:rPr>
          <w:rFonts w:hint="eastAsia"/>
        </w:rPr>
        <w:t xml:space="preserve"> </w:t>
      </w:r>
      <w:r>
        <w:t>C</w:t>
      </w:r>
      <w:r w:rsidRPr="008F5DCC">
        <w:rPr>
          <w:rFonts w:hint="eastAsia"/>
        </w:rPr>
        <w:t>overing</w:t>
      </w:r>
      <w:r>
        <w:rPr>
          <w:rFonts w:hint="eastAsia"/>
        </w:rPr>
        <w:t>（请求节点</w:t>
      </w:r>
      <w:r>
        <w:t>覆盖</w:t>
      </w:r>
      <w:r>
        <w:rPr>
          <w:rFonts w:hint="eastAsia"/>
        </w:rPr>
        <w:t>）：</w:t>
      </w:r>
      <w:r w:rsidR="008C7AC2" w:rsidRPr="008C7AC2">
        <w:rPr>
          <w:rFonts w:hint="eastAsia"/>
        </w:rPr>
        <w:t>要求设计足够多的测试用例，使得</w:t>
      </w:r>
      <w:r w:rsidR="008C7AC2">
        <w:rPr>
          <w:rFonts w:hint="eastAsia"/>
        </w:rPr>
        <w:t>W</w:t>
      </w:r>
      <w:r w:rsidR="008C7AC2">
        <w:t>eb</w:t>
      </w:r>
      <w:r w:rsidR="008C7AC2">
        <w:t>服务</w:t>
      </w:r>
      <w:r w:rsidR="008C7AC2">
        <w:rPr>
          <w:rFonts w:hint="eastAsia"/>
        </w:rPr>
        <w:t>行为</w:t>
      </w:r>
      <w:r w:rsidR="008C7AC2">
        <w:t>模型图</w:t>
      </w:r>
      <w:r w:rsidR="008C7AC2">
        <w:rPr>
          <w:rFonts w:hint="eastAsia"/>
        </w:rPr>
        <w:t>中</w:t>
      </w:r>
      <w:r w:rsidR="008C7AC2">
        <w:t>的</w:t>
      </w:r>
      <w:r w:rsidR="008C7AC2">
        <w:rPr>
          <w:rFonts w:hint="eastAsia"/>
        </w:rPr>
        <w:t>每个请求</w:t>
      </w:r>
      <w:r w:rsidR="008C7AC2">
        <w:t>节点至少被覆盖一次；</w:t>
      </w:r>
    </w:p>
    <w:p w:rsidR="008F5DCC" w:rsidRDefault="008F5DCC" w:rsidP="00CE6F8A">
      <w:pPr>
        <w:pStyle w:val="u5"/>
        <w:numPr>
          <w:ilvl w:val="0"/>
          <w:numId w:val="61"/>
        </w:numPr>
        <w:spacing w:before="24" w:after="24"/>
        <w:ind w:firstLineChars="0"/>
      </w:pPr>
      <w:r w:rsidRPr="008F5DCC">
        <w:rPr>
          <w:rFonts w:hint="eastAsia"/>
        </w:rPr>
        <w:t>Response-</w:t>
      </w:r>
      <w:r>
        <w:t>Node</w:t>
      </w:r>
      <w:r w:rsidRPr="008F5DCC">
        <w:rPr>
          <w:rFonts w:hint="eastAsia"/>
        </w:rPr>
        <w:t xml:space="preserve"> </w:t>
      </w:r>
      <w:r>
        <w:t>C</w:t>
      </w:r>
      <w:r w:rsidRPr="008F5DCC">
        <w:rPr>
          <w:rFonts w:hint="eastAsia"/>
        </w:rPr>
        <w:t>overing</w:t>
      </w:r>
      <w:r w:rsidRPr="008F5DCC">
        <w:rPr>
          <w:rFonts w:hint="eastAsia"/>
        </w:rPr>
        <w:t>（响应</w:t>
      </w:r>
      <w:r>
        <w:rPr>
          <w:rFonts w:hint="eastAsia"/>
        </w:rPr>
        <w:t>节点</w:t>
      </w:r>
      <w:r w:rsidRPr="008F5DCC">
        <w:rPr>
          <w:rFonts w:hint="eastAsia"/>
        </w:rPr>
        <w:t>覆盖）：</w:t>
      </w:r>
      <w:r w:rsidR="008C7AC2" w:rsidRPr="008C7AC2">
        <w:rPr>
          <w:rFonts w:hint="eastAsia"/>
        </w:rPr>
        <w:t>要求设计足够多的测试用例，使得</w:t>
      </w:r>
      <w:r w:rsidR="008C7AC2">
        <w:rPr>
          <w:rFonts w:hint="eastAsia"/>
        </w:rPr>
        <w:t>W</w:t>
      </w:r>
      <w:r w:rsidR="008C7AC2">
        <w:t>eb</w:t>
      </w:r>
      <w:r w:rsidR="008C7AC2">
        <w:t>服务</w:t>
      </w:r>
      <w:r w:rsidR="008C7AC2">
        <w:rPr>
          <w:rFonts w:hint="eastAsia"/>
        </w:rPr>
        <w:t>行为</w:t>
      </w:r>
      <w:r w:rsidR="008C7AC2">
        <w:t>模型图</w:t>
      </w:r>
      <w:r w:rsidR="008C7AC2">
        <w:rPr>
          <w:rFonts w:hint="eastAsia"/>
        </w:rPr>
        <w:t>中</w:t>
      </w:r>
      <w:r w:rsidR="008C7AC2">
        <w:t>的</w:t>
      </w:r>
      <w:r w:rsidR="008C7AC2">
        <w:rPr>
          <w:rFonts w:hint="eastAsia"/>
        </w:rPr>
        <w:t>每个</w:t>
      </w:r>
      <w:r w:rsidR="008C7AC2" w:rsidRPr="008F5DCC">
        <w:rPr>
          <w:rFonts w:hint="eastAsia"/>
        </w:rPr>
        <w:t>响应</w:t>
      </w:r>
      <w:r w:rsidR="008C7AC2">
        <w:t>节点至少被覆盖一次；</w:t>
      </w:r>
    </w:p>
    <w:p w:rsidR="008F5DCC" w:rsidRPr="008F5DCC" w:rsidRDefault="008F5DCC" w:rsidP="00CE6F8A">
      <w:pPr>
        <w:pStyle w:val="u5"/>
        <w:numPr>
          <w:ilvl w:val="0"/>
          <w:numId w:val="61"/>
        </w:numPr>
        <w:spacing w:before="24" w:after="24"/>
        <w:ind w:firstLineChars="0"/>
      </w:pPr>
      <w:r w:rsidRPr="008F5DCC">
        <w:rPr>
          <w:rFonts w:hint="eastAsia"/>
        </w:rPr>
        <w:t>Edge covering (</w:t>
      </w:r>
      <w:r w:rsidRPr="008F5DCC">
        <w:rPr>
          <w:rFonts w:hint="eastAsia"/>
        </w:rPr>
        <w:t>边覆盖</w:t>
      </w:r>
      <w:r w:rsidRPr="008F5DCC">
        <w:rPr>
          <w:rFonts w:hint="eastAsia"/>
        </w:rPr>
        <w:t>)</w:t>
      </w:r>
      <w:r>
        <w:rPr>
          <w:rFonts w:hint="eastAsia"/>
        </w:rPr>
        <w:t>：</w:t>
      </w:r>
      <w:r w:rsidR="008C7AC2" w:rsidRPr="008C7AC2">
        <w:rPr>
          <w:rFonts w:hint="eastAsia"/>
        </w:rPr>
        <w:t>要求设计足够多的测试用例，使得</w:t>
      </w:r>
      <w:r w:rsidR="008C7AC2">
        <w:rPr>
          <w:rFonts w:hint="eastAsia"/>
        </w:rPr>
        <w:t>W</w:t>
      </w:r>
      <w:r w:rsidR="008C7AC2">
        <w:t>eb</w:t>
      </w:r>
      <w:r w:rsidR="008C7AC2">
        <w:t>服务</w:t>
      </w:r>
      <w:r w:rsidR="008C7AC2">
        <w:rPr>
          <w:rFonts w:hint="eastAsia"/>
        </w:rPr>
        <w:t>行为</w:t>
      </w:r>
      <w:r w:rsidR="008C7AC2">
        <w:t>模型图</w:t>
      </w:r>
      <w:r w:rsidR="008C7AC2">
        <w:rPr>
          <w:rFonts w:hint="eastAsia"/>
        </w:rPr>
        <w:t>中</w:t>
      </w:r>
      <w:r w:rsidR="008C7AC2">
        <w:t>的</w:t>
      </w:r>
      <w:r w:rsidR="008C7AC2">
        <w:rPr>
          <w:rFonts w:hint="eastAsia"/>
        </w:rPr>
        <w:t>每条边</w:t>
      </w:r>
      <w:r w:rsidR="008C7AC2">
        <w:t>至少被覆盖一次；</w:t>
      </w:r>
    </w:p>
    <w:p w:rsidR="00DA3767" w:rsidRDefault="008F5DCC" w:rsidP="00CE6F8A">
      <w:pPr>
        <w:pStyle w:val="u5"/>
        <w:numPr>
          <w:ilvl w:val="0"/>
          <w:numId w:val="61"/>
        </w:numPr>
        <w:spacing w:before="24" w:after="24"/>
        <w:ind w:firstLineChars="0"/>
      </w:pPr>
      <w:r w:rsidRPr="008F5DCC">
        <w:rPr>
          <w:rFonts w:hint="eastAsia"/>
        </w:rPr>
        <w:t>State coverage</w:t>
      </w:r>
      <w:r>
        <w:rPr>
          <w:rFonts w:hint="eastAsia"/>
        </w:rPr>
        <w:t>（状态覆盖）：</w:t>
      </w:r>
      <w:r w:rsidR="008C7AC2">
        <w:rPr>
          <w:rFonts w:hint="eastAsia"/>
        </w:rPr>
        <w:t>该覆盖</w:t>
      </w:r>
      <w:r w:rsidR="008C7AC2">
        <w:t>准则结合前</w:t>
      </w:r>
      <w:r w:rsidR="008C7AC2">
        <w:rPr>
          <w:rFonts w:hint="eastAsia"/>
        </w:rPr>
        <w:t>三条</w:t>
      </w:r>
      <w:r w:rsidR="008C7AC2">
        <w:t>覆盖准则</w:t>
      </w:r>
      <w:r w:rsidR="008C7AC2">
        <w:rPr>
          <w:rFonts w:hint="eastAsia"/>
        </w:rPr>
        <w:t>一起</w:t>
      </w:r>
      <w:r w:rsidR="008C7AC2">
        <w:t>使用，</w:t>
      </w:r>
      <w:r w:rsidR="008C7AC2">
        <w:rPr>
          <w:rFonts w:hint="eastAsia"/>
        </w:rPr>
        <w:t>前</w:t>
      </w:r>
      <w:r w:rsidR="008C7AC2">
        <w:t>面所述</w:t>
      </w:r>
      <w:r w:rsidR="008C7AC2">
        <w:rPr>
          <w:rFonts w:hint="eastAsia"/>
        </w:rPr>
        <w:t>三条</w:t>
      </w:r>
      <w:r w:rsidR="008C7AC2">
        <w:t>覆盖准则</w:t>
      </w:r>
      <w:r w:rsidR="008C7AC2">
        <w:rPr>
          <w:rFonts w:hint="eastAsia"/>
        </w:rPr>
        <w:t>，</w:t>
      </w:r>
      <w:r w:rsidR="008C7AC2">
        <w:t>并未考虑覆盖</w:t>
      </w:r>
      <w:r w:rsidR="008C7AC2" w:rsidRPr="008C7AC2">
        <w:rPr>
          <w:rFonts w:hint="eastAsia"/>
        </w:rPr>
        <w:t>到该消息节点或执行边</w:t>
      </w:r>
      <w:r w:rsidR="008C7AC2">
        <w:rPr>
          <w:rFonts w:hint="eastAsia"/>
        </w:rPr>
        <w:t>时的</w:t>
      </w:r>
      <w:r w:rsidR="008C7AC2" w:rsidRPr="008C7AC2">
        <w:rPr>
          <w:rFonts w:hint="eastAsia"/>
        </w:rPr>
        <w:t>服务状态</w:t>
      </w:r>
      <w:r w:rsidR="008C7AC2">
        <w:rPr>
          <w:rFonts w:hint="eastAsia"/>
        </w:rPr>
        <w:t>，</w:t>
      </w:r>
      <w:r w:rsidR="008C7AC2">
        <w:t>状态覆盖</w:t>
      </w:r>
      <w:r w:rsidR="008C7AC2" w:rsidRPr="008C7AC2">
        <w:rPr>
          <w:rFonts w:hint="eastAsia"/>
        </w:rPr>
        <w:t>要求设计足够多的测试用例，使得</w:t>
      </w:r>
      <w:r w:rsidR="008C7AC2">
        <w:rPr>
          <w:rFonts w:hint="eastAsia"/>
        </w:rPr>
        <w:t>覆盖</w:t>
      </w:r>
      <w:r w:rsidR="008C7AC2">
        <w:rPr>
          <w:rFonts w:hint="eastAsia"/>
        </w:rPr>
        <w:t>W</w:t>
      </w:r>
      <w:r w:rsidR="008C7AC2">
        <w:t>eb</w:t>
      </w:r>
      <w:r w:rsidR="008C7AC2">
        <w:t>服务</w:t>
      </w:r>
      <w:r w:rsidR="008C7AC2">
        <w:rPr>
          <w:rFonts w:hint="eastAsia"/>
        </w:rPr>
        <w:t>行为</w:t>
      </w:r>
      <w:r w:rsidR="008C7AC2">
        <w:t>模型图</w:t>
      </w:r>
      <w:r w:rsidR="008C7AC2">
        <w:rPr>
          <w:rFonts w:hint="eastAsia"/>
        </w:rPr>
        <w:t>中目标元素</w:t>
      </w:r>
      <w:r w:rsidR="008C7AC2">
        <w:t>的同时</w:t>
      </w:r>
      <w:r w:rsidR="008C7AC2">
        <w:rPr>
          <w:rFonts w:hint="eastAsia"/>
        </w:rPr>
        <w:t>考虑</w:t>
      </w:r>
      <w:r w:rsidR="008C7AC2">
        <w:t>其</w:t>
      </w:r>
      <w:r w:rsidR="008C7AC2">
        <w:rPr>
          <w:rFonts w:hint="eastAsia"/>
        </w:rPr>
        <w:t>内部</w:t>
      </w:r>
      <w:r w:rsidR="008C7AC2">
        <w:t>状态</w:t>
      </w:r>
      <w:r w:rsidR="008C7AC2">
        <w:rPr>
          <w:rFonts w:hint="eastAsia"/>
        </w:rPr>
        <w:t>的覆盖</w:t>
      </w:r>
      <w:r w:rsidR="008C7AC2">
        <w:t>。</w:t>
      </w:r>
    </w:p>
    <w:p w:rsidR="001D41D2" w:rsidRDefault="006430A9" w:rsidP="001D41D2">
      <w:pPr>
        <w:pStyle w:val="u5"/>
        <w:spacing w:before="24" w:after="24"/>
        <w:ind w:firstLine="480"/>
      </w:pPr>
      <w:r>
        <w:rPr>
          <w:rFonts w:hint="eastAsia"/>
        </w:rPr>
        <w:t>本课题集成</w:t>
      </w:r>
      <w:r w:rsidR="001D41D2" w:rsidRPr="001D41D2">
        <w:rPr>
          <w:rFonts w:hint="eastAsia"/>
        </w:rPr>
        <w:t>开源模型测试工具</w:t>
      </w:r>
      <w:r w:rsidR="001D41D2" w:rsidRPr="001D41D2">
        <w:rPr>
          <w:rFonts w:hint="eastAsia"/>
        </w:rPr>
        <w:t>GraphWalker</w:t>
      </w:r>
      <w:r w:rsidR="00925807" w:rsidRPr="00925807">
        <w:rPr>
          <w:highlight w:val="yellow"/>
          <w:vertAlign w:val="superscript"/>
        </w:rPr>
        <w:t>[</w:t>
      </w:r>
      <w:r w:rsidR="00925807">
        <w:rPr>
          <w:highlight w:val="yellow"/>
          <w:vertAlign w:val="superscript"/>
        </w:rPr>
        <w:t>15</w:t>
      </w:r>
      <w:r w:rsidR="00925807" w:rsidRPr="00925807">
        <w:rPr>
          <w:highlight w:val="yellow"/>
          <w:vertAlign w:val="superscript"/>
        </w:rPr>
        <w:t>]</w:t>
      </w:r>
      <w:r>
        <w:rPr>
          <w:rFonts w:hint="eastAsia"/>
        </w:rPr>
        <w:t>实现测试序列</w:t>
      </w:r>
      <w:r>
        <w:t>的自动生成</w:t>
      </w:r>
      <w:r w:rsidR="00925807">
        <w:rPr>
          <w:rFonts w:hint="eastAsia"/>
        </w:rPr>
        <w:t>，</w:t>
      </w:r>
      <w:r w:rsidRPr="001D41D2">
        <w:rPr>
          <w:rFonts w:hint="eastAsia"/>
        </w:rPr>
        <w:t>GraphWalker</w:t>
      </w:r>
      <w:r w:rsidR="001D41D2" w:rsidRPr="001D41D2">
        <w:rPr>
          <w:rFonts w:hint="eastAsia"/>
        </w:rPr>
        <w:t>提供了一种</w:t>
      </w:r>
      <w:r>
        <w:t>G</w:t>
      </w:r>
      <w:r w:rsidR="001D41D2" w:rsidRPr="001D41D2">
        <w:rPr>
          <w:rFonts w:hint="eastAsia"/>
        </w:rPr>
        <w:t xml:space="preserve">raph </w:t>
      </w:r>
      <w:r>
        <w:t>M</w:t>
      </w:r>
      <w:r w:rsidR="001D41D2" w:rsidRPr="001D41D2">
        <w:rPr>
          <w:rFonts w:hint="eastAsia"/>
        </w:rPr>
        <w:t xml:space="preserve">odel </w:t>
      </w:r>
      <w:r>
        <w:t>L</w:t>
      </w:r>
      <w:r w:rsidR="001D41D2" w:rsidRPr="001D41D2">
        <w:rPr>
          <w:rFonts w:hint="eastAsia"/>
        </w:rPr>
        <w:t>anguage</w:t>
      </w:r>
      <w:r w:rsidR="001D41D2" w:rsidRPr="001D41D2">
        <w:rPr>
          <w:rFonts w:hint="eastAsia"/>
        </w:rPr>
        <w:t>以及多种图模型遍历策略。</w:t>
      </w:r>
      <w:r w:rsidR="00B03EA7">
        <w:rPr>
          <w:rFonts w:hint="eastAsia"/>
        </w:rPr>
        <w:t>下面</w:t>
      </w:r>
      <w:r w:rsidR="00B03EA7">
        <w:t>本文将介绍</w:t>
      </w:r>
      <w:r w:rsidR="00B03EA7">
        <w:rPr>
          <w:rFonts w:hint="eastAsia"/>
        </w:rPr>
        <w:t>所使用</w:t>
      </w:r>
      <w:r w:rsidR="00B03EA7">
        <w:t>的图模型遍历策略以及如何将定义的</w:t>
      </w:r>
      <w:r w:rsidR="00B03EA7">
        <w:rPr>
          <w:rFonts w:hint="eastAsia"/>
        </w:rPr>
        <w:t>覆盖准则转换为</w:t>
      </w:r>
      <w:r w:rsidR="00B03EA7">
        <w:t>相对应的遍历策略。</w:t>
      </w:r>
    </w:p>
    <w:p w:rsidR="00D75E6D" w:rsidRDefault="00AD6686" w:rsidP="00104F33">
      <w:pPr>
        <w:pStyle w:val="u5"/>
        <w:spacing w:before="24" w:after="24"/>
        <w:ind w:firstLine="480"/>
      </w:pPr>
      <w:r w:rsidRPr="001D41D2">
        <w:rPr>
          <w:rFonts w:hint="eastAsia"/>
        </w:rPr>
        <w:t>GraphWalker</w:t>
      </w:r>
      <w:r>
        <w:rPr>
          <w:rFonts w:hint="eastAsia"/>
        </w:rPr>
        <w:t>遍历</w:t>
      </w:r>
      <w:r>
        <w:t>策略由</w:t>
      </w:r>
      <w:r>
        <w:rPr>
          <w:rFonts w:hint="eastAsia"/>
        </w:rPr>
        <w:t>路径</w:t>
      </w:r>
      <w:r>
        <w:t>生成器</w:t>
      </w:r>
      <w:r>
        <w:rPr>
          <w:rFonts w:hint="eastAsia"/>
        </w:rPr>
        <w:t>(</w:t>
      </w:r>
      <w:r w:rsidR="00145D23" w:rsidRPr="00145D23">
        <w:t>Path</w:t>
      </w:r>
      <w:r w:rsidR="00145D23">
        <w:t xml:space="preserve"> </w:t>
      </w:r>
      <w:r w:rsidRPr="00AD6686">
        <w:t>Generators</w:t>
      </w:r>
      <w:r>
        <w:rPr>
          <w:rFonts w:hint="eastAsia"/>
        </w:rPr>
        <w:t>)</w:t>
      </w:r>
      <w:r>
        <w:t>与</w:t>
      </w:r>
      <w:r>
        <w:rPr>
          <w:rFonts w:hint="eastAsia"/>
        </w:rPr>
        <w:t>停止</w:t>
      </w:r>
      <w:r>
        <w:t>条件</w:t>
      </w:r>
      <w:r>
        <w:rPr>
          <w:rFonts w:hint="eastAsia"/>
        </w:rPr>
        <w:t>(</w:t>
      </w:r>
      <w:r w:rsidR="00B64471">
        <w:t>S</w:t>
      </w:r>
      <w:r w:rsidR="00B64471" w:rsidRPr="00B64471">
        <w:t xml:space="preserve">top </w:t>
      </w:r>
      <w:r w:rsidR="00B64471">
        <w:t>C</w:t>
      </w:r>
      <w:r w:rsidR="00B64471" w:rsidRPr="00B64471">
        <w:t>onditions</w:t>
      </w:r>
      <w:r>
        <w:rPr>
          <w:rFonts w:hint="eastAsia"/>
        </w:rPr>
        <w:t>)</w:t>
      </w:r>
      <w:r>
        <w:t>组成，其中路径</w:t>
      </w:r>
      <w:r>
        <w:rPr>
          <w:rFonts w:hint="eastAsia"/>
        </w:rPr>
        <w:t>生成器</w:t>
      </w:r>
      <w:r w:rsidR="00145D23">
        <w:rPr>
          <w:rFonts w:hint="eastAsia"/>
        </w:rPr>
        <w:t>是一种决定如何遍历</w:t>
      </w:r>
      <w:r w:rsidR="00145D23" w:rsidRPr="00145D23">
        <w:rPr>
          <w:rFonts w:hint="eastAsia"/>
        </w:rPr>
        <w:t>模型</w:t>
      </w:r>
      <w:r w:rsidR="00145D23">
        <w:rPr>
          <w:rFonts w:hint="eastAsia"/>
        </w:rPr>
        <w:t>的</w:t>
      </w:r>
      <w:r w:rsidR="00145D23">
        <w:t>算法</w:t>
      </w:r>
      <w:r w:rsidR="00145D23">
        <w:rPr>
          <w:rFonts w:hint="eastAsia"/>
        </w:rPr>
        <w:t>，</w:t>
      </w:r>
      <w:r w:rsidR="00145D23">
        <w:t>生成器</w:t>
      </w:r>
      <w:r w:rsidR="00145D23" w:rsidRPr="001D41D2">
        <w:rPr>
          <w:rFonts w:hint="eastAsia"/>
        </w:rPr>
        <w:t>提供了</w:t>
      </w:r>
      <w:r w:rsidR="00145D23">
        <w:rPr>
          <w:rFonts w:hint="eastAsia"/>
        </w:rPr>
        <w:t>随机</w:t>
      </w:r>
      <w:r w:rsidR="00145D23">
        <w:t>算法</w:t>
      </w:r>
      <w:r w:rsidR="00145D23">
        <w:rPr>
          <w:rFonts w:hint="eastAsia"/>
        </w:rPr>
        <w:t>、</w:t>
      </w:r>
      <w:r w:rsidR="00145D23">
        <w:t>起始点算法</w:t>
      </w:r>
      <w:r w:rsidR="00145D23">
        <w:rPr>
          <w:rFonts w:hint="eastAsia"/>
        </w:rPr>
        <w:t>及</w:t>
      </w:r>
      <w:r w:rsidR="00145D23">
        <w:t>最短路径算法</w:t>
      </w:r>
      <w:r w:rsidR="001C1426">
        <w:rPr>
          <w:rFonts w:hint="eastAsia"/>
        </w:rPr>
        <w:t>；</w:t>
      </w:r>
      <w:r w:rsidR="001C1426">
        <w:t>停止</w:t>
      </w:r>
      <w:r w:rsidR="001C1426">
        <w:rPr>
          <w:rFonts w:hint="eastAsia"/>
        </w:rPr>
        <w:t>条件</w:t>
      </w:r>
      <w:r w:rsidR="001C1426">
        <w:t>是</w:t>
      </w:r>
      <w:r w:rsidR="001C1426">
        <w:rPr>
          <w:rFonts w:hint="eastAsia"/>
        </w:rPr>
        <w:t>决定</w:t>
      </w:r>
      <w:r w:rsidR="001C1426">
        <w:t>何时停止该遍历过程</w:t>
      </w:r>
      <w:r w:rsidR="006C2347">
        <w:rPr>
          <w:rFonts w:hint="eastAsia"/>
        </w:rPr>
        <w:t>（如模型</w:t>
      </w:r>
      <w:r w:rsidR="006C2347">
        <w:t>元素覆盖率达到设定比例或特定元素被覆盖</w:t>
      </w:r>
      <w:r w:rsidR="006C2347">
        <w:rPr>
          <w:rFonts w:hint="eastAsia"/>
        </w:rPr>
        <w:t>）</w:t>
      </w:r>
      <w:r w:rsidR="001C1426">
        <w:rPr>
          <w:rFonts w:hint="eastAsia"/>
        </w:rPr>
        <w:t>，停止</w:t>
      </w:r>
      <w:r w:rsidR="001C1426">
        <w:t>条件</w:t>
      </w:r>
      <w:r w:rsidR="001C1426">
        <w:rPr>
          <w:rFonts w:hint="eastAsia"/>
        </w:rPr>
        <w:t>有</w:t>
      </w:r>
      <w:r w:rsidR="006C2347">
        <w:rPr>
          <w:rFonts w:hint="eastAsia"/>
        </w:rPr>
        <w:t>节点</w:t>
      </w:r>
      <w:r w:rsidR="006C2347">
        <w:t>覆盖比例、</w:t>
      </w:r>
      <w:r w:rsidR="006C2347">
        <w:rPr>
          <w:rFonts w:hint="eastAsia"/>
        </w:rPr>
        <w:t>边</w:t>
      </w:r>
      <w:r w:rsidR="006C2347">
        <w:t>覆盖比例、特定</w:t>
      </w:r>
      <w:r w:rsidR="00D75E6D">
        <w:rPr>
          <w:rFonts w:hint="eastAsia"/>
        </w:rPr>
        <w:t>节点</w:t>
      </w:r>
      <w:r w:rsidR="00D75E6D">
        <w:t>覆盖</w:t>
      </w:r>
      <w:r w:rsidR="00D75E6D">
        <w:rPr>
          <w:rFonts w:hint="eastAsia"/>
        </w:rPr>
        <w:t>、</w:t>
      </w:r>
      <w:r w:rsidR="00D75E6D">
        <w:t>特定边覆盖</w:t>
      </w:r>
      <w:r w:rsidR="00D75E6D">
        <w:rPr>
          <w:rFonts w:hint="eastAsia"/>
        </w:rPr>
        <w:t>、</w:t>
      </w:r>
      <w:r w:rsidR="00D75E6D">
        <w:t>执行时间等。</w:t>
      </w:r>
    </w:p>
    <w:p w:rsidR="0013739E" w:rsidRDefault="00104F33" w:rsidP="00104F33">
      <w:pPr>
        <w:pStyle w:val="u5"/>
        <w:spacing w:before="24" w:after="24"/>
        <w:ind w:firstLine="480"/>
      </w:pPr>
      <w:r>
        <w:rPr>
          <w:rFonts w:hint="eastAsia"/>
        </w:rPr>
        <w:t>本文</w:t>
      </w:r>
      <w:r>
        <w:t>使用</w:t>
      </w:r>
      <w:r w:rsidRPr="00D75E6D">
        <w:rPr>
          <w:b/>
        </w:rPr>
        <w:t>起始点算法</w:t>
      </w:r>
      <w:r w:rsidR="00D75E6D">
        <w:rPr>
          <w:rFonts w:hint="eastAsia"/>
        </w:rPr>
        <w:t>及</w:t>
      </w:r>
      <w:r w:rsidR="00D75E6D" w:rsidRPr="00D75E6D">
        <w:rPr>
          <w:b/>
        </w:rPr>
        <w:t>特定</w:t>
      </w:r>
      <w:r w:rsidR="00D75E6D" w:rsidRPr="00D75E6D">
        <w:rPr>
          <w:rFonts w:hint="eastAsia"/>
          <w:b/>
        </w:rPr>
        <w:t>节点</w:t>
      </w:r>
      <w:r w:rsidR="00D75E6D" w:rsidRPr="00D75E6D">
        <w:rPr>
          <w:b/>
        </w:rPr>
        <w:t>覆盖</w:t>
      </w:r>
      <w:r w:rsidR="00D75E6D">
        <w:rPr>
          <w:rFonts w:hint="eastAsia"/>
        </w:rPr>
        <w:t>与</w:t>
      </w:r>
      <w:r w:rsidR="00D75E6D" w:rsidRPr="00D75E6D">
        <w:rPr>
          <w:b/>
        </w:rPr>
        <w:t>特定边覆盖</w:t>
      </w:r>
      <w:r w:rsidR="00D75E6D">
        <w:rPr>
          <w:rFonts w:hint="eastAsia"/>
        </w:rPr>
        <w:t>停止</w:t>
      </w:r>
      <w:r w:rsidR="00D75E6D">
        <w:t>条件</w:t>
      </w:r>
      <w:r w:rsidR="00D75E6D">
        <w:rPr>
          <w:rFonts w:hint="eastAsia"/>
        </w:rPr>
        <w:t>进行</w:t>
      </w:r>
      <w:r w:rsidR="00D75E6D">
        <w:t>行为模型的遍历</w:t>
      </w:r>
      <w:r w:rsidR="00D75E6D">
        <w:rPr>
          <w:rFonts w:hint="eastAsia"/>
        </w:rPr>
        <w:t>。</w:t>
      </w:r>
      <w:r w:rsidR="001C1426">
        <w:t>该算法</w:t>
      </w:r>
      <w:r>
        <w:t>其表达</w:t>
      </w:r>
      <w:r w:rsidR="001C1426">
        <w:rPr>
          <w:rFonts w:hint="eastAsia"/>
        </w:rPr>
        <w:t>方式</w:t>
      </w:r>
      <w:r w:rsidR="001C1426">
        <w:t>为：</w:t>
      </w:r>
    </w:p>
    <w:p w:rsidR="001C1426" w:rsidRDefault="001C1426" w:rsidP="00C50EC6">
      <w:pPr>
        <w:pStyle w:val="u5"/>
        <w:spacing w:before="24" w:after="24"/>
        <w:ind w:firstLineChars="0" w:firstLine="0"/>
        <w:jc w:val="center"/>
      </w:pPr>
      <w:r w:rsidRPr="008C67C2">
        <w:rPr>
          <w:b/>
        </w:rPr>
        <w:t>a_star</w:t>
      </w:r>
      <w:r w:rsidRPr="001C1426">
        <w:t xml:space="preserve">( a stop condition that names a </w:t>
      </w:r>
      <w:r w:rsidRPr="008C67C2">
        <w:rPr>
          <w:b/>
        </w:rPr>
        <w:t>vertex</w:t>
      </w:r>
      <w:r w:rsidRPr="001C1426">
        <w:t xml:space="preserve"> or an </w:t>
      </w:r>
      <w:r w:rsidRPr="008C67C2">
        <w:rPr>
          <w:b/>
        </w:rPr>
        <w:t>edge</w:t>
      </w:r>
      <w:r w:rsidRPr="001C1426">
        <w:t xml:space="preserve"> )</w:t>
      </w:r>
    </w:p>
    <w:p w:rsidR="00B03EA7" w:rsidRDefault="009513B9" w:rsidP="00AD5EB3">
      <w:pPr>
        <w:pStyle w:val="u5"/>
        <w:spacing w:before="24" w:after="24"/>
        <w:ind w:firstLineChars="0" w:firstLine="0"/>
      </w:pPr>
      <w:r w:rsidRPr="009513B9">
        <w:rPr>
          <w:rFonts w:hint="eastAsia"/>
        </w:rPr>
        <w:t>起始点算法</w:t>
      </w:r>
      <w:r w:rsidR="00AD5EB3" w:rsidRPr="00104F33">
        <w:rPr>
          <w:rFonts w:hint="eastAsia"/>
        </w:rPr>
        <w:t>将</w:t>
      </w:r>
      <w:r>
        <w:rPr>
          <w:rFonts w:hint="eastAsia"/>
        </w:rPr>
        <w:t>从</w:t>
      </w:r>
      <w:r>
        <w:t>模型</w:t>
      </w:r>
      <w:r>
        <w:rPr>
          <w:rFonts w:hint="eastAsia"/>
        </w:rPr>
        <w:t>起始</w:t>
      </w:r>
      <w:r>
        <w:t>节点</w:t>
      </w:r>
      <w:r>
        <w:rPr>
          <w:rFonts w:hint="eastAsia"/>
        </w:rPr>
        <w:t>进行</w:t>
      </w:r>
      <w:r>
        <w:t>遍历</w:t>
      </w:r>
      <w:r>
        <w:rPr>
          <w:rFonts w:hint="eastAsia"/>
        </w:rPr>
        <w:t>，</w:t>
      </w:r>
      <w:r w:rsidR="00AD5EB3" w:rsidRPr="00104F33">
        <w:rPr>
          <w:rFonts w:hint="eastAsia"/>
        </w:rPr>
        <w:t>生成</w:t>
      </w:r>
      <w:r w:rsidR="00AD5EB3">
        <w:rPr>
          <w:rFonts w:hint="eastAsia"/>
        </w:rPr>
        <w:t>覆盖</w:t>
      </w:r>
      <w:r w:rsidR="00AD5EB3">
        <w:t>特定节点或边</w:t>
      </w:r>
      <w:r w:rsidR="00AD5EB3" w:rsidRPr="00104F33">
        <w:rPr>
          <w:rFonts w:hint="eastAsia"/>
        </w:rPr>
        <w:t>的最短路径</w:t>
      </w:r>
      <w:r w:rsidR="00AD5EB3">
        <w:rPr>
          <w:rFonts w:hint="eastAsia"/>
        </w:rPr>
        <w:t>，</w:t>
      </w:r>
      <w:r w:rsidR="00A311AE">
        <w:rPr>
          <w:rFonts w:hint="eastAsia"/>
        </w:rPr>
        <w:lastRenderedPageBreak/>
        <w:t>因此针对本文</w:t>
      </w:r>
      <w:r w:rsidR="00A311AE">
        <w:t>定义的</w:t>
      </w:r>
      <w:r w:rsidR="00A311AE">
        <w:rPr>
          <w:rFonts w:hint="eastAsia"/>
        </w:rPr>
        <w:t>覆盖</w:t>
      </w:r>
      <w:r w:rsidR="00A311AE">
        <w:t>准则</w:t>
      </w:r>
      <w:r w:rsidR="00E74A28">
        <w:rPr>
          <w:rFonts w:hint="eastAsia"/>
        </w:rPr>
        <w:t>，</w:t>
      </w:r>
      <w:r w:rsidR="00E74A28">
        <w:t>仅进行如下转换：</w:t>
      </w:r>
    </w:p>
    <w:p w:rsidR="00E74A28" w:rsidRPr="00E74A28" w:rsidRDefault="00E74A28" w:rsidP="00AD5EB3">
      <w:pPr>
        <w:pStyle w:val="u5"/>
        <w:spacing w:before="24" w:after="24"/>
        <w:ind w:firstLineChars="0" w:firstLine="0"/>
      </w:pPr>
    </w:p>
    <w:p w:rsidR="000B3474" w:rsidRDefault="000B3474" w:rsidP="000B3474">
      <w:pPr>
        <w:pStyle w:val="u3"/>
        <w:rPr>
          <w:b w:val="0"/>
        </w:rPr>
      </w:pPr>
      <w:r w:rsidRPr="000B3474">
        <w:rPr>
          <w:rFonts w:hint="eastAsia"/>
          <w:b w:val="0"/>
        </w:rPr>
        <w:t>基于约束求解策略的测试数据自动生成</w:t>
      </w:r>
    </w:p>
    <w:p w:rsidR="007C7336" w:rsidRDefault="007C7336" w:rsidP="006C6B15">
      <w:pPr>
        <w:pStyle w:val="u5"/>
        <w:spacing w:before="24" w:after="24"/>
        <w:ind w:firstLine="480"/>
      </w:pPr>
      <w:r>
        <w:rPr>
          <w:rFonts w:hint="eastAsia"/>
        </w:rPr>
        <w:t>本节</w:t>
      </w:r>
      <w:r>
        <w:t>介绍基于约束求解的</w:t>
      </w:r>
      <w:r>
        <w:rPr>
          <w:rFonts w:hint="eastAsia"/>
        </w:rPr>
        <w:t>测试</w:t>
      </w:r>
      <w:r>
        <w:t>数据自动生成，包括</w:t>
      </w:r>
      <w:r w:rsidRPr="00523AFD">
        <w:rPr>
          <w:rFonts w:hint="eastAsia"/>
        </w:rPr>
        <w:t>约束条件表达式的提取、约束求解工具</w:t>
      </w:r>
      <w:r w:rsidRPr="00523AFD">
        <w:rPr>
          <w:rFonts w:hint="eastAsia"/>
        </w:rPr>
        <w:t>Z3</w:t>
      </w:r>
      <w:r w:rsidRPr="00523AFD">
        <w:rPr>
          <w:rFonts w:hint="eastAsia"/>
        </w:rPr>
        <w:t>自动生成可行解。</w:t>
      </w:r>
    </w:p>
    <w:p w:rsidR="00C11931" w:rsidRDefault="006717DD" w:rsidP="006C6B15">
      <w:pPr>
        <w:pStyle w:val="u5"/>
        <w:spacing w:before="24" w:after="24"/>
        <w:ind w:firstLine="480"/>
      </w:pPr>
      <w:r w:rsidRPr="00523AFD">
        <w:rPr>
          <w:rFonts w:hint="eastAsia"/>
        </w:rPr>
        <w:t>在前面的论述中，我们知道测试用例</w:t>
      </w:r>
      <w:r w:rsidR="00C11931">
        <w:rPr>
          <w:rFonts w:hint="eastAsia"/>
        </w:rPr>
        <w:t>生成</w:t>
      </w:r>
      <w:r w:rsidRPr="00523AFD">
        <w:rPr>
          <w:rFonts w:hint="eastAsia"/>
        </w:rPr>
        <w:t>包括测试</w:t>
      </w:r>
      <w:r w:rsidR="00C11931">
        <w:rPr>
          <w:rFonts w:hint="eastAsia"/>
        </w:rPr>
        <w:t>序列</w:t>
      </w:r>
      <w:r w:rsidRPr="00523AFD">
        <w:rPr>
          <w:rFonts w:hint="eastAsia"/>
        </w:rPr>
        <w:t>的生成</w:t>
      </w:r>
      <w:r w:rsidR="00C11931">
        <w:rPr>
          <w:rFonts w:hint="eastAsia"/>
        </w:rPr>
        <w:t>、</w:t>
      </w:r>
      <w:r w:rsidRPr="00523AFD">
        <w:rPr>
          <w:rFonts w:hint="eastAsia"/>
        </w:rPr>
        <w:t>测试数据的生成。</w:t>
      </w:r>
      <w:r w:rsidR="00C11931">
        <w:rPr>
          <w:rFonts w:hint="eastAsia"/>
        </w:rPr>
        <w:t>上一小节</w:t>
      </w:r>
      <w:r w:rsidR="00C11931">
        <w:t>，</w:t>
      </w:r>
      <w:r w:rsidR="00C11931">
        <w:rPr>
          <w:rFonts w:hint="eastAsia"/>
        </w:rPr>
        <w:t>已经根据</w:t>
      </w:r>
      <w:r w:rsidR="00C11931">
        <w:t>不同</w:t>
      </w:r>
      <w:r w:rsidR="00C11931">
        <w:rPr>
          <w:rFonts w:hint="eastAsia"/>
        </w:rPr>
        <w:t>覆盖策略</w:t>
      </w:r>
      <w:r w:rsidR="00C11931">
        <w:t>生成了测试</w:t>
      </w:r>
      <w:r w:rsidR="00C11931">
        <w:rPr>
          <w:rFonts w:hint="eastAsia"/>
        </w:rPr>
        <w:t>序列</w:t>
      </w:r>
      <w:r w:rsidR="00C11931">
        <w:t>，</w:t>
      </w:r>
      <w:r w:rsidR="006C6B15" w:rsidRPr="006C6B15">
        <w:rPr>
          <w:rFonts w:hint="eastAsia"/>
        </w:rPr>
        <w:t>生成测试序列后，考虑如何根据测试序列，生成满足该序列的测试数据</w:t>
      </w:r>
      <w:r w:rsidR="00C11931">
        <w:rPr>
          <w:rFonts w:hint="eastAsia"/>
        </w:rPr>
        <w:t>。</w:t>
      </w:r>
    </w:p>
    <w:p w:rsidR="00C11931" w:rsidRPr="00523AFD" w:rsidRDefault="00C11931" w:rsidP="00C11931">
      <w:pPr>
        <w:spacing w:beforeLines="10" w:before="24" w:afterLines="10" w:after="24" w:line="312" w:lineRule="auto"/>
        <w:ind w:firstLineChars="200" w:firstLine="480"/>
        <w:rPr>
          <w:sz w:val="24"/>
        </w:rPr>
      </w:pPr>
      <w:r w:rsidRPr="00523AFD">
        <w:rPr>
          <w:rFonts w:hint="eastAsia"/>
          <w:sz w:val="24"/>
        </w:rPr>
        <w:t>传统测试方法中，测试数据的获取主要</w:t>
      </w:r>
      <w:r>
        <w:rPr>
          <w:rFonts w:hint="eastAsia"/>
          <w:sz w:val="24"/>
        </w:rPr>
        <w:t>依靠人工</w:t>
      </w:r>
      <w:r w:rsidRPr="00523AFD">
        <w:rPr>
          <w:rFonts w:hint="eastAsia"/>
          <w:sz w:val="24"/>
        </w:rPr>
        <w:t>分析来完成，不仅繁琐而且耗时，并且只覆盖部分所需的数</w:t>
      </w:r>
      <w:r>
        <w:rPr>
          <w:rFonts w:hint="eastAsia"/>
          <w:sz w:val="24"/>
        </w:rPr>
        <w:t>据。为了保证生成测试用例的完备与有效性并且提高测试质量，本文</w:t>
      </w:r>
      <w:r w:rsidRPr="00523AFD">
        <w:rPr>
          <w:rFonts w:hint="eastAsia"/>
          <w:sz w:val="24"/>
        </w:rPr>
        <w:t>针对每条测试</w:t>
      </w:r>
      <w:r>
        <w:rPr>
          <w:rFonts w:hint="eastAsia"/>
          <w:sz w:val="24"/>
        </w:rPr>
        <w:t>序列</w:t>
      </w:r>
      <w:r w:rsidRPr="00523AFD">
        <w:rPr>
          <w:rFonts w:hint="eastAsia"/>
          <w:sz w:val="24"/>
        </w:rPr>
        <w:t>自动生成测试数据。</w:t>
      </w:r>
    </w:p>
    <w:p w:rsidR="00C11931" w:rsidRDefault="00C11931" w:rsidP="00C11931">
      <w:pPr>
        <w:pStyle w:val="u5"/>
        <w:spacing w:before="24" w:after="24"/>
        <w:ind w:firstLine="480"/>
      </w:pPr>
      <w:r>
        <w:rPr>
          <w:rFonts w:hint="eastAsia"/>
        </w:rPr>
        <w:t>现有</w:t>
      </w:r>
      <w:r w:rsidR="005B0428">
        <w:rPr>
          <w:rFonts w:hint="eastAsia"/>
        </w:rPr>
        <w:t>测试序列生成测试数据主要有</w:t>
      </w:r>
      <w:r w:rsidR="005B0428">
        <w:t>以下</w:t>
      </w:r>
      <w:r w:rsidR="005B0428">
        <w:rPr>
          <w:rFonts w:hint="eastAsia"/>
        </w:rPr>
        <w:t>三种</w:t>
      </w:r>
      <w:r>
        <w:rPr>
          <w:rFonts w:hint="eastAsia"/>
        </w:rPr>
        <w:t>方法</w:t>
      </w:r>
      <w:r>
        <w:rPr>
          <w:rFonts w:hint="eastAsia"/>
        </w:rPr>
        <w:t>[42,43,44]</w:t>
      </w:r>
      <w:r>
        <w:rPr>
          <w:rFonts w:hint="eastAsia"/>
        </w:rPr>
        <w:t>：</w:t>
      </w:r>
    </w:p>
    <w:p w:rsidR="00C11931" w:rsidRDefault="00C11931" w:rsidP="00C11931">
      <w:pPr>
        <w:pStyle w:val="u5"/>
        <w:spacing w:before="24" w:after="24"/>
        <w:ind w:firstLine="480"/>
      </w:pPr>
      <w:r>
        <w:rPr>
          <w:rFonts w:hint="eastAsia"/>
        </w:rPr>
        <w:t>1)</w:t>
      </w:r>
      <w:r>
        <w:rPr>
          <w:rFonts w:hint="eastAsia"/>
        </w:rPr>
        <w:tab/>
      </w:r>
      <w:r>
        <w:rPr>
          <w:rFonts w:hint="eastAsia"/>
        </w:rPr>
        <w:t>基于符号运算的静态方法</w:t>
      </w:r>
    </w:p>
    <w:p w:rsidR="00C11931" w:rsidRDefault="00C11931" w:rsidP="00C11931">
      <w:pPr>
        <w:pStyle w:val="u5"/>
        <w:spacing w:before="24" w:after="24"/>
        <w:ind w:firstLine="480"/>
      </w:pPr>
      <w:r>
        <w:rPr>
          <w:rFonts w:hint="eastAsia"/>
        </w:rPr>
        <w:t>符号运算是指不运行程序，人工分析路径上的有关变量和谓词，对路径上的变量及条件判断变量用符号表达式进行替换。其对简单的线性路径很适用，但是即使是对线性问题也会遇到困难：</w:t>
      </w:r>
      <w:r>
        <w:rPr>
          <w:rFonts w:hint="eastAsia"/>
        </w:rPr>
        <w:t>(1)</w:t>
      </w:r>
      <w:r>
        <w:rPr>
          <w:rFonts w:hint="eastAsia"/>
        </w:rPr>
        <w:t>循环的运算；</w:t>
      </w:r>
      <w:r>
        <w:rPr>
          <w:rFonts w:hint="eastAsia"/>
        </w:rPr>
        <w:t>(2)</w:t>
      </w:r>
      <w:r>
        <w:rPr>
          <w:rFonts w:hint="eastAsia"/>
        </w:rPr>
        <w:t>过程调用；</w:t>
      </w:r>
      <w:r>
        <w:rPr>
          <w:rFonts w:hint="eastAsia"/>
        </w:rPr>
        <w:t>(3)</w:t>
      </w:r>
      <w:r>
        <w:rPr>
          <w:rFonts w:hint="eastAsia"/>
        </w:rPr>
        <w:t>数组和指针的处理；</w:t>
      </w:r>
      <w:r>
        <w:rPr>
          <w:rFonts w:hint="eastAsia"/>
        </w:rPr>
        <w:t>(4)</w:t>
      </w:r>
      <w:r>
        <w:rPr>
          <w:rFonts w:hint="eastAsia"/>
        </w:rPr>
        <w:t>不可达路径问题。</w:t>
      </w:r>
    </w:p>
    <w:p w:rsidR="00C11931" w:rsidRDefault="00C11931" w:rsidP="00C11931">
      <w:pPr>
        <w:pStyle w:val="u5"/>
        <w:spacing w:before="24" w:after="24"/>
        <w:ind w:firstLine="480"/>
      </w:pPr>
      <w:r>
        <w:rPr>
          <w:rFonts w:hint="eastAsia"/>
        </w:rPr>
        <w:t>2)</w:t>
      </w:r>
      <w:r>
        <w:rPr>
          <w:rFonts w:hint="eastAsia"/>
        </w:rPr>
        <w:tab/>
      </w:r>
      <w:r>
        <w:rPr>
          <w:rFonts w:hint="eastAsia"/>
        </w:rPr>
        <w:t>基于遗传算法的程序直接执行</w:t>
      </w:r>
    </w:p>
    <w:p w:rsidR="00C11931" w:rsidRDefault="00C11931" w:rsidP="00C11931">
      <w:pPr>
        <w:pStyle w:val="u5"/>
        <w:spacing w:before="24" w:after="24"/>
        <w:ind w:firstLine="480"/>
      </w:pPr>
      <w:r>
        <w:rPr>
          <w:rFonts w:hint="eastAsia"/>
        </w:rPr>
        <w:t>遗传算法通过模拟自然界生物进化的思想，以遗传算法和自然选择为理论，从而实现搜索优化。遗传算法在解决大空间、非线性、全局优化等复杂问题时显示出其优越性，但其实现却面临着一系列的问题，例如参数编码和解码、适应度函数的选择、遗传算法自身参数设定等。</w:t>
      </w:r>
    </w:p>
    <w:p w:rsidR="00C11931" w:rsidRDefault="00C11931" w:rsidP="00C11931">
      <w:pPr>
        <w:pStyle w:val="u5"/>
        <w:spacing w:before="24" w:after="24"/>
        <w:ind w:firstLine="480"/>
      </w:pPr>
      <w:r>
        <w:rPr>
          <w:rFonts w:hint="eastAsia"/>
        </w:rPr>
        <w:t>3)</w:t>
      </w:r>
      <w:r>
        <w:rPr>
          <w:rFonts w:hint="eastAsia"/>
        </w:rPr>
        <w:tab/>
      </w:r>
      <w:r>
        <w:rPr>
          <w:rFonts w:hint="eastAsia"/>
        </w:rPr>
        <w:t>基于约束求解策略的方法</w:t>
      </w:r>
    </w:p>
    <w:p w:rsidR="00C11931" w:rsidRDefault="00C11931" w:rsidP="00C11931">
      <w:pPr>
        <w:pStyle w:val="u5"/>
        <w:spacing w:before="24" w:after="24"/>
        <w:ind w:firstLine="480"/>
      </w:pPr>
      <w:r>
        <w:rPr>
          <w:rFonts w:hint="eastAsia"/>
        </w:rPr>
        <w:t>分析对应路径的所有约束条件表达式，通过求解得到测试用例。约束求解包括如下两个步骤，一是提取约束条件，即从被测试程序中提取出对应路径的所有约束条件表达式；二是求解约束，即采用正确的算法和策略，求出约束条件表达式的若干可行解。</w:t>
      </w:r>
    </w:p>
    <w:p w:rsidR="006C6B15" w:rsidRDefault="00901CCA" w:rsidP="00901CCA">
      <w:pPr>
        <w:pStyle w:val="u5"/>
        <w:spacing w:before="24" w:after="24"/>
        <w:ind w:firstLine="480"/>
      </w:pPr>
      <w:r>
        <w:t>本文将已有的测试序列，进一步采用</w:t>
      </w:r>
      <w:r w:rsidRPr="00901CCA">
        <w:rPr>
          <w:b/>
        </w:rPr>
        <w:t>约束</w:t>
      </w:r>
      <w:r w:rsidRPr="00901CCA">
        <w:rPr>
          <w:rFonts w:hint="eastAsia"/>
          <w:b/>
        </w:rPr>
        <w:t>求解</w:t>
      </w:r>
      <w:r w:rsidRPr="00901CCA">
        <w:rPr>
          <w:b/>
        </w:rPr>
        <w:t>技术</w:t>
      </w:r>
      <w:r>
        <w:t>（</w:t>
      </w:r>
      <w:r>
        <w:rPr>
          <w:rFonts w:hint="eastAsia"/>
        </w:rPr>
        <w:t>C</w:t>
      </w:r>
      <w:r>
        <w:t>onstraint Solver</w:t>
      </w:r>
      <w:r>
        <w:t>）</w:t>
      </w:r>
      <w:r>
        <w:rPr>
          <w:rFonts w:hint="eastAsia"/>
        </w:rPr>
        <w:t>在</w:t>
      </w:r>
      <w:r>
        <w:t>测试</w:t>
      </w:r>
      <w:r>
        <w:rPr>
          <w:rFonts w:hint="eastAsia"/>
        </w:rPr>
        <w:t>序列</w:t>
      </w:r>
      <w:r>
        <w:t>基础上产生</w:t>
      </w:r>
      <w:r>
        <w:rPr>
          <w:rFonts w:hint="eastAsia"/>
        </w:rPr>
        <w:t>所需</w:t>
      </w:r>
      <w:r>
        <w:t>测试数据</w:t>
      </w:r>
      <w:r>
        <w:rPr>
          <w:rFonts w:hint="eastAsia"/>
        </w:rPr>
        <w:t>。</w:t>
      </w:r>
      <w:r w:rsidR="00C11931">
        <w:rPr>
          <w:rFonts w:hint="eastAsia"/>
        </w:rPr>
        <w:t>在约束求解步骤中综合使用线性约束求解策略与迭代求解策略，线性约束求解策略求解出所有的解，然后用迭代求解的策略选出满足约束的解，从而得出满足每条测试</w:t>
      </w:r>
      <w:r>
        <w:rPr>
          <w:rFonts w:hint="eastAsia"/>
        </w:rPr>
        <w:t>序列</w:t>
      </w:r>
      <w:r w:rsidR="00C11931">
        <w:rPr>
          <w:rFonts w:hint="eastAsia"/>
        </w:rPr>
        <w:t>的测试数据。该方法处理流程如图</w:t>
      </w:r>
      <w:r>
        <w:t>3-6</w:t>
      </w:r>
      <w:r>
        <w:rPr>
          <w:rFonts w:hint="eastAsia"/>
        </w:rPr>
        <w:t>所示</w:t>
      </w:r>
      <w:r w:rsidR="00C11931">
        <w:rPr>
          <w:rFonts w:hint="eastAsia"/>
        </w:rPr>
        <w:t>。</w:t>
      </w:r>
    </w:p>
    <w:p w:rsidR="00901CCA" w:rsidRDefault="00901CCA" w:rsidP="00901CCA">
      <w:pPr>
        <w:pStyle w:val="u5"/>
        <w:spacing w:before="24" w:after="24"/>
        <w:ind w:firstLineChars="0" w:firstLine="0"/>
        <w:jc w:val="center"/>
      </w:pPr>
      <w:r w:rsidRPr="00901CCA">
        <w:rPr>
          <w:noProof/>
        </w:rPr>
        <w:lastRenderedPageBreak/>
        <w:drawing>
          <wp:inline distT="0" distB="0" distL="0" distR="0" wp14:anchorId="490FD81B" wp14:editId="11DCC78F">
            <wp:extent cx="5039995" cy="1786890"/>
            <wp:effectExtent l="0" t="0" r="8255" b="381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1"/>
                    <a:stretch>
                      <a:fillRect/>
                    </a:stretch>
                  </pic:blipFill>
                  <pic:spPr>
                    <a:xfrm>
                      <a:off x="0" y="0"/>
                      <a:ext cx="5039995" cy="1786890"/>
                    </a:xfrm>
                    <a:prstGeom prst="rect">
                      <a:avLst/>
                    </a:prstGeom>
                  </pic:spPr>
                </pic:pic>
              </a:graphicData>
            </a:graphic>
          </wp:inline>
        </w:drawing>
      </w:r>
    </w:p>
    <w:p w:rsidR="00901CCA" w:rsidRDefault="00901CCA" w:rsidP="00606565">
      <w:pPr>
        <w:pStyle w:val="ub"/>
        <w:spacing w:before="120" w:after="360"/>
        <w:rPr>
          <w:rFonts w:asciiTheme="minorEastAsia" w:eastAsiaTheme="minorEastAsia" w:hAnsiTheme="minorEastAsia"/>
        </w:rPr>
      </w:pPr>
      <w:r w:rsidRPr="00606565">
        <w:t>图</w:t>
      </w:r>
      <w:r w:rsidRPr="00606565">
        <w:t>3-</w:t>
      </w:r>
      <w:r w:rsidRPr="00606565">
        <w:fldChar w:fldCharType="begin"/>
      </w:r>
      <w:r w:rsidRPr="00606565">
        <w:instrText xml:space="preserve"> SEQ </w:instrText>
      </w:r>
      <w:r w:rsidRPr="00606565">
        <w:instrText>图</w:instrText>
      </w:r>
      <w:r w:rsidRPr="00606565">
        <w:instrText xml:space="preserve">3- \* ARABIC </w:instrText>
      </w:r>
      <w:r w:rsidRPr="00606565">
        <w:fldChar w:fldCharType="separate"/>
      </w:r>
      <w:r w:rsidR="00B27609" w:rsidRPr="00606565">
        <w:t>6</w:t>
      </w:r>
      <w:r w:rsidRPr="00606565">
        <w:fldChar w:fldCharType="end"/>
      </w:r>
      <w:r w:rsidR="005B0428" w:rsidRPr="00606565">
        <w:t xml:space="preserve"> </w:t>
      </w:r>
      <w:r w:rsidR="005B0428" w:rsidRPr="00606565">
        <w:rPr>
          <w:rFonts w:hint="eastAsia"/>
        </w:rPr>
        <w:t>测试数据生成</w:t>
      </w:r>
      <w:r w:rsidR="005B0428" w:rsidRPr="00606565">
        <w:t>流程</w:t>
      </w:r>
    </w:p>
    <w:p w:rsidR="00A8273C" w:rsidRPr="00A8273C" w:rsidRDefault="00A8273C" w:rsidP="00A8273C">
      <w:pPr>
        <w:pStyle w:val="u5"/>
        <w:spacing w:before="24" w:after="24"/>
        <w:ind w:firstLine="480"/>
      </w:pPr>
      <w:r w:rsidRPr="00A8273C">
        <w:rPr>
          <w:rFonts w:hint="eastAsia"/>
        </w:rPr>
        <w:t>约束求解包括如下两个步骤，一是</w:t>
      </w:r>
      <w:r w:rsidRPr="00924F33">
        <w:rPr>
          <w:rFonts w:hint="eastAsia"/>
          <w:b/>
        </w:rPr>
        <w:t>提取约束条件</w:t>
      </w:r>
      <w:r w:rsidRPr="00A8273C">
        <w:rPr>
          <w:rFonts w:hint="eastAsia"/>
        </w:rPr>
        <w:t>，即从</w:t>
      </w:r>
      <w:r>
        <w:rPr>
          <w:rFonts w:hint="eastAsia"/>
        </w:rPr>
        <w:t>行为模型</w:t>
      </w:r>
      <w:r w:rsidRPr="00A8273C">
        <w:rPr>
          <w:rFonts w:hint="eastAsia"/>
        </w:rPr>
        <w:t>中提取出对应</w:t>
      </w:r>
      <w:r>
        <w:rPr>
          <w:rFonts w:hint="eastAsia"/>
        </w:rPr>
        <w:t>序列</w:t>
      </w:r>
      <w:r w:rsidRPr="00A8273C">
        <w:rPr>
          <w:rFonts w:hint="eastAsia"/>
        </w:rPr>
        <w:t>的所有约束条件表达式；二是</w:t>
      </w:r>
      <w:r w:rsidRPr="00924F33">
        <w:rPr>
          <w:rFonts w:hint="eastAsia"/>
          <w:b/>
        </w:rPr>
        <w:t>求解约束</w:t>
      </w:r>
      <w:r w:rsidRPr="00A8273C">
        <w:rPr>
          <w:rFonts w:hint="eastAsia"/>
        </w:rPr>
        <w:t>，即采用正确的算法和策略，求出约束条件表达式的可行解。</w:t>
      </w:r>
    </w:p>
    <w:p w:rsidR="005B0428" w:rsidRDefault="00A8273C" w:rsidP="00A8273C">
      <w:pPr>
        <w:pStyle w:val="u5"/>
        <w:spacing w:before="24" w:after="24"/>
        <w:ind w:firstLine="480"/>
      </w:pPr>
      <w:r>
        <w:rPr>
          <w:rFonts w:hint="eastAsia"/>
        </w:rPr>
        <w:t>下面</w:t>
      </w:r>
      <w:r>
        <w:t>重点介绍测试数据生成流程中的关键</w:t>
      </w:r>
      <w:r>
        <w:rPr>
          <w:rFonts w:hint="eastAsia"/>
        </w:rPr>
        <w:t>技术</w:t>
      </w:r>
      <w:r>
        <w:t>：</w:t>
      </w:r>
      <w:r w:rsidRPr="00924F33">
        <w:rPr>
          <w:rFonts w:hint="eastAsia"/>
          <w:b/>
        </w:rPr>
        <w:t>约束求解工具</w:t>
      </w:r>
      <w:r w:rsidRPr="00924F33">
        <w:rPr>
          <w:rFonts w:hint="eastAsia"/>
          <w:b/>
        </w:rPr>
        <w:t>Z3</w:t>
      </w:r>
      <w:r w:rsidRPr="00924F33">
        <w:rPr>
          <w:rFonts w:hint="eastAsia"/>
          <w:b/>
        </w:rPr>
        <w:t>自动生成可行解</w:t>
      </w:r>
      <w:r>
        <w:rPr>
          <w:rFonts w:hint="eastAsia"/>
        </w:rPr>
        <w:t>、</w:t>
      </w:r>
      <w:r w:rsidRPr="00924F33">
        <w:rPr>
          <w:rFonts w:hint="eastAsia"/>
          <w:b/>
        </w:rPr>
        <w:t>约束条件表达式的提取</w:t>
      </w:r>
      <w:r w:rsidR="00924F33" w:rsidRPr="00924F33">
        <w:rPr>
          <w:rFonts w:hint="eastAsia"/>
          <w:b/>
        </w:rPr>
        <w:t>与</w:t>
      </w:r>
      <w:r w:rsidR="00924F33" w:rsidRPr="00924F33">
        <w:rPr>
          <w:b/>
        </w:rPr>
        <w:t>转换</w:t>
      </w:r>
      <w:r w:rsidRPr="00A8273C">
        <w:rPr>
          <w:rFonts w:hint="eastAsia"/>
        </w:rPr>
        <w:t>。</w:t>
      </w:r>
    </w:p>
    <w:p w:rsidR="00865C17" w:rsidRDefault="00865C17" w:rsidP="00865C17">
      <w:pPr>
        <w:pStyle w:val="u5"/>
        <w:numPr>
          <w:ilvl w:val="0"/>
          <w:numId w:val="65"/>
        </w:numPr>
        <w:spacing w:before="24" w:after="24"/>
        <w:ind w:firstLineChars="0"/>
        <w:rPr>
          <w:b/>
        </w:rPr>
      </w:pPr>
      <w:r w:rsidRPr="00865C17">
        <w:rPr>
          <w:rFonts w:hint="eastAsia"/>
          <w:b/>
        </w:rPr>
        <w:t>约束求解工具</w:t>
      </w:r>
      <w:r w:rsidRPr="00865C17">
        <w:rPr>
          <w:rFonts w:hint="eastAsia"/>
          <w:b/>
        </w:rPr>
        <w:t>Z3</w:t>
      </w:r>
      <w:r w:rsidRPr="00865C17">
        <w:rPr>
          <w:rFonts w:hint="eastAsia"/>
          <w:b/>
        </w:rPr>
        <w:t>自动生成可行解</w:t>
      </w:r>
    </w:p>
    <w:p w:rsidR="00043365" w:rsidRDefault="0017607C" w:rsidP="00043365">
      <w:pPr>
        <w:pStyle w:val="u5"/>
        <w:spacing w:before="24" w:after="24"/>
        <w:ind w:firstLine="480"/>
      </w:pPr>
      <w:r w:rsidRPr="0017607C">
        <w:rPr>
          <w:rFonts w:hint="eastAsia"/>
        </w:rPr>
        <w:t>Z3</w:t>
      </w:r>
      <w:r w:rsidRPr="0017607C">
        <w:rPr>
          <w:rFonts w:hint="eastAsia"/>
        </w:rPr>
        <w:t>提供了很多的底层接口</w:t>
      </w:r>
      <w:r>
        <w:rPr>
          <w:rFonts w:hint="eastAsia"/>
        </w:rPr>
        <w:t>（</w:t>
      </w:r>
      <w:r w:rsidR="0011570C" w:rsidRPr="0011570C">
        <w:rPr>
          <w:rFonts w:hint="eastAsia"/>
          <w:b/>
        </w:rPr>
        <w:t>SMT-LIB</w:t>
      </w:r>
      <w:r w:rsidR="0011570C">
        <w:rPr>
          <w:rFonts w:hint="eastAsia"/>
        </w:rPr>
        <w:t>、</w:t>
      </w:r>
      <w:r w:rsidR="0011570C" w:rsidRPr="0011570C">
        <w:t>C/C++</w:t>
      </w:r>
      <w:r w:rsidR="0011570C">
        <w:rPr>
          <w:rFonts w:hint="eastAsia"/>
        </w:rPr>
        <w:t>、</w:t>
      </w:r>
      <w:r w:rsidR="0011570C">
        <w:rPr>
          <w:rFonts w:hint="eastAsia"/>
        </w:rPr>
        <w:t>.</w:t>
      </w:r>
      <w:r w:rsidR="0011570C" w:rsidRPr="0011570C">
        <w:t>NET</w:t>
      </w:r>
      <w:r w:rsidR="0011570C">
        <w:rPr>
          <w:rFonts w:hint="eastAsia"/>
        </w:rPr>
        <w:t>、</w:t>
      </w:r>
      <w:r w:rsidR="0011570C">
        <w:rPr>
          <w:rFonts w:hint="eastAsia"/>
        </w:rPr>
        <w:t>JAVA</w:t>
      </w:r>
      <w:r w:rsidRPr="0011570C">
        <w:rPr>
          <w:rFonts w:hint="eastAsia"/>
        </w:rPr>
        <w:t>）</w:t>
      </w:r>
      <w:r w:rsidRPr="0017607C">
        <w:rPr>
          <w:rFonts w:hint="eastAsia"/>
        </w:rPr>
        <w:t>来实现约束条件表达式的求解，并且拥有自己的语法格式。</w:t>
      </w:r>
      <w:r w:rsidR="00EB6DAB">
        <w:rPr>
          <w:rFonts w:hint="eastAsia"/>
        </w:rPr>
        <w:t>本文</w:t>
      </w:r>
      <w:r w:rsidR="00EB6DAB">
        <w:t>使用</w:t>
      </w:r>
      <w:r w:rsidR="00EB6DAB" w:rsidRPr="00EB6DAB">
        <w:rPr>
          <w:rFonts w:hint="eastAsia"/>
        </w:rPr>
        <w:t>SMT-LIB</w:t>
      </w:r>
      <w:r w:rsidR="00EB6DAB" w:rsidRPr="00EB6DAB">
        <w:rPr>
          <w:rFonts w:hint="eastAsia"/>
        </w:rPr>
        <w:t>语言</w:t>
      </w:r>
      <w:r w:rsidR="00EB6DAB">
        <w:rPr>
          <w:rFonts w:hint="eastAsia"/>
        </w:rPr>
        <w:t>编写</w:t>
      </w:r>
      <w:r w:rsidR="00EB6DAB" w:rsidRPr="0017607C">
        <w:rPr>
          <w:rFonts w:hint="eastAsia"/>
        </w:rPr>
        <w:t>Z3</w:t>
      </w:r>
      <w:r w:rsidR="00EB6DAB" w:rsidRPr="0017607C">
        <w:rPr>
          <w:rFonts w:hint="eastAsia"/>
        </w:rPr>
        <w:t>求解脚本</w:t>
      </w:r>
      <w:r w:rsidR="00EB6DAB">
        <w:rPr>
          <w:rFonts w:hint="eastAsia"/>
        </w:rPr>
        <w:t>。</w:t>
      </w:r>
    </w:p>
    <w:p w:rsidR="00043365" w:rsidRDefault="0017607C" w:rsidP="00043365">
      <w:pPr>
        <w:pStyle w:val="u5"/>
        <w:spacing w:before="24" w:after="24"/>
        <w:ind w:firstLine="480"/>
      </w:pPr>
      <w:r w:rsidRPr="0017607C">
        <w:rPr>
          <w:rFonts w:hint="eastAsia"/>
        </w:rPr>
        <w:t>Z3</w:t>
      </w:r>
      <w:r w:rsidR="0011570C" w:rsidRPr="0011570C">
        <w:rPr>
          <w:rFonts w:hint="eastAsia"/>
        </w:rPr>
        <w:t xml:space="preserve"> SMT-LIB</w:t>
      </w:r>
      <w:r w:rsidRPr="0017607C">
        <w:rPr>
          <w:rFonts w:hint="eastAsia"/>
        </w:rPr>
        <w:t>求解脚本的输入格式有</w:t>
      </w:r>
      <w:r w:rsidR="0011570C" w:rsidRPr="0011570C">
        <w:rPr>
          <w:rFonts w:hint="eastAsia"/>
          <w:b/>
        </w:rPr>
        <w:t>变量定义、运算</w:t>
      </w:r>
      <w:r w:rsidR="0011570C" w:rsidRPr="00966667">
        <w:rPr>
          <w:rFonts w:hint="eastAsia"/>
        </w:rPr>
        <w:t>及</w:t>
      </w:r>
      <w:r w:rsidR="0011570C" w:rsidRPr="0011570C">
        <w:rPr>
          <w:b/>
        </w:rPr>
        <w:t>模型求解</w:t>
      </w:r>
      <w:r w:rsidRPr="0017607C">
        <w:rPr>
          <w:rFonts w:hint="eastAsia"/>
        </w:rPr>
        <w:t>三个部分</w:t>
      </w:r>
      <w:r w:rsidR="00966667">
        <w:rPr>
          <w:rFonts w:hint="eastAsia"/>
        </w:rPr>
        <w:t>。</w:t>
      </w:r>
    </w:p>
    <w:p w:rsidR="00043365" w:rsidRDefault="0011570C" w:rsidP="00043365">
      <w:pPr>
        <w:pStyle w:val="u5"/>
        <w:spacing w:before="24" w:after="24"/>
        <w:ind w:firstLine="480"/>
      </w:pPr>
      <w:r>
        <w:rPr>
          <w:rFonts w:hint="eastAsia"/>
        </w:rPr>
        <w:t>变量定义部分</w:t>
      </w:r>
      <w:r w:rsidRPr="0017607C">
        <w:rPr>
          <w:rFonts w:hint="eastAsia"/>
        </w:rPr>
        <w:t>使用</w:t>
      </w:r>
      <w:r w:rsidRPr="0011570C">
        <w:rPr>
          <w:rFonts w:hint="eastAsia"/>
          <w:b/>
        </w:rPr>
        <w:t>declare-const</w:t>
      </w:r>
      <w:r w:rsidRPr="0017607C">
        <w:rPr>
          <w:rFonts w:hint="eastAsia"/>
        </w:rPr>
        <w:t>命令定义需要求解的变量</w:t>
      </w:r>
      <w:r w:rsidR="00966667">
        <w:rPr>
          <w:rFonts w:hint="eastAsia"/>
        </w:rPr>
        <w:t>：</w:t>
      </w:r>
      <w:r w:rsidRPr="0011570C">
        <w:rPr>
          <w:rFonts w:hint="eastAsia"/>
        </w:rPr>
        <w:t>Z3</w:t>
      </w:r>
      <w:r w:rsidRPr="0011570C">
        <w:rPr>
          <w:rFonts w:hint="eastAsia"/>
        </w:rPr>
        <w:t>内置整数</w:t>
      </w:r>
      <w:r w:rsidRPr="0011570C">
        <w:rPr>
          <w:rFonts w:hint="eastAsia"/>
        </w:rPr>
        <w:t>(Int)</w:t>
      </w:r>
      <w:r w:rsidRPr="0011570C">
        <w:rPr>
          <w:rFonts w:hint="eastAsia"/>
        </w:rPr>
        <w:t>、实数</w:t>
      </w:r>
      <w:r w:rsidRPr="0011570C">
        <w:rPr>
          <w:rFonts w:hint="eastAsia"/>
        </w:rPr>
        <w:t>(Real)</w:t>
      </w:r>
      <w:r w:rsidRPr="0011570C">
        <w:rPr>
          <w:rFonts w:hint="eastAsia"/>
        </w:rPr>
        <w:t>、布尔数（</w:t>
      </w:r>
      <w:r w:rsidRPr="0011570C">
        <w:rPr>
          <w:rFonts w:hint="eastAsia"/>
        </w:rPr>
        <w:t>Bool</w:t>
      </w:r>
      <w:r w:rsidRPr="0011570C">
        <w:rPr>
          <w:rFonts w:hint="eastAsia"/>
        </w:rPr>
        <w:t>）</w:t>
      </w:r>
      <w:r>
        <w:rPr>
          <w:rFonts w:hint="eastAsia"/>
        </w:rPr>
        <w:t>、</w:t>
      </w:r>
      <w:r w:rsidRPr="0011570C">
        <w:rPr>
          <w:rFonts w:hint="eastAsia"/>
        </w:rPr>
        <w:t>字符串（</w:t>
      </w:r>
      <w:r w:rsidRPr="0011570C">
        <w:rPr>
          <w:rFonts w:hint="eastAsia"/>
        </w:rPr>
        <w:t>String)</w:t>
      </w:r>
      <w:r>
        <w:rPr>
          <w:rFonts w:hint="eastAsia"/>
        </w:rPr>
        <w:t>及</w:t>
      </w:r>
      <w:r w:rsidRPr="0011570C">
        <w:rPr>
          <w:rFonts w:hint="eastAsia"/>
        </w:rPr>
        <w:t>常量支持</w:t>
      </w:r>
      <w:r w:rsidR="00966667">
        <w:rPr>
          <w:rFonts w:hint="eastAsia"/>
        </w:rPr>
        <w:t>，</w:t>
      </w:r>
      <w:r w:rsidR="00966667" w:rsidRPr="00327B80">
        <w:rPr>
          <w:rFonts w:hint="eastAsia"/>
        </w:rPr>
        <w:t>declare-const</w:t>
      </w:r>
      <w:r w:rsidR="00966667" w:rsidRPr="0017607C">
        <w:rPr>
          <w:rFonts w:hint="eastAsia"/>
        </w:rPr>
        <w:t>命令</w:t>
      </w:r>
      <w:r w:rsidR="00966667">
        <w:rPr>
          <w:rFonts w:hint="eastAsia"/>
        </w:rPr>
        <w:t>语法</w:t>
      </w:r>
      <w:r w:rsidR="00966667">
        <w:t>为</w:t>
      </w:r>
      <w:r w:rsidR="00966667">
        <w:rPr>
          <w:rFonts w:hint="eastAsia"/>
        </w:rPr>
        <w:t>：</w:t>
      </w:r>
      <w:r w:rsidR="00966667" w:rsidRPr="00327B80">
        <w:rPr>
          <w:b/>
        </w:rPr>
        <w:t xml:space="preserve">declare-const </w:t>
      </w:r>
      <w:r w:rsidR="00043365" w:rsidRPr="00327B80">
        <w:rPr>
          <w:rFonts w:hint="eastAsia"/>
          <w:b/>
        </w:rPr>
        <w:t>变量名</w:t>
      </w:r>
      <w:r w:rsidR="00043365" w:rsidRPr="00327B80">
        <w:rPr>
          <w:rFonts w:hint="eastAsia"/>
          <w:b/>
        </w:rPr>
        <w:t xml:space="preserve"> </w:t>
      </w:r>
      <w:r w:rsidR="00043365" w:rsidRPr="00327B80">
        <w:rPr>
          <w:rFonts w:hint="eastAsia"/>
          <w:b/>
        </w:rPr>
        <w:t>变量</w:t>
      </w:r>
      <w:r w:rsidR="00043365" w:rsidRPr="00327B80">
        <w:rPr>
          <w:b/>
        </w:rPr>
        <w:t>类型</w:t>
      </w:r>
      <w:r w:rsidR="00043365">
        <w:rPr>
          <w:rFonts w:hint="eastAsia"/>
        </w:rPr>
        <w:t>。</w:t>
      </w:r>
    </w:p>
    <w:p w:rsidR="00043365" w:rsidRDefault="0011570C" w:rsidP="00043365">
      <w:pPr>
        <w:pStyle w:val="u5"/>
        <w:spacing w:before="24" w:after="24"/>
        <w:ind w:firstLine="480"/>
      </w:pPr>
      <w:r w:rsidRPr="0017607C">
        <w:rPr>
          <w:rFonts w:hint="eastAsia"/>
        </w:rPr>
        <w:t>运算部分使用</w:t>
      </w:r>
      <w:r w:rsidRPr="0011570C">
        <w:rPr>
          <w:rFonts w:hint="eastAsia"/>
          <w:b/>
        </w:rPr>
        <w:t>assert</w:t>
      </w:r>
      <w:r w:rsidRPr="0017607C">
        <w:rPr>
          <w:rFonts w:hint="eastAsia"/>
        </w:rPr>
        <w:t>命令添加约束到</w:t>
      </w:r>
      <w:r w:rsidRPr="0017607C">
        <w:rPr>
          <w:rFonts w:hint="eastAsia"/>
        </w:rPr>
        <w:t>Z3</w:t>
      </w:r>
      <w:r w:rsidRPr="0017607C">
        <w:rPr>
          <w:rFonts w:hint="eastAsia"/>
        </w:rPr>
        <w:t>内部堆栈</w:t>
      </w:r>
      <w:r w:rsidR="00A5316C">
        <w:rPr>
          <w:rFonts w:hint="eastAsia"/>
        </w:rPr>
        <w:t>，</w:t>
      </w:r>
      <w:r w:rsidR="00A5316C">
        <w:t>用于后续求解</w:t>
      </w:r>
      <w:r w:rsidR="00043365">
        <w:rPr>
          <w:rFonts w:hint="eastAsia"/>
        </w:rPr>
        <w:t>：使用</w:t>
      </w:r>
      <w:r w:rsidR="00043365">
        <w:t>巴克斯范式表示</w:t>
      </w:r>
      <w:r w:rsidR="00043365" w:rsidRPr="00B71B02">
        <w:rPr>
          <w:rFonts w:hint="eastAsia"/>
        </w:rPr>
        <w:t>assert</w:t>
      </w:r>
      <w:r w:rsidR="00043365" w:rsidRPr="0017607C">
        <w:rPr>
          <w:rFonts w:hint="eastAsia"/>
        </w:rPr>
        <w:t>命令</w:t>
      </w:r>
      <w:r w:rsidR="00043365">
        <w:rPr>
          <w:rFonts w:hint="eastAsia"/>
        </w:rPr>
        <w:t>规则</w:t>
      </w:r>
      <w:r w:rsidR="00043365">
        <w:t>如下所示</w:t>
      </w:r>
      <w:r w:rsidR="00571952">
        <w:rPr>
          <w:rFonts w:hint="eastAsia"/>
        </w:rPr>
        <w:t>：</w:t>
      </w:r>
    </w:p>
    <w:tbl>
      <w:tblPr>
        <w:tblStyle w:val="afff1"/>
        <w:tblW w:w="0" w:type="auto"/>
        <w:tblLook w:val="04A0" w:firstRow="1" w:lastRow="0" w:firstColumn="1" w:lastColumn="0" w:noHBand="0" w:noVBand="1"/>
      </w:tblPr>
      <w:tblGrid>
        <w:gridCol w:w="8153"/>
      </w:tblGrid>
      <w:tr w:rsidR="00B71B02" w:rsidTr="00B71B02">
        <w:tc>
          <w:tcPr>
            <w:tcW w:w="8153" w:type="dxa"/>
          </w:tcPr>
          <w:p w:rsidR="00B71B02" w:rsidRPr="00B71B02" w:rsidRDefault="00B71B02" w:rsidP="00B71B02">
            <w:pPr>
              <w:pStyle w:val="u5"/>
              <w:spacing w:before="24" w:after="24"/>
              <w:ind w:firstLineChars="0" w:firstLine="0"/>
            </w:pPr>
            <w:r w:rsidRPr="00B71B02">
              <w:t>assert &lt;term&gt;</w:t>
            </w:r>
          </w:p>
          <w:p w:rsidR="00B71B02" w:rsidRPr="00B71B02" w:rsidRDefault="00B71B02" w:rsidP="00B71B02">
            <w:pPr>
              <w:pStyle w:val="u5"/>
              <w:spacing w:before="24" w:after="24"/>
              <w:ind w:firstLineChars="0" w:firstLine="0"/>
            </w:pPr>
            <w:r w:rsidRPr="00B71B02">
              <w:t>&lt;term&gt; ::= &lt;symbol&gt; &lt;op&gt; &lt;op&gt;</w:t>
            </w:r>
          </w:p>
          <w:p w:rsidR="00B71B02" w:rsidRPr="00B71B02" w:rsidRDefault="00B71B02" w:rsidP="00B71B02">
            <w:pPr>
              <w:pStyle w:val="u5"/>
              <w:spacing w:before="24" w:after="24"/>
              <w:ind w:firstLineChars="0" w:firstLine="0"/>
            </w:pPr>
            <w:r w:rsidRPr="00B71B02">
              <w:t>&lt;symbol&gt; ::= &gt;</w:t>
            </w:r>
            <w:r>
              <w:t xml:space="preserve"> | &lt; | &gt;= | &lt;= | = | + | - | * | / | div | </w:t>
            </w:r>
            <w:r w:rsidRPr="00B71B02">
              <w:t>mod</w:t>
            </w:r>
            <w:r>
              <w:t xml:space="preserve"> | rem</w:t>
            </w:r>
          </w:p>
          <w:p w:rsidR="00B71B02" w:rsidRPr="00B71B02" w:rsidRDefault="00B71B02" w:rsidP="00B71B02">
            <w:pPr>
              <w:pStyle w:val="u5"/>
              <w:spacing w:before="24" w:after="24"/>
              <w:ind w:firstLineChars="0" w:firstLine="0"/>
            </w:pPr>
            <w:r w:rsidRPr="00B71B02">
              <w:t>&lt;op&gt; ::= &lt;var&gt; | &lt;vaule&gt; | &lt;term&gt;</w:t>
            </w:r>
          </w:p>
          <w:p w:rsidR="00B71B02" w:rsidRPr="00B71B02" w:rsidRDefault="00B71B02" w:rsidP="00B71B02">
            <w:pPr>
              <w:pStyle w:val="u5"/>
              <w:spacing w:before="24" w:after="24"/>
              <w:ind w:firstLineChars="0" w:firstLine="0"/>
            </w:pPr>
            <w:r w:rsidRPr="00B71B02">
              <w:t xml:space="preserve">&lt;var&gt; ::= </w:t>
            </w:r>
            <w:r>
              <w:t>Int | Real | Bool | String</w:t>
            </w:r>
          </w:p>
          <w:p w:rsidR="00B71B02" w:rsidRPr="00B71B02" w:rsidRDefault="00B71B02" w:rsidP="00B71B02">
            <w:pPr>
              <w:pStyle w:val="u5"/>
              <w:spacing w:before="24" w:after="24"/>
              <w:ind w:firstLineChars="0" w:firstLine="0"/>
            </w:pPr>
            <w:r w:rsidRPr="00B71B02">
              <w:rPr>
                <w:rFonts w:cs="Times New Roman"/>
                <w:sz w:val="21"/>
                <w:szCs w:val="24"/>
              </w:rPr>
              <w:t>&lt;vaule&gt; ::= the value that conforms to the variable type</w:t>
            </w:r>
          </w:p>
        </w:tc>
      </w:tr>
    </w:tbl>
    <w:p w:rsidR="00043365" w:rsidRDefault="0011570C" w:rsidP="00B71B02">
      <w:pPr>
        <w:pStyle w:val="u5"/>
        <w:spacing w:before="24" w:after="24"/>
        <w:ind w:firstLine="480"/>
      </w:pPr>
      <w:r>
        <w:rPr>
          <w:rFonts w:hint="eastAsia"/>
        </w:rPr>
        <w:t>模型求解部分</w:t>
      </w:r>
      <w:r w:rsidRPr="0017607C">
        <w:rPr>
          <w:rFonts w:hint="eastAsia"/>
        </w:rPr>
        <w:t>使用</w:t>
      </w:r>
      <w:r w:rsidRPr="0011570C">
        <w:rPr>
          <w:rFonts w:hint="eastAsia"/>
          <w:b/>
        </w:rPr>
        <w:t>get-model</w:t>
      </w:r>
      <w:r w:rsidRPr="0017607C">
        <w:rPr>
          <w:rFonts w:hint="eastAsia"/>
        </w:rPr>
        <w:t>命令获取约束解</w:t>
      </w:r>
      <w:r>
        <w:rPr>
          <w:rFonts w:hint="eastAsia"/>
        </w:rPr>
        <w:t>，</w:t>
      </w:r>
      <w:r>
        <w:t>也可以</w:t>
      </w:r>
      <w:r w:rsidRPr="0017607C">
        <w:rPr>
          <w:rFonts w:hint="eastAsia"/>
        </w:rPr>
        <w:t>使用</w:t>
      </w:r>
      <w:r w:rsidRPr="0011570C">
        <w:rPr>
          <w:rFonts w:hint="eastAsia"/>
          <w:b/>
        </w:rPr>
        <w:t>get-value (var)</w:t>
      </w:r>
      <w:r w:rsidRPr="0017607C">
        <w:rPr>
          <w:rFonts w:hint="eastAsia"/>
        </w:rPr>
        <w:t>命令获取特定变量</w:t>
      </w:r>
      <w:r w:rsidRPr="0011570C">
        <w:t>var</w:t>
      </w:r>
      <w:r w:rsidRPr="0017607C">
        <w:rPr>
          <w:rFonts w:hint="eastAsia"/>
        </w:rPr>
        <w:t>的求解值</w:t>
      </w:r>
      <w:r>
        <w:rPr>
          <w:rFonts w:hint="eastAsia"/>
        </w:rPr>
        <w:t>。</w:t>
      </w:r>
    </w:p>
    <w:p w:rsidR="0017607C" w:rsidRDefault="00B96921" w:rsidP="00C223FF">
      <w:pPr>
        <w:pStyle w:val="u5"/>
        <w:spacing w:before="24" w:after="24"/>
        <w:ind w:leftChars="50" w:left="105" w:firstLineChars="150" w:firstLine="360"/>
      </w:pPr>
      <w:r>
        <w:t>如</w:t>
      </w:r>
      <w:r>
        <w:rPr>
          <w:rFonts w:hint="eastAsia"/>
        </w:rPr>
        <w:t>图</w:t>
      </w:r>
      <w:r>
        <w:rPr>
          <w:rFonts w:hint="eastAsia"/>
        </w:rPr>
        <w:t>3</w:t>
      </w:r>
      <w:r>
        <w:t>-7</w:t>
      </w:r>
      <w:r w:rsidR="0011570C">
        <w:t>所示</w:t>
      </w:r>
      <w:r>
        <w:rPr>
          <w:rFonts w:hint="eastAsia"/>
        </w:rPr>
        <w:t>为</w:t>
      </w:r>
      <w:r w:rsidR="009F53E3" w:rsidRPr="009F53E3">
        <w:rPr>
          <w:rFonts w:hint="eastAsia"/>
        </w:rPr>
        <w:t>Z3</w:t>
      </w:r>
      <w:r w:rsidR="009F53E3" w:rsidRPr="009F53E3">
        <w:rPr>
          <w:rFonts w:hint="eastAsia"/>
        </w:rPr>
        <w:t>求解脚本</w:t>
      </w:r>
      <w:r w:rsidR="009F53E3">
        <w:rPr>
          <w:rFonts w:hint="eastAsia"/>
        </w:rPr>
        <w:t>示例</w:t>
      </w:r>
      <w:r w:rsidR="009F53E3">
        <w:t>及其求解结果</w:t>
      </w:r>
      <w:r w:rsidR="00E43DE2">
        <w:rPr>
          <w:rFonts w:hint="eastAsia"/>
        </w:rPr>
        <w:t>，</w:t>
      </w:r>
      <w:r w:rsidR="00C223FF">
        <w:rPr>
          <w:rFonts w:hint="eastAsia"/>
        </w:rPr>
        <w:t>约束要求</w:t>
      </w:r>
      <w:r w:rsidR="00C223FF">
        <w:t>为</w:t>
      </w:r>
      <w:r w:rsidR="00C223FF">
        <w:rPr>
          <w:rFonts w:hint="eastAsia"/>
        </w:rPr>
        <w:t>：</w:t>
      </w:r>
      <w:r w:rsidR="00C223FF">
        <w:t>(a+b)&lt;=5</w:t>
      </w:r>
      <w:r w:rsidR="00C223FF">
        <w:rPr>
          <w:rFonts w:hint="eastAsia"/>
        </w:rPr>
        <w:t xml:space="preserve"> </w:t>
      </w:r>
      <w:r w:rsidR="00C223FF">
        <w:rPr>
          <w:rFonts w:hint="eastAsia"/>
        </w:rPr>
        <w:lastRenderedPageBreak/>
        <w:t>&amp;&amp; a&gt;=2 &amp;&amp; d=</w:t>
      </w:r>
      <w:r w:rsidR="00C223FF" w:rsidRPr="00C223FF">
        <w:rPr>
          <w:rFonts w:cs="Times New Roman"/>
        </w:rPr>
        <w:t>”</w:t>
      </w:r>
      <w:r w:rsidR="00C223FF">
        <w:rPr>
          <w:rFonts w:cs="Times New Roman"/>
        </w:rPr>
        <w:t>hello</w:t>
      </w:r>
      <w:r w:rsidR="00C223FF" w:rsidRPr="00C223FF">
        <w:rPr>
          <w:rFonts w:cs="Times New Roman"/>
        </w:rPr>
        <w:t>”</w:t>
      </w:r>
      <w:r w:rsidR="00C223FF">
        <w:rPr>
          <w:rFonts w:cs="Times New Roman" w:hint="eastAsia"/>
        </w:rPr>
        <w:t>，</w:t>
      </w:r>
      <w:r w:rsidR="00E43DE2">
        <w:t>Z</w:t>
      </w:r>
      <w:r w:rsidR="00E43DE2">
        <w:rPr>
          <w:rFonts w:hint="eastAsia"/>
        </w:rPr>
        <w:t>3</w:t>
      </w:r>
      <w:r w:rsidR="00E43DE2">
        <w:rPr>
          <w:rFonts w:hint="eastAsia"/>
        </w:rPr>
        <w:t>判定约束</w:t>
      </w:r>
      <w:r w:rsidR="00E43DE2">
        <w:t>表达式</w:t>
      </w:r>
      <w:r w:rsidR="00E43DE2">
        <w:rPr>
          <w:rFonts w:hint="eastAsia"/>
        </w:rPr>
        <w:t>可求解后</w:t>
      </w:r>
      <w:r w:rsidR="00E43DE2">
        <w:t>（</w:t>
      </w:r>
      <w:r w:rsidR="00E43DE2">
        <w:rPr>
          <w:rFonts w:hint="eastAsia"/>
        </w:rPr>
        <w:t>使用</w:t>
      </w:r>
      <w:r w:rsidR="00E43DE2">
        <w:t>chack-sat</w:t>
      </w:r>
      <w:r w:rsidR="00E43DE2">
        <w:rPr>
          <w:rFonts w:hint="eastAsia"/>
        </w:rPr>
        <w:t>命令</w:t>
      </w:r>
      <w:r w:rsidR="00E43DE2">
        <w:t>判断）</w:t>
      </w:r>
      <w:r w:rsidR="00E43DE2">
        <w:rPr>
          <w:rFonts w:hint="eastAsia"/>
        </w:rPr>
        <w:t>即输出</w:t>
      </w:r>
      <w:r w:rsidR="00E43DE2">
        <w:t>所求变量可行解</w:t>
      </w:r>
      <w:r w:rsidR="00C223FF">
        <w:rPr>
          <w:rFonts w:hint="eastAsia"/>
        </w:rPr>
        <w:t>：</w:t>
      </w:r>
      <w:r w:rsidR="00C223FF">
        <w:rPr>
          <w:rFonts w:hint="eastAsia"/>
        </w:rPr>
        <w:t>a=2</w:t>
      </w:r>
      <w:r w:rsidR="00C223FF">
        <w:t>;</w:t>
      </w:r>
      <w:r w:rsidR="00C223FF">
        <w:rPr>
          <w:rFonts w:hint="eastAsia"/>
        </w:rPr>
        <w:t>b=0</w:t>
      </w:r>
      <w:r w:rsidR="00C223FF">
        <w:t>;</w:t>
      </w:r>
      <w:r w:rsidR="00C223FF">
        <w:rPr>
          <w:rFonts w:hint="eastAsia"/>
        </w:rPr>
        <w:t>c=false</w:t>
      </w:r>
      <w:r w:rsidR="00C223FF">
        <w:t>;d=”hello”</w:t>
      </w:r>
      <w:r w:rsidR="00E43DE2">
        <w:t>。</w:t>
      </w:r>
    </w:p>
    <w:p w:rsidR="00EB6DAB" w:rsidRDefault="008A77AB" w:rsidP="00043365">
      <w:pPr>
        <w:pStyle w:val="u5"/>
        <w:spacing w:before="24" w:after="24"/>
        <w:ind w:firstLineChars="0" w:firstLine="0"/>
        <w:jc w:val="center"/>
      </w:pPr>
      <w:r>
        <w:object w:dxaOrig="6585" w:dyaOrig="4846">
          <v:shape id="_x0000_i1030" type="#_x0000_t75" style="width:329.25pt;height:242.25pt" o:ole="">
            <v:imagedata r:id="rId32" o:title=""/>
          </v:shape>
          <o:OLEObject Type="Embed" ProgID="Visio.Drawing.15" ShapeID="_x0000_i1030" DrawAspect="Content" ObjectID="_1569760515" r:id="rId33"/>
        </w:object>
      </w:r>
    </w:p>
    <w:p w:rsidR="00043365" w:rsidRDefault="008A77AB" w:rsidP="00606565">
      <w:pPr>
        <w:pStyle w:val="ub"/>
        <w:spacing w:before="120" w:after="360"/>
        <w:rPr>
          <w:rFonts w:asciiTheme="minorEastAsia" w:eastAsiaTheme="minorEastAsia" w:hAnsiTheme="minorEastAsia"/>
        </w:rPr>
      </w:pPr>
      <w:r w:rsidRPr="00606565">
        <w:rPr>
          <w:rFonts w:hint="eastAsia"/>
        </w:rPr>
        <w:t>图</w:t>
      </w:r>
      <w:r w:rsidRPr="00606565">
        <w:rPr>
          <w:rFonts w:hint="eastAsia"/>
        </w:rPr>
        <w:t>3-</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3- \* ARABIC</w:instrText>
      </w:r>
      <w:r w:rsidRPr="00606565">
        <w:instrText xml:space="preserve"> </w:instrText>
      </w:r>
      <w:r w:rsidRPr="00606565">
        <w:fldChar w:fldCharType="separate"/>
      </w:r>
      <w:r w:rsidR="00B27609" w:rsidRPr="00606565">
        <w:t>7</w:t>
      </w:r>
      <w:r w:rsidRPr="00606565">
        <w:fldChar w:fldCharType="end"/>
      </w:r>
      <w:r w:rsidRPr="00606565">
        <w:t xml:space="preserve"> </w:t>
      </w:r>
      <w:r w:rsidRPr="00606565">
        <w:rPr>
          <w:rFonts w:hint="eastAsia"/>
        </w:rPr>
        <w:t>Z3</w:t>
      </w:r>
      <w:r w:rsidRPr="00606565">
        <w:rPr>
          <w:rFonts w:hint="eastAsia"/>
        </w:rPr>
        <w:t>求解脚本示例及其求解结果</w:t>
      </w:r>
    </w:p>
    <w:p w:rsidR="00360296" w:rsidRPr="00360296" w:rsidRDefault="00360296" w:rsidP="00571952">
      <w:pPr>
        <w:pStyle w:val="u5"/>
        <w:spacing w:before="24" w:after="24"/>
        <w:ind w:leftChars="50" w:left="105" w:firstLineChars="150" w:firstLine="360"/>
      </w:pPr>
    </w:p>
    <w:p w:rsidR="00865C17" w:rsidRDefault="00865C17" w:rsidP="00865C17">
      <w:pPr>
        <w:pStyle w:val="u5"/>
        <w:numPr>
          <w:ilvl w:val="0"/>
          <w:numId w:val="65"/>
        </w:numPr>
        <w:spacing w:before="24" w:after="24"/>
        <w:ind w:firstLineChars="0"/>
        <w:rPr>
          <w:b/>
        </w:rPr>
      </w:pPr>
      <w:r w:rsidRPr="00865C17">
        <w:rPr>
          <w:rFonts w:hint="eastAsia"/>
          <w:b/>
        </w:rPr>
        <w:t>约束条件表达式的提取</w:t>
      </w:r>
    </w:p>
    <w:p w:rsidR="00C223FF" w:rsidRPr="00865C17" w:rsidRDefault="00C223FF" w:rsidP="00C223FF">
      <w:pPr>
        <w:pStyle w:val="u5"/>
        <w:spacing w:before="24" w:after="24"/>
        <w:ind w:left="480" w:firstLineChars="0" w:firstLine="0"/>
        <w:rPr>
          <w:b/>
        </w:rPr>
      </w:pPr>
    </w:p>
    <w:p w:rsidR="000B3474" w:rsidRDefault="000B3474" w:rsidP="000B3474">
      <w:pPr>
        <w:pStyle w:val="u3"/>
        <w:rPr>
          <w:b w:val="0"/>
        </w:rPr>
      </w:pPr>
      <w:r w:rsidRPr="000B3474">
        <w:rPr>
          <w:rFonts w:hint="eastAsia"/>
          <w:b w:val="0"/>
        </w:rPr>
        <w:t>测试用例集</w:t>
      </w:r>
      <w:r>
        <w:rPr>
          <w:rFonts w:hint="eastAsia"/>
          <w:b w:val="0"/>
        </w:rPr>
        <w:t>生成</w:t>
      </w:r>
    </w:p>
    <w:p w:rsidR="00C71C26" w:rsidRPr="00C71C26" w:rsidRDefault="00C71C26" w:rsidP="00C71C26">
      <w:pPr>
        <w:pStyle w:val="u5"/>
        <w:spacing w:before="24" w:after="24"/>
        <w:ind w:firstLine="480"/>
      </w:pPr>
      <w:r w:rsidRPr="00C71C26">
        <w:rPr>
          <w:rFonts w:hint="eastAsia"/>
        </w:rPr>
        <w:t>生成测试数据后，需要考虑如何将测试数据与测试序列结合，生成可执行的测试用例</w:t>
      </w:r>
      <w:r>
        <w:rPr>
          <w:rFonts w:hint="eastAsia"/>
        </w:rPr>
        <w:t>。</w:t>
      </w:r>
    </w:p>
    <w:p w:rsidR="00C71C26" w:rsidRDefault="00BC49E1" w:rsidP="00C71C26">
      <w:pPr>
        <w:pStyle w:val="u5"/>
        <w:spacing w:before="24" w:after="24"/>
        <w:ind w:firstLine="480"/>
      </w:pPr>
      <w:r>
        <w:rPr>
          <w:rFonts w:hint="eastAsia"/>
        </w:rPr>
        <w:t>本文</w:t>
      </w:r>
      <w:r>
        <w:t>使用</w:t>
      </w:r>
      <w:r>
        <w:rPr>
          <w:rFonts w:hint="eastAsia"/>
        </w:rPr>
        <w:t>XML</w:t>
      </w:r>
      <w:r w:rsidR="001103C9">
        <w:t xml:space="preserve"> </w:t>
      </w:r>
      <w:r w:rsidRPr="00BC49E1">
        <w:rPr>
          <w:rFonts w:hint="eastAsia"/>
        </w:rPr>
        <w:t>Format</w:t>
      </w:r>
      <w:r w:rsidR="001103C9">
        <w:rPr>
          <w:rFonts w:hint="eastAsia"/>
        </w:rPr>
        <w:t>定义</w:t>
      </w:r>
      <w:r>
        <w:rPr>
          <w:rFonts w:hint="eastAsia"/>
        </w:rPr>
        <w:t>测试用例，</w:t>
      </w:r>
      <w:r>
        <w:t>其语法如</w:t>
      </w:r>
      <w:r>
        <w:rPr>
          <w:rFonts w:hint="eastAsia"/>
        </w:rPr>
        <w:t>图</w:t>
      </w:r>
      <w:r>
        <w:rPr>
          <w:rFonts w:hint="eastAsia"/>
        </w:rPr>
        <w:t>3</w:t>
      </w:r>
      <w:r>
        <w:t>-8</w:t>
      </w:r>
      <w:r>
        <w:t>所示</w:t>
      </w:r>
      <w:r w:rsidR="001103C9">
        <w:rPr>
          <w:rFonts w:hint="eastAsia"/>
        </w:rPr>
        <w:t>。</w:t>
      </w:r>
      <w:r>
        <w:rPr>
          <w:rFonts w:hint="eastAsia"/>
        </w:rPr>
        <w:t>其中</w:t>
      </w:r>
      <w:r w:rsidR="001103C9">
        <w:rPr>
          <w:rFonts w:hint="eastAsia"/>
        </w:rPr>
        <w:t>根节点</w:t>
      </w:r>
      <w:r w:rsidR="001103C9">
        <w:t>为</w:t>
      </w:r>
      <w:r w:rsidRPr="009F4CE3">
        <w:rPr>
          <w:szCs w:val="21"/>
        </w:rPr>
        <w:t>&lt;Sequence&gt;</w:t>
      </w:r>
      <w:r>
        <w:rPr>
          <w:rFonts w:hint="eastAsia"/>
          <w:szCs w:val="21"/>
        </w:rPr>
        <w:t>标签</w:t>
      </w:r>
      <w:r w:rsidR="001103C9">
        <w:rPr>
          <w:rFonts w:hint="eastAsia"/>
          <w:szCs w:val="21"/>
        </w:rPr>
        <w:t>，</w:t>
      </w:r>
      <w:r>
        <w:rPr>
          <w:szCs w:val="21"/>
        </w:rPr>
        <w:t>用来标识</w:t>
      </w:r>
      <w:r>
        <w:rPr>
          <w:rFonts w:hint="eastAsia"/>
          <w:szCs w:val="21"/>
        </w:rPr>
        <w:t>测试</w:t>
      </w:r>
      <w:r w:rsidR="001103C9">
        <w:rPr>
          <w:rFonts w:hint="eastAsia"/>
          <w:szCs w:val="21"/>
        </w:rPr>
        <w:t>用例</w:t>
      </w:r>
      <w:r w:rsidR="001103C9">
        <w:rPr>
          <w:szCs w:val="21"/>
        </w:rPr>
        <w:t>；</w:t>
      </w:r>
      <w:r w:rsidR="001103C9">
        <w:rPr>
          <w:rFonts w:hint="eastAsia"/>
          <w:szCs w:val="21"/>
        </w:rPr>
        <w:t>&lt;</w:t>
      </w:r>
      <w:r w:rsidR="001103C9" w:rsidRPr="009F4CE3">
        <w:rPr>
          <w:szCs w:val="21"/>
        </w:rPr>
        <w:t>Operation</w:t>
      </w:r>
      <w:r w:rsidR="001103C9">
        <w:rPr>
          <w:rFonts w:hint="eastAsia"/>
          <w:szCs w:val="21"/>
        </w:rPr>
        <w:t>&gt;</w:t>
      </w:r>
      <w:r w:rsidR="001103C9">
        <w:rPr>
          <w:rFonts w:hint="eastAsia"/>
          <w:szCs w:val="21"/>
        </w:rPr>
        <w:t>标签</w:t>
      </w:r>
      <w:r w:rsidR="001103C9">
        <w:rPr>
          <w:szCs w:val="21"/>
        </w:rPr>
        <w:t>标识</w:t>
      </w:r>
      <w:r w:rsidR="001103C9">
        <w:rPr>
          <w:rFonts w:hint="eastAsia"/>
          <w:szCs w:val="21"/>
        </w:rPr>
        <w:t>被调用</w:t>
      </w:r>
      <w:r w:rsidR="001103C9">
        <w:rPr>
          <w:szCs w:val="21"/>
        </w:rPr>
        <w:t>操作，</w:t>
      </w:r>
      <w:r w:rsidR="001103C9" w:rsidRPr="009F4CE3">
        <w:rPr>
          <w:szCs w:val="21"/>
        </w:rPr>
        <w:t>name</w:t>
      </w:r>
      <w:r w:rsidR="001103C9">
        <w:rPr>
          <w:rFonts w:hint="eastAsia"/>
          <w:szCs w:val="21"/>
        </w:rPr>
        <w:t>属性</w:t>
      </w:r>
      <w:r w:rsidR="001103C9">
        <w:rPr>
          <w:szCs w:val="21"/>
        </w:rPr>
        <w:t>代表</w:t>
      </w:r>
      <w:r w:rsidR="001103C9">
        <w:rPr>
          <w:rFonts w:hint="eastAsia"/>
          <w:szCs w:val="21"/>
        </w:rPr>
        <w:t>被调用</w:t>
      </w:r>
      <w:r w:rsidR="001103C9">
        <w:rPr>
          <w:szCs w:val="21"/>
        </w:rPr>
        <w:t>操作</w:t>
      </w:r>
      <w:r w:rsidR="001103C9">
        <w:rPr>
          <w:rFonts w:hint="eastAsia"/>
          <w:szCs w:val="21"/>
        </w:rPr>
        <w:t>名称</w:t>
      </w:r>
      <w:r w:rsidR="001103C9">
        <w:rPr>
          <w:szCs w:val="21"/>
        </w:rPr>
        <w:t>，</w:t>
      </w:r>
      <w:r w:rsidR="001103C9">
        <w:rPr>
          <w:szCs w:val="21"/>
        </w:rPr>
        <w:t>id</w:t>
      </w:r>
      <w:r w:rsidR="001103C9">
        <w:rPr>
          <w:rFonts w:hint="eastAsia"/>
          <w:szCs w:val="21"/>
        </w:rPr>
        <w:t>属性</w:t>
      </w:r>
      <w:r w:rsidR="001103C9">
        <w:rPr>
          <w:szCs w:val="21"/>
        </w:rPr>
        <w:t>代表</w:t>
      </w:r>
      <w:r w:rsidR="001103C9">
        <w:rPr>
          <w:rFonts w:hint="eastAsia"/>
          <w:szCs w:val="21"/>
        </w:rPr>
        <w:t>操作</w:t>
      </w:r>
      <w:r w:rsidR="001103C9">
        <w:rPr>
          <w:szCs w:val="21"/>
        </w:rPr>
        <w:t>被调用次数</w:t>
      </w:r>
      <w:r w:rsidR="001103C9">
        <w:rPr>
          <w:rFonts w:hint="eastAsia"/>
          <w:szCs w:val="21"/>
        </w:rPr>
        <w:t>，</w:t>
      </w:r>
      <w:r w:rsidR="001103C9" w:rsidRPr="009F4CE3">
        <w:rPr>
          <w:szCs w:val="21"/>
        </w:rPr>
        <w:t>&lt;Sequence&gt;</w:t>
      </w:r>
      <w:r w:rsidR="001103C9">
        <w:rPr>
          <w:rFonts w:hint="eastAsia"/>
          <w:szCs w:val="21"/>
        </w:rPr>
        <w:t>标签中</w:t>
      </w:r>
      <w:r w:rsidR="001103C9">
        <w:rPr>
          <w:szCs w:val="21"/>
        </w:rPr>
        <w:t>可包含多个</w:t>
      </w:r>
      <w:r w:rsidR="001103C9">
        <w:rPr>
          <w:rFonts w:hint="eastAsia"/>
          <w:szCs w:val="21"/>
        </w:rPr>
        <w:t>&lt;</w:t>
      </w:r>
      <w:r w:rsidR="001103C9" w:rsidRPr="009F4CE3">
        <w:rPr>
          <w:szCs w:val="21"/>
        </w:rPr>
        <w:t>Operation</w:t>
      </w:r>
      <w:r w:rsidR="001103C9">
        <w:rPr>
          <w:rFonts w:hint="eastAsia"/>
          <w:szCs w:val="21"/>
        </w:rPr>
        <w:t>&gt;</w:t>
      </w:r>
      <w:r w:rsidR="001103C9">
        <w:rPr>
          <w:rFonts w:hint="eastAsia"/>
          <w:szCs w:val="21"/>
        </w:rPr>
        <w:t>标签，</w:t>
      </w:r>
      <w:r w:rsidR="001103C9">
        <w:rPr>
          <w:rFonts w:hint="eastAsia"/>
          <w:szCs w:val="21"/>
        </w:rPr>
        <w:t>&lt;</w:t>
      </w:r>
      <w:r w:rsidR="001103C9" w:rsidRPr="009F4CE3">
        <w:rPr>
          <w:szCs w:val="21"/>
        </w:rPr>
        <w:t>Operation</w:t>
      </w:r>
      <w:r w:rsidR="001103C9">
        <w:rPr>
          <w:rFonts w:hint="eastAsia"/>
          <w:szCs w:val="21"/>
        </w:rPr>
        <w:t>&gt;</w:t>
      </w:r>
      <w:r w:rsidR="001103C9">
        <w:rPr>
          <w:rFonts w:hint="eastAsia"/>
          <w:szCs w:val="21"/>
        </w:rPr>
        <w:t>标签的</w:t>
      </w:r>
      <w:r w:rsidR="001103C9">
        <w:rPr>
          <w:szCs w:val="21"/>
        </w:rPr>
        <w:t>前后顺序即为</w:t>
      </w:r>
      <w:r w:rsidR="001103C9">
        <w:rPr>
          <w:rFonts w:hint="eastAsia"/>
          <w:szCs w:val="21"/>
        </w:rPr>
        <w:t>服务</w:t>
      </w:r>
      <w:r w:rsidR="001103C9">
        <w:rPr>
          <w:szCs w:val="21"/>
        </w:rPr>
        <w:t>调用的</w:t>
      </w:r>
      <w:r w:rsidR="001103C9">
        <w:rPr>
          <w:rFonts w:hint="eastAsia"/>
          <w:szCs w:val="21"/>
        </w:rPr>
        <w:t>先后</w:t>
      </w:r>
      <w:r w:rsidR="001103C9">
        <w:rPr>
          <w:szCs w:val="21"/>
        </w:rPr>
        <w:t>顺序；</w:t>
      </w:r>
      <w:r w:rsidR="001103C9">
        <w:rPr>
          <w:rFonts w:hint="eastAsia"/>
          <w:szCs w:val="21"/>
        </w:rPr>
        <w:t>&lt;</w:t>
      </w:r>
      <w:r w:rsidR="001103C9" w:rsidRPr="009F4CE3">
        <w:rPr>
          <w:szCs w:val="21"/>
        </w:rPr>
        <w:t>Operation</w:t>
      </w:r>
      <w:r w:rsidR="001103C9">
        <w:rPr>
          <w:rFonts w:hint="eastAsia"/>
          <w:szCs w:val="21"/>
        </w:rPr>
        <w:t>&gt;</w:t>
      </w:r>
      <w:r w:rsidR="001103C9">
        <w:rPr>
          <w:rFonts w:hint="eastAsia"/>
          <w:szCs w:val="21"/>
        </w:rPr>
        <w:t>标签内</w:t>
      </w:r>
      <w:r w:rsidR="001103C9">
        <w:rPr>
          <w:szCs w:val="21"/>
        </w:rPr>
        <w:t>包含</w:t>
      </w:r>
      <w:r w:rsidR="00240A58">
        <w:rPr>
          <w:rFonts w:hint="eastAsia"/>
          <w:szCs w:val="21"/>
        </w:rPr>
        <w:t>调用</w:t>
      </w:r>
      <w:r w:rsidR="00240A58">
        <w:rPr>
          <w:szCs w:val="21"/>
        </w:rPr>
        <w:t>该</w:t>
      </w:r>
      <w:r w:rsidR="00240A58">
        <w:rPr>
          <w:rFonts w:hint="eastAsia"/>
          <w:szCs w:val="21"/>
        </w:rPr>
        <w:t>服务</w:t>
      </w:r>
      <w:r w:rsidR="00240A58">
        <w:rPr>
          <w:szCs w:val="21"/>
        </w:rPr>
        <w:t>需要</w:t>
      </w:r>
      <w:r w:rsidR="00240A58">
        <w:rPr>
          <w:rFonts w:hint="eastAsia"/>
          <w:szCs w:val="21"/>
        </w:rPr>
        <w:t>发送</w:t>
      </w:r>
      <w:r w:rsidR="00240A58">
        <w:rPr>
          <w:szCs w:val="21"/>
        </w:rPr>
        <w:t>的</w:t>
      </w:r>
      <w:r w:rsidR="00240A58">
        <w:rPr>
          <w:szCs w:val="21"/>
        </w:rPr>
        <w:t>SOAP</w:t>
      </w:r>
      <w:r w:rsidR="00240A58">
        <w:rPr>
          <w:szCs w:val="21"/>
        </w:rPr>
        <w:t>消息</w:t>
      </w:r>
      <w:r w:rsidR="00240A58">
        <w:rPr>
          <w:rFonts w:hint="eastAsia"/>
          <w:szCs w:val="21"/>
        </w:rPr>
        <w:t>，</w:t>
      </w:r>
      <w:r w:rsidR="00911658">
        <w:rPr>
          <w:rFonts w:hint="eastAsia"/>
          <w:szCs w:val="21"/>
        </w:rPr>
        <w:t>&lt;</w:t>
      </w:r>
      <w:r w:rsidR="00911658" w:rsidRPr="009F4CE3">
        <w:rPr>
          <w:szCs w:val="21"/>
        </w:rPr>
        <w:t>Body</w:t>
      </w:r>
      <w:r w:rsidR="00911658">
        <w:rPr>
          <w:szCs w:val="21"/>
        </w:rPr>
        <w:t>&gt;</w:t>
      </w:r>
      <w:r w:rsidR="00911658">
        <w:rPr>
          <w:rFonts w:hint="eastAsia"/>
          <w:szCs w:val="21"/>
        </w:rPr>
        <w:t>标签内</w:t>
      </w:r>
      <w:r w:rsidR="00911658">
        <w:rPr>
          <w:szCs w:val="21"/>
        </w:rPr>
        <w:t>包含</w:t>
      </w:r>
      <w:r w:rsidR="00911658">
        <w:rPr>
          <w:rFonts w:hint="eastAsia"/>
          <w:szCs w:val="21"/>
        </w:rPr>
        <w:t>消息</w:t>
      </w:r>
      <w:r w:rsidR="00911658">
        <w:rPr>
          <w:szCs w:val="21"/>
        </w:rPr>
        <w:t>所需测试数据</w:t>
      </w:r>
      <w:r w:rsidR="00911658">
        <w:rPr>
          <w:rFonts w:hint="eastAsia"/>
          <w:szCs w:val="21"/>
        </w:rPr>
        <w:t>。</w:t>
      </w:r>
    </w:p>
    <w:tbl>
      <w:tblPr>
        <w:tblStyle w:val="afff1"/>
        <w:tblW w:w="0" w:type="auto"/>
        <w:tblLook w:val="04A0" w:firstRow="1" w:lastRow="0" w:firstColumn="1" w:lastColumn="0" w:noHBand="0" w:noVBand="1"/>
      </w:tblPr>
      <w:tblGrid>
        <w:gridCol w:w="8153"/>
      </w:tblGrid>
      <w:tr w:rsidR="00BC49E1" w:rsidRPr="006C4E1C" w:rsidTr="009F3EC6">
        <w:tc>
          <w:tcPr>
            <w:tcW w:w="8153" w:type="dxa"/>
          </w:tcPr>
          <w:p w:rsidR="00BC49E1" w:rsidRPr="006C4E1C" w:rsidRDefault="00BC49E1" w:rsidP="009F3EC6">
            <w:pPr>
              <w:pStyle w:val="u5"/>
              <w:spacing w:before="24" w:after="24" w:line="240" w:lineRule="auto"/>
              <w:ind w:firstLineChars="0" w:firstLine="0"/>
              <w:rPr>
                <w:szCs w:val="21"/>
              </w:rPr>
            </w:pPr>
            <w:r w:rsidRPr="009F4CE3">
              <w:rPr>
                <w:szCs w:val="21"/>
              </w:rPr>
              <w:t>&lt;Sequence&gt;</w:t>
            </w:r>
          </w:p>
        </w:tc>
      </w:tr>
      <w:tr w:rsidR="00BC49E1" w:rsidRPr="00660509" w:rsidTr="009F3EC6">
        <w:tc>
          <w:tcPr>
            <w:tcW w:w="8153" w:type="dxa"/>
          </w:tcPr>
          <w:p w:rsidR="00BC49E1" w:rsidRPr="00660509" w:rsidRDefault="00BC49E1" w:rsidP="009F3EC6">
            <w:pPr>
              <w:pStyle w:val="u5"/>
              <w:spacing w:before="24" w:after="24" w:line="240" w:lineRule="auto"/>
              <w:ind w:firstLine="480"/>
              <w:rPr>
                <w:szCs w:val="21"/>
              </w:rPr>
            </w:pPr>
            <w:r w:rsidRPr="009F4CE3">
              <w:rPr>
                <w:szCs w:val="21"/>
              </w:rPr>
              <w:t>&lt;Operation name="</w:t>
            </w:r>
            <w:r>
              <w:rPr>
                <w:szCs w:val="21"/>
              </w:rPr>
              <w:t>opName</w:t>
            </w:r>
            <w:r w:rsidRPr="009F4CE3">
              <w:rPr>
                <w:szCs w:val="21"/>
              </w:rPr>
              <w:t>" id="</w:t>
            </w:r>
            <w:r>
              <w:rPr>
                <w:szCs w:val="21"/>
              </w:rPr>
              <w:t>idNumber</w:t>
            </w:r>
            <w:r w:rsidRPr="009F4CE3">
              <w:rPr>
                <w:szCs w:val="21"/>
              </w:rPr>
              <w:t>"&gt;</w:t>
            </w:r>
            <w:r>
              <w:rPr>
                <w:szCs w:val="21"/>
              </w:rPr>
              <w:t>*</w:t>
            </w:r>
          </w:p>
          <w:p w:rsidR="00BC49E1" w:rsidRDefault="00BC49E1" w:rsidP="009F3EC6">
            <w:pPr>
              <w:pStyle w:val="u5"/>
              <w:spacing w:before="24" w:after="24" w:line="240" w:lineRule="auto"/>
              <w:ind w:firstLine="480"/>
              <w:rPr>
                <w:szCs w:val="21"/>
              </w:rPr>
            </w:pPr>
            <w:r w:rsidRPr="00660509">
              <w:rPr>
                <w:szCs w:val="21"/>
              </w:rPr>
              <w:t xml:space="preserve">    </w:t>
            </w:r>
            <w:r w:rsidRPr="009F4CE3">
              <w:rPr>
                <w:szCs w:val="21"/>
              </w:rPr>
              <w:t xml:space="preserve">&lt;soapenv:Envelope xmlns:soapenv="envelope </w:t>
            </w:r>
            <w:r>
              <w:rPr>
                <w:szCs w:val="21"/>
              </w:rPr>
              <w:t>url</w:t>
            </w:r>
            <w:r w:rsidRPr="009F4CE3">
              <w:rPr>
                <w:szCs w:val="21"/>
              </w:rPr>
              <w:t>"&gt;</w:t>
            </w:r>
          </w:p>
          <w:p w:rsidR="00BC49E1" w:rsidRPr="009F4CE3" w:rsidRDefault="00BC49E1" w:rsidP="009F3EC6">
            <w:pPr>
              <w:pStyle w:val="u5"/>
              <w:spacing w:before="24" w:after="24"/>
              <w:ind w:firstLine="480"/>
              <w:rPr>
                <w:szCs w:val="21"/>
              </w:rPr>
            </w:pPr>
            <w:r>
              <w:rPr>
                <w:szCs w:val="21"/>
              </w:rPr>
              <w:t xml:space="preserve">        </w:t>
            </w:r>
            <w:r w:rsidRPr="009F4CE3">
              <w:rPr>
                <w:szCs w:val="21"/>
              </w:rPr>
              <w:t>&lt;soapenv:Header/&gt;</w:t>
            </w:r>
          </w:p>
          <w:p w:rsidR="00BC49E1" w:rsidRDefault="00BC49E1" w:rsidP="009F3EC6">
            <w:pPr>
              <w:pStyle w:val="u5"/>
              <w:spacing w:before="24" w:after="24" w:line="240" w:lineRule="auto"/>
              <w:ind w:firstLine="480"/>
              <w:rPr>
                <w:szCs w:val="21"/>
              </w:rPr>
            </w:pPr>
            <w:r w:rsidRPr="009F4CE3">
              <w:rPr>
                <w:szCs w:val="21"/>
              </w:rPr>
              <w:t xml:space="preserve">   </w:t>
            </w:r>
            <w:r>
              <w:rPr>
                <w:szCs w:val="21"/>
              </w:rPr>
              <w:t xml:space="preserve">     </w:t>
            </w:r>
            <w:r w:rsidRPr="009F4CE3">
              <w:rPr>
                <w:szCs w:val="21"/>
              </w:rPr>
              <w:t>&lt;soapenv:Body&gt;</w:t>
            </w:r>
          </w:p>
          <w:p w:rsidR="00BC49E1" w:rsidRDefault="00BC49E1" w:rsidP="009F3EC6">
            <w:pPr>
              <w:pStyle w:val="u5"/>
              <w:spacing w:before="24" w:after="24" w:line="240" w:lineRule="auto"/>
              <w:ind w:firstLine="480"/>
              <w:rPr>
                <w:szCs w:val="21"/>
              </w:rPr>
            </w:pPr>
            <w:r>
              <w:rPr>
                <w:szCs w:val="21"/>
              </w:rPr>
              <w:lastRenderedPageBreak/>
              <w:t xml:space="preserve">            &lt;</w:t>
            </w:r>
            <w:r w:rsidRPr="0092194C">
              <w:rPr>
                <w:szCs w:val="21"/>
              </w:rPr>
              <w:t>-- Data to be filled --</w:t>
            </w:r>
            <w:r>
              <w:rPr>
                <w:szCs w:val="21"/>
              </w:rPr>
              <w:t>&gt;</w:t>
            </w:r>
          </w:p>
          <w:p w:rsidR="00BC49E1" w:rsidRDefault="00BC49E1" w:rsidP="009F3EC6">
            <w:pPr>
              <w:pStyle w:val="u5"/>
              <w:spacing w:before="24" w:after="24" w:line="240" w:lineRule="auto"/>
              <w:ind w:firstLine="480"/>
              <w:rPr>
                <w:szCs w:val="21"/>
              </w:rPr>
            </w:pPr>
            <w:r>
              <w:rPr>
                <w:szCs w:val="21"/>
              </w:rPr>
              <w:t xml:space="preserve">        </w:t>
            </w:r>
            <w:r w:rsidRPr="00235617">
              <w:rPr>
                <w:szCs w:val="21"/>
              </w:rPr>
              <w:t>&lt;/soapenv:Body&gt;</w:t>
            </w:r>
          </w:p>
          <w:p w:rsidR="00BC49E1" w:rsidRPr="00660509" w:rsidRDefault="00BC49E1" w:rsidP="009F3EC6">
            <w:pPr>
              <w:pStyle w:val="u5"/>
              <w:spacing w:before="24" w:after="24" w:line="240" w:lineRule="auto"/>
              <w:ind w:firstLine="480"/>
              <w:rPr>
                <w:szCs w:val="21"/>
              </w:rPr>
            </w:pPr>
            <w:r>
              <w:rPr>
                <w:szCs w:val="21"/>
              </w:rPr>
              <w:t xml:space="preserve">    </w:t>
            </w:r>
            <w:r w:rsidRPr="00235617">
              <w:rPr>
                <w:szCs w:val="21"/>
              </w:rPr>
              <w:t>&lt;/soapenv:Envelope&gt;</w:t>
            </w:r>
          </w:p>
          <w:p w:rsidR="00BC49E1" w:rsidRPr="00660509" w:rsidRDefault="00BC49E1" w:rsidP="009F3EC6">
            <w:pPr>
              <w:pStyle w:val="u5"/>
              <w:spacing w:before="24" w:after="24" w:line="240" w:lineRule="auto"/>
              <w:ind w:firstLineChars="0" w:firstLine="0"/>
              <w:rPr>
                <w:szCs w:val="21"/>
              </w:rPr>
            </w:pPr>
            <w:r>
              <w:rPr>
                <w:rFonts w:hint="eastAsia"/>
                <w:szCs w:val="21"/>
              </w:rPr>
              <w:t xml:space="preserve">    </w:t>
            </w:r>
            <w:r w:rsidRPr="00660509">
              <w:rPr>
                <w:szCs w:val="21"/>
              </w:rPr>
              <w:t>&lt;/</w:t>
            </w:r>
            <w:r w:rsidRPr="009F4CE3">
              <w:rPr>
                <w:szCs w:val="21"/>
              </w:rPr>
              <w:t>Operation</w:t>
            </w:r>
            <w:r w:rsidRPr="00660509">
              <w:rPr>
                <w:szCs w:val="21"/>
              </w:rPr>
              <w:t>&gt;</w:t>
            </w:r>
          </w:p>
        </w:tc>
      </w:tr>
      <w:tr w:rsidR="00BC49E1" w:rsidRPr="00660509" w:rsidTr="009F3EC6">
        <w:tc>
          <w:tcPr>
            <w:tcW w:w="8153" w:type="dxa"/>
          </w:tcPr>
          <w:p w:rsidR="00BC49E1" w:rsidRPr="00660509" w:rsidRDefault="00BC49E1" w:rsidP="009F3EC6">
            <w:pPr>
              <w:pStyle w:val="u5"/>
              <w:spacing w:before="24" w:after="24" w:line="240" w:lineRule="auto"/>
              <w:ind w:firstLineChars="0" w:firstLine="0"/>
              <w:rPr>
                <w:szCs w:val="21"/>
              </w:rPr>
            </w:pPr>
            <w:r w:rsidRPr="00660509">
              <w:rPr>
                <w:szCs w:val="21"/>
              </w:rPr>
              <w:lastRenderedPageBreak/>
              <w:t>&lt;/</w:t>
            </w:r>
            <w:r w:rsidRPr="009F4CE3">
              <w:rPr>
                <w:szCs w:val="21"/>
              </w:rPr>
              <w:t>Sequence</w:t>
            </w:r>
            <w:r w:rsidRPr="00660509">
              <w:rPr>
                <w:szCs w:val="21"/>
              </w:rPr>
              <w:t xml:space="preserve"> &gt;</w:t>
            </w:r>
          </w:p>
        </w:tc>
      </w:tr>
    </w:tbl>
    <w:p w:rsidR="00BC49E1" w:rsidRPr="00BC49E1" w:rsidRDefault="00BC49E1" w:rsidP="00606565">
      <w:pPr>
        <w:pStyle w:val="ub"/>
        <w:spacing w:before="120" w:after="360"/>
        <w:rPr>
          <w:rFonts w:asciiTheme="minorEastAsia" w:eastAsiaTheme="minorEastAsia" w:hAnsiTheme="minorEastAsia"/>
        </w:rPr>
      </w:pPr>
      <w:r w:rsidRPr="00606565">
        <w:t>图</w:t>
      </w:r>
      <w:r w:rsidRPr="00606565">
        <w:t>3-</w:t>
      </w:r>
      <w:r w:rsidRPr="00606565">
        <w:fldChar w:fldCharType="begin"/>
      </w:r>
      <w:r w:rsidRPr="00606565">
        <w:instrText xml:space="preserve"> SEQ </w:instrText>
      </w:r>
      <w:r w:rsidRPr="00606565">
        <w:instrText>图</w:instrText>
      </w:r>
      <w:r w:rsidRPr="00606565">
        <w:instrText xml:space="preserve">3- \* ARABIC </w:instrText>
      </w:r>
      <w:r w:rsidRPr="00606565">
        <w:fldChar w:fldCharType="separate"/>
      </w:r>
      <w:r w:rsidR="00B27609" w:rsidRPr="00606565">
        <w:t>8</w:t>
      </w:r>
      <w:r w:rsidRPr="00606565">
        <w:fldChar w:fldCharType="end"/>
      </w:r>
      <w:r w:rsidRPr="00606565">
        <w:t xml:space="preserve"> </w:t>
      </w:r>
      <w:r w:rsidRPr="00606565">
        <w:rPr>
          <w:rFonts w:hint="eastAsia"/>
        </w:rPr>
        <w:t>测试用例框架</w:t>
      </w:r>
    </w:p>
    <w:p w:rsidR="00561F3F" w:rsidRDefault="00911658" w:rsidP="00561F3F">
      <w:pPr>
        <w:pStyle w:val="u5"/>
        <w:spacing w:before="24" w:after="24"/>
        <w:ind w:firstLine="480"/>
      </w:pPr>
      <w:r>
        <w:rPr>
          <w:rFonts w:hint="eastAsia"/>
        </w:rPr>
        <w:t>定义完测试用例格式</w:t>
      </w:r>
      <w:r>
        <w:t>后，我们考虑如何将测试数据与测试用例进行结合</w:t>
      </w:r>
      <w:r>
        <w:rPr>
          <w:rFonts w:hint="eastAsia"/>
        </w:rPr>
        <w:t>。在前面</w:t>
      </w:r>
      <w:r w:rsidRPr="00523AFD">
        <w:rPr>
          <w:rFonts w:hint="eastAsia"/>
        </w:rPr>
        <w:t>的</w:t>
      </w:r>
      <w:r>
        <w:rPr>
          <w:rFonts w:eastAsiaTheme="minorEastAsia" w:cs="Times New Roman" w:hint="eastAsia"/>
        </w:rPr>
        <w:t>技术框架图</w:t>
      </w:r>
      <w:r w:rsidRPr="00523AFD">
        <w:rPr>
          <w:rFonts w:hint="eastAsia"/>
        </w:rPr>
        <w:t>论述中</w:t>
      </w:r>
      <w:r>
        <w:rPr>
          <w:rFonts w:hint="eastAsia"/>
        </w:rPr>
        <w:t>我们</w:t>
      </w:r>
      <w:r w:rsidR="009F3EC6">
        <w:rPr>
          <w:rFonts w:hint="eastAsia"/>
        </w:rPr>
        <w:t>提出</w:t>
      </w:r>
      <w:r w:rsidR="00823B0C">
        <w:rPr>
          <w:rFonts w:hint="eastAsia"/>
        </w:rPr>
        <w:t>将</w:t>
      </w:r>
      <w:r w:rsidR="009F3EC6" w:rsidRPr="0095164B">
        <w:rPr>
          <w:rFonts w:hint="eastAsia"/>
        </w:rPr>
        <w:t>使用</w:t>
      </w:r>
      <w:r w:rsidR="009F3EC6" w:rsidRPr="0095164B">
        <w:rPr>
          <w:rFonts w:hint="eastAsia"/>
        </w:rPr>
        <w:t>z3</w:t>
      </w:r>
      <w:r w:rsidR="009F3EC6" w:rsidRPr="0095164B">
        <w:rPr>
          <w:rFonts w:hint="eastAsia"/>
        </w:rPr>
        <w:t>求解器求解出测试数据填充到</w:t>
      </w:r>
      <w:r w:rsidR="00561F3F">
        <w:rPr>
          <w:rFonts w:hint="eastAsia"/>
        </w:rPr>
        <w:t>扩展</w:t>
      </w:r>
      <w:r w:rsidR="00561F3F">
        <w:rPr>
          <w:rFonts w:hint="eastAsia"/>
        </w:rPr>
        <w:t>WSDL</w:t>
      </w:r>
      <w:r w:rsidR="00561F3F">
        <w:rPr>
          <w:rFonts w:hint="eastAsia"/>
        </w:rPr>
        <w:t>分析</w:t>
      </w:r>
      <w:r w:rsidR="00561F3F">
        <w:t>阶段生成的</w:t>
      </w:r>
      <w:r w:rsidR="009F3EC6" w:rsidRPr="0095164B">
        <w:rPr>
          <w:rFonts w:hint="eastAsia"/>
        </w:rPr>
        <w:t>Soap</w:t>
      </w:r>
      <w:r w:rsidR="009F3EC6" w:rsidRPr="0095164B">
        <w:rPr>
          <w:rFonts w:hint="eastAsia"/>
        </w:rPr>
        <w:t>消息中</w:t>
      </w:r>
      <w:r w:rsidR="00823B0C">
        <w:rPr>
          <w:rFonts w:hint="eastAsia"/>
        </w:rPr>
        <w:t>与生成</w:t>
      </w:r>
      <w:r w:rsidR="00823B0C">
        <w:t>的测试用例合成</w:t>
      </w:r>
      <w:r w:rsidR="009F3EC6" w:rsidRPr="0095164B">
        <w:rPr>
          <w:rFonts w:hint="eastAsia"/>
        </w:rPr>
        <w:t>可执行的测试用例</w:t>
      </w:r>
      <w:r w:rsidR="00823B0C">
        <w:rPr>
          <w:rFonts w:hint="eastAsia"/>
        </w:rPr>
        <w:t>。</w:t>
      </w:r>
      <w:r w:rsidR="00B27609">
        <w:rPr>
          <w:rFonts w:hint="eastAsia"/>
        </w:rPr>
        <w:t>如</w:t>
      </w:r>
      <w:r w:rsidR="00823B0C">
        <w:t>图</w:t>
      </w:r>
      <w:r w:rsidR="00823B0C">
        <w:rPr>
          <w:rFonts w:hint="eastAsia"/>
        </w:rPr>
        <w:t>3</w:t>
      </w:r>
      <w:r w:rsidR="00823B0C">
        <w:t>-9</w:t>
      </w:r>
      <w:r w:rsidR="00B27609">
        <w:rPr>
          <w:rFonts w:hint="eastAsia"/>
        </w:rPr>
        <w:t>所示</w:t>
      </w:r>
      <w:r w:rsidR="00B27609">
        <w:t>，测试用例</w:t>
      </w:r>
      <w:r w:rsidR="00561F3F">
        <w:rPr>
          <w:rFonts w:hint="eastAsia"/>
        </w:rPr>
        <w:t>从</w:t>
      </w:r>
      <w:r w:rsidR="00561F3F" w:rsidRPr="00561F3F">
        <w:rPr>
          <w:rFonts w:hint="eastAsia"/>
          <w:b/>
        </w:rPr>
        <w:t>数据层</w:t>
      </w:r>
      <w:r w:rsidR="00561F3F">
        <w:t>、</w:t>
      </w:r>
      <w:r w:rsidR="00561F3F" w:rsidRPr="00561F3F">
        <w:rPr>
          <w:b/>
        </w:rPr>
        <w:t>消息</w:t>
      </w:r>
      <w:r w:rsidR="00561F3F" w:rsidRPr="00561F3F">
        <w:rPr>
          <w:rFonts w:hint="eastAsia"/>
          <w:b/>
        </w:rPr>
        <w:t>层</w:t>
      </w:r>
      <w:r w:rsidR="00561F3F">
        <w:t>、</w:t>
      </w:r>
      <w:r w:rsidR="00561F3F" w:rsidRPr="00561F3F">
        <w:rPr>
          <w:b/>
        </w:rPr>
        <w:t>序列</w:t>
      </w:r>
      <w:r w:rsidR="00561F3F" w:rsidRPr="00561F3F">
        <w:rPr>
          <w:rFonts w:hint="eastAsia"/>
          <w:b/>
        </w:rPr>
        <w:t>层</w:t>
      </w:r>
      <w:r w:rsidR="00561F3F">
        <w:t>三个</w:t>
      </w:r>
      <w:r w:rsidR="00561F3F">
        <w:rPr>
          <w:rFonts w:hint="eastAsia"/>
        </w:rPr>
        <w:t>层次</w:t>
      </w:r>
      <w:r w:rsidR="00561F3F">
        <w:t>进行</w:t>
      </w:r>
      <w:r w:rsidR="00561F3F">
        <w:rPr>
          <w:rFonts w:hint="eastAsia"/>
        </w:rPr>
        <w:t>生成</w:t>
      </w:r>
      <w:r w:rsidR="00561F3F">
        <w:t>：</w:t>
      </w:r>
    </w:p>
    <w:p w:rsidR="00561F3F" w:rsidRDefault="00561F3F" w:rsidP="00561F3F">
      <w:pPr>
        <w:pStyle w:val="u5"/>
        <w:numPr>
          <w:ilvl w:val="0"/>
          <w:numId w:val="66"/>
        </w:numPr>
        <w:spacing w:before="24" w:after="24"/>
        <w:ind w:firstLineChars="0"/>
      </w:pPr>
      <w:r>
        <w:rPr>
          <w:rFonts w:hint="eastAsia"/>
        </w:rPr>
        <w:t>测试</w:t>
      </w:r>
      <w:r>
        <w:t>数据基于约束求解析生成</w:t>
      </w:r>
      <w:r>
        <w:rPr>
          <w:rFonts w:hint="eastAsia"/>
        </w:rPr>
        <w:t>；</w:t>
      </w:r>
    </w:p>
    <w:p w:rsidR="00561F3F" w:rsidRDefault="00561F3F" w:rsidP="00561F3F">
      <w:pPr>
        <w:pStyle w:val="u5"/>
        <w:numPr>
          <w:ilvl w:val="0"/>
          <w:numId w:val="66"/>
        </w:numPr>
        <w:spacing w:before="24" w:after="24"/>
        <w:ind w:firstLineChars="0"/>
      </w:pPr>
      <w:r>
        <w:rPr>
          <w:rFonts w:hint="eastAsia"/>
        </w:rPr>
        <w:t>将测试</w:t>
      </w:r>
      <w:r>
        <w:t>数据填充到</w:t>
      </w:r>
      <w:r>
        <w:rPr>
          <w:rFonts w:hint="eastAsia"/>
        </w:rPr>
        <w:t>扩展</w:t>
      </w:r>
      <w:r>
        <w:rPr>
          <w:rFonts w:hint="eastAsia"/>
        </w:rPr>
        <w:t>WSDL</w:t>
      </w:r>
      <w:r>
        <w:rPr>
          <w:rFonts w:hint="eastAsia"/>
        </w:rPr>
        <w:t>分析</w:t>
      </w:r>
      <w:r>
        <w:t>阶段生成的</w:t>
      </w:r>
      <w:r>
        <w:rPr>
          <w:rFonts w:hint="eastAsia"/>
        </w:rPr>
        <w:t>相应</w:t>
      </w:r>
      <w:r>
        <w:rPr>
          <w:rFonts w:hint="eastAsia"/>
        </w:rPr>
        <w:t>SOAP</w:t>
      </w:r>
      <w:r>
        <w:rPr>
          <w:rFonts w:hint="eastAsia"/>
        </w:rPr>
        <w:t>消息</w:t>
      </w:r>
      <w:r>
        <w:t>框架</w:t>
      </w:r>
      <w:r>
        <w:rPr>
          <w:rFonts w:hint="eastAsia"/>
        </w:rPr>
        <w:t>中</w:t>
      </w:r>
      <w:r>
        <w:t>，生成</w:t>
      </w:r>
      <w:r>
        <w:rPr>
          <w:rFonts w:hint="eastAsia"/>
        </w:rPr>
        <w:t>单个</w:t>
      </w:r>
      <w:r w:rsidRPr="00561F3F">
        <w:rPr>
          <w:rFonts w:hint="eastAsia"/>
        </w:rPr>
        <w:t>操作测试</w:t>
      </w:r>
      <w:r>
        <w:rPr>
          <w:rFonts w:hint="eastAsia"/>
        </w:rPr>
        <w:t>消息；</w:t>
      </w:r>
    </w:p>
    <w:p w:rsidR="00561F3F" w:rsidRDefault="00561F3F" w:rsidP="00561F3F">
      <w:pPr>
        <w:pStyle w:val="u5"/>
        <w:numPr>
          <w:ilvl w:val="0"/>
          <w:numId w:val="66"/>
        </w:numPr>
        <w:spacing w:before="24" w:after="24"/>
        <w:ind w:firstLineChars="0"/>
      </w:pPr>
      <w:r>
        <w:rPr>
          <w:rFonts w:hint="eastAsia"/>
        </w:rPr>
        <w:t>按照</w:t>
      </w:r>
      <w:r>
        <w:t>测试序列，将</w:t>
      </w:r>
      <w:r w:rsidRPr="00561F3F">
        <w:rPr>
          <w:rFonts w:hint="eastAsia"/>
        </w:rPr>
        <w:t>测试</w:t>
      </w:r>
      <w:r>
        <w:rPr>
          <w:rFonts w:hint="eastAsia"/>
        </w:rPr>
        <w:t>消息</w:t>
      </w:r>
      <w:r>
        <w:t>进行</w:t>
      </w:r>
      <w:r>
        <w:rPr>
          <w:rFonts w:hint="eastAsia"/>
        </w:rPr>
        <w:t>组合后</w:t>
      </w:r>
      <w:r>
        <w:t>，</w:t>
      </w:r>
      <w:r>
        <w:rPr>
          <w:rFonts w:hint="eastAsia"/>
        </w:rPr>
        <w:t>生成</w:t>
      </w:r>
      <w:r>
        <w:t>最终的测试</w:t>
      </w:r>
      <w:r>
        <w:rPr>
          <w:rFonts w:hint="eastAsia"/>
        </w:rPr>
        <w:t>用例。</w:t>
      </w:r>
    </w:p>
    <w:p w:rsidR="00911658" w:rsidRDefault="00911658" w:rsidP="00911658">
      <w:pPr>
        <w:pStyle w:val="u5"/>
        <w:spacing w:before="24" w:after="24"/>
        <w:ind w:firstLineChars="0" w:firstLine="0"/>
        <w:jc w:val="center"/>
      </w:pPr>
      <w:r w:rsidRPr="00911658">
        <w:rPr>
          <w:noProof/>
        </w:rPr>
        <w:drawing>
          <wp:inline distT="0" distB="0" distL="0" distR="0" wp14:anchorId="35E3B3E7" wp14:editId="7FAD2263">
            <wp:extent cx="4029687" cy="1824331"/>
            <wp:effectExtent l="0" t="0" r="0" b="508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4"/>
                    <a:stretch>
                      <a:fillRect/>
                    </a:stretch>
                  </pic:blipFill>
                  <pic:spPr>
                    <a:xfrm>
                      <a:off x="0" y="0"/>
                      <a:ext cx="4029687" cy="1824331"/>
                    </a:xfrm>
                    <a:prstGeom prst="rect">
                      <a:avLst/>
                    </a:prstGeom>
                  </pic:spPr>
                </pic:pic>
              </a:graphicData>
            </a:graphic>
          </wp:inline>
        </w:drawing>
      </w:r>
    </w:p>
    <w:p w:rsidR="00911658" w:rsidRDefault="00B27609" w:rsidP="00606565">
      <w:pPr>
        <w:pStyle w:val="ub"/>
        <w:spacing w:before="120" w:after="360"/>
        <w:rPr>
          <w:rFonts w:asciiTheme="minorEastAsia" w:eastAsiaTheme="minorEastAsia" w:hAnsiTheme="minorEastAsia"/>
        </w:rPr>
      </w:pPr>
      <w:r w:rsidRPr="00606565">
        <w:rPr>
          <w:rFonts w:hint="eastAsia"/>
        </w:rPr>
        <w:t>图</w:t>
      </w:r>
      <w:r w:rsidRPr="00606565">
        <w:rPr>
          <w:rFonts w:hint="eastAsia"/>
        </w:rPr>
        <w:t>3-</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3- \* ARABIC</w:instrText>
      </w:r>
      <w:r w:rsidRPr="00606565">
        <w:instrText xml:space="preserve"> </w:instrText>
      </w:r>
      <w:r w:rsidRPr="00606565">
        <w:fldChar w:fldCharType="separate"/>
      </w:r>
      <w:r w:rsidRPr="00606565">
        <w:t>9</w:t>
      </w:r>
      <w:r w:rsidRPr="00606565">
        <w:fldChar w:fldCharType="end"/>
      </w:r>
      <w:r w:rsidRPr="00606565">
        <w:t xml:space="preserve"> </w:t>
      </w:r>
      <w:r w:rsidRPr="00606565">
        <w:rPr>
          <w:rFonts w:hint="eastAsia"/>
        </w:rPr>
        <w:t>测试用例生成</w:t>
      </w:r>
      <w:r w:rsidR="00606565">
        <w:rPr>
          <w:rFonts w:hint="eastAsia"/>
        </w:rPr>
        <w:t>框架</w:t>
      </w:r>
    </w:p>
    <w:p w:rsidR="00B27609" w:rsidRDefault="00FB3B5C" w:rsidP="00FB3B5C">
      <w:pPr>
        <w:pStyle w:val="u2"/>
        <w:rPr>
          <w:b w:val="0"/>
          <w:bCs w:val="0"/>
        </w:rPr>
      </w:pPr>
      <w:r w:rsidRPr="00FB3B5C">
        <w:rPr>
          <w:rFonts w:hint="eastAsia"/>
          <w:b w:val="0"/>
          <w:bCs w:val="0"/>
        </w:rPr>
        <w:t>测试执行与结果判定</w:t>
      </w:r>
    </w:p>
    <w:p w:rsidR="00C863A5" w:rsidRPr="00C863A5" w:rsidRDefault="00C863A5" w:rsidP="00C863A5">
      <w:pPr>
        <w:pStyle w:val="u5"/>
        <w:spacing w:before="24" w:after="24"/>
        <w:ind w:firstLine="480"/>
      </w:pPr>
    </w:p>
    <w:tbl>
      <w:tblPr>
        <w:tblStyle w:val="afff1"/>
        <w:tblW w:w="0" w:type="auto"/>
        <w:tblBorders>
          <w:left w:val="none" w:sz="0" w:space="0" w:color="auto"/>
          <w:right w:val="none" w:sz="0" w:space="0" w:color="auto"/>
        </w:tblBorders>
        <w:tblLook w:val="04A0" w:firstRow="1" w:lastRow="0" w:firstColumn="1" w:lastColumn="0" w:noHBand="0" w:noVBand="1"/>
      </w:tblPr>
      <w:tblGrid>
        <w:gridCol w:w="426"/>
        <w:gridCol w:w="7727"/>
      </w:tblGrid>
      <w:tr w:rsidR="00807E5C" w:rsidTr="004054F0">
        <w:tc>
          <w:tcPr>
            <w:tcW w:w="8296" w:type="dxa"/>
            <w:gridSpan w:val="2"/>
          </w:tcPr>
          <w:p w:rsidR="00807E5C" w:rsidRPr="00816BB6" w:rsidRDefault="00807E5C" w:rsidP="00A005FC">
            <w:pPr>
              <w:rPr>
                <w:rFonts w:eastAsia="仿宋"/>
                <w:kern w:val="0"/>
                <w:szCs w:val="21"/>
              </w:rPr>
            </w:pPr>
            <w:r w:rsidRPr="00816BB6">
              <w:rPr>
                <w:rFonts w:eastAsia="仿宋"/>
                <w:kern w:val="0"/>
                <w:szCs w:val="21"/>
              </w:rPr>
              <w:t xml:space="preserve">Algorithm </w:t>
            </w:r>
            <w:r w:rsidR="00A005FC">
              <w:rPr>
                <w:rFonts w:eastAsia="仿宋"/>
                <w:kern w:val="0"/>
                <w:szCs w:val="21"/>
              </w:rPr>
              <w:t>2</w:t>
            </w:r>
            <w:r w:rsidRPr="00816BB6">
              <w:rPr>
                <w:rFonts w:eastAsia="仿宋"/>
                <w:kern w:val="0"/>
                <w:szCs w:val="21"/>
              </w:rPr>
              <w:t xml:space="preserve"> </w:t>
            </w:r>
            <w:r w:rsidR="00444AD7">
              <w:rPr>
                <w:rFonts w:eastAsia="仿宋" w:hint="eastAsia"/>
                <w:kern w:val="0"/>
                <w:szCs w:val="21"/>
              </w:rPr>
              <w:t>正面</w:t>
            </w:r>
            <w:r w:rsidR="00A005FC">
              <w:rPr>
                <w:rFonts w:eastAsia="仿宋" w:hint="eastAsia"/>
                <w:kern w:val="0"/>
                <w:szCs w:val="21"/>
              </w:rPr>
              <w:t>测试序列</w:t>
            </w:r>
            <w:r w:rsidR="00A005FC">
              <w:rPr>
                <w:rFonts w:eastAsia="仿宋"/>
                <w:kern w:val="0"/>
                <w:szCs w:val="21"/>
              </w:rPr>
              <w:t>生成</w:t>
            </w:r>
            <w:r w:rsidRPr="00816BB6">
              <w:rPr>
                <w:rFonts w:eastAsia="仿宋"/>
                <w:kern w:val="0"/>
                <w:szCs w:val="21"/>
              </w:rPr>
              <w:t>算法</w:t>
            </w:r>
          </w:p>
        </w:tc>
      </w:tr>
      <w:tr w:rsidR="00807E5C" w:rsidRPr="00F54245" w:rsidTr="004054F0">
        <w:tc>
          <w:tcPr>
            <w:tcW w:w="421" w:type="dxa"/>
          </w:tcPr>
          <w:p w:rsidR="00807E5C" w:rsidRPr="00816BB6" w:rsidRDefault="00807E5C" w:rsidP="004054F0">
            <w:pPr>
              <w:rPr>
                <w:rFonts w:eastAsia="仿宋"/>
                <w:kern w:val="0"/>
                <w:szCs w:val="21"/>
              </w:rPr>
            </w:pPr>
            <w:r w:rsidRPr="00816BB6">
              <w:rPr>
                <w:rFonts w:eastAsia="仿宋"/>
                <w:kern w:val="0"/>
                <w:szCs w:val="21"/>
              </w:rPr>
              <w:t>1</w:t>
            </w:r>
          </w:p>
          <w:p w:rsidR="00807E5C" w:rsidRPr="00816BB6" w:rsidRDefault="00500A2D" w:rsidP="004054F0">
            <w:pPr>
              <w:rPr>
                <w:rFonts w:eastAsia="仿宋"/>
                <w:kern w:val="0"/>
                <w:szCs w:val="21"/>
              </w:rPr>
            </w:pPr>
            <w:r>
              <w:rPr>
                <w:rFonts w:eastAsia="仿宋" w:hint="eastAsia"/>
                <w:kern w:val="0"/>
                <w:szCs w:val="21"/>
              </w:rPr>
              <w:t>2</w:t>
            </w:r>
          </w:p>
          <w:p w:rsidR="00807E5C" w:rsidRPr="00816BB6" w:rsidRDefault="00500A2D" w:rsidP="004054F0">
            <w:pPr>
              <w:rPr>
                <w:rFonts w:eastAsia="仿宋"/>
                <w:kern w:val="0"/>
                <w:szCs w:val="21"/>
              </w:rPr>
            </w:pPr>
            <w:r>
              <w:rPr>
                <w:rFonts w:eastAsia="仿宋"/>
                <w:kern w:val="0"/>
                <w:szCs w:val="21"/>
              </w:rPr>
              <w:t>3</w:t>
            </w:r>
          </w:p>
          <w:p w:rsidR="00807E5C" w:rsidRPr="00816BB6" w:rsidRDefault="00500A2D" w:rsidP="004054F0">
            <w:pPr>
              <w:rPr>
                <w:rFonts w:eastAsia="仿宋"/>
                <w:kern w:val="0"/>
                <w:szCs w:val="21"/>
              </w:rPr>
            </w:pPr>
            <w:r>
              <w:rPr>
                <w:rFonts w:eastAsia="仿宋" w:hint="eastAsia"/>
                <w:kern w:val="0"/>
                <w:szCs w:val="21"/>
              </w:rPr>
              <w:t>4</w:t>
            </w:r>
          </w:p>
          <w:p w:rsidR="00807E5C" w:rsidRPr="00816BB6" w:rsidRDefault="00500A2D" w:rsidP="004054F0">
            <w:pPr>
              <w:rPr>
                <w:rFonts w:eastAsia="仿宋"/>
                <w:kern w:val="0"/>
                <w:szCs w:val="21"/>
              </w:rPr>
            </w:pPr>
            <w:r>
              <w:rPr>
                <w:rFonts w:eastAsia="仿宋"/>
                <w:kern w:val="0"/>
                <w:szCs w:val="21"/>
              </w:rPr>
              <w:t>5</w:t>
            </w:r>
          </w:p>
          <w:p w:rsidR="00807E5C" w:rsidRPr="00816BB6" w:rsidRDefault="00500A2D" w:rsidP="004054F0">
            <w:pPr>
              <w:rPr>
                <w:rFonts w:eastAsia="仿宋"/>
                <w:kern w:val="0"/>
                <w:szCs w:val="21"/>
              </w:rPr>
            </w:pPr>
            <w:r>
              <w:rPr>
                <w:rFonts w:eastAsia="仿宋"/>
                <w:kern w:val="0"/>
                <w:szCs w:val="21"/>
              </w:rPr>
              <w:t>6</w:t>
            </w:r>
          </w:p>
          <w:p w:rsidR="00807E5C" w:rsidRDefault="00500A2D" w:rsidP="004054F0">
            <w:pPr>
              <w:rPr>
                <w:rFonts w:eastAsia="仿宋"/>
                <w:kern w:val="0"/>
                <w:szCs w:val="21"/>
              </w:rPr>
            </w:pPr>
            <w:r>
              <w:rPr>
                <w:rFonts w:eastAsia="仿宋"/>
                <w:kern w:val="0"/>
                <w:szCs w:val="21"/>
              </w:rPr>
              <w:t>7</w:t>
            </w:r>
          </w:p>
          <w:p w:rsidR="00807E5C" w:rsidRDefault="00500A2D" w:rsidP="004054F0">
            <w:pPr>
              <w:rPr>
                <w:rFonts w:eastAsia="仿宋"/>
                <w:kern w:val="0"/>
                <w:szCs w:val="21"/>
              </w:rPr>
            </w:pPr>
            <w:r>
              <w:rPr>
                <w:rFonts w:eastAsia="仿宋"/>
                <w:kern w:val="0"/>
                <w:szCs w:val="21"/>
              </w:rPr>
              <w:t>8</w:t>
            </w:r>
          </w:p>
          <w:p w:rsidR="00807E5C" w:rsidRDefault="00500A2D" w:rsidP="004054F0">
            <w:pPr>
              <w:rPr>
                <w:rFonts w:eastAsia="仿宋"/>
                <w:kern w:val="0"/>
                <w:szCs w:val="21"/>
              </w:rPr>
            </w:pPr>
            <w:r>
              <w:rPr>
                <w:rFonts w:eastAsia="仿宋" w:hint="eastAsia"/>
                <w:kern w:val="0"/>
                <w:szCs w:val="21"/>
              </w:rPr>
              <w:t>9</w:t>
            </w:r>
          </w:p>
          <w:p w:rsidR="00807E5C" w:rsidRDefault="00500A2D" w:rsidP="004054F0">
            <w:pPr>
              <w:rPr>
                <w:rFonts w:eastAsia="仿宋"/>
                <w:kern w:val="0"/>
                <w:szCs w:val="21"/>
              </w:rPr>
            </w:pPr>
            <w:r>
              <w:rPr>
                <w:rFonts w:eastAsia="仿宋"/>
                <w:kern w:val="0"/>
                <w:szCs w:val="21"/>
              </w:rPr>
              <w:t>10</w:t>
            </w:r>
          </w:p>
          <w:p w:rsidR="00807E5C" w:rsidRDefault="00500A2D" w:rsidP="004054F0">
            <w:pPr>
              <w:rPr>
                <w:rFonts w:eastAsia="仿宋"/>
                <w:kern w:val="0"/>
                <w:szCs w:val="21"/>
              </w:rPr>
            </w:pPr>
            <w:r>
              <w:rPr>
                <w:rFonts w:eastAsia="仿宋" w:hint="eastAsia"/>
                <w:kern w:val="0"/>
                <w:szCs w:val="21"/>
              </w:rPr>
              <w:lastRenderedPageBreak/>
              <w:t>11</w:t>
            </w:r>
          </w:p>
          <w:p w:rsidR="00807E5C" w:rsidRPr="00816BB6" w:rsidRDefault="00500A2D" w:rsidP="004054F0">
            <w:pPr>
              <w:rPr>
                <w:rFonts w:eastAsia="仿宋"/>
                <w:kern w:val="0"/>
                <w:szCs w:val="21"/>
              </w:rPr>
            </w:pPr>
            <w:r>
              <w:rPr>
                <w:rFonts w:eastAsia="仿宋"/>
                <w:kern w:val="0"/>
                <w:szCs w:val="21"/>
              </w:rPr>
              <w:t>12</w:t>
            </w:r>
          </w:p>
        </w:tc>
        <w:tc>
          <w:tcPr>
            <w:tcW w:w="7875" w:type="dxa"/>
          </w:tcPr>
          <w:p w:rsidR="00772434" w:rsidRPr="00500A2D" w:rsidRDefault="00772434" w:rsidP="004054F0">
            <w:pPr>
              <w:rPr>
                <w:rFonts w:eastAsiaTheme="minorEastAsia"/>
                <w:kern w:val="0"/>
                <w:szCs w:val="21"/>
              </w:rPr>
            </w:pPr>
            <w:r>
              <w:rPr>
                <w:rFonts w:eastAsia="仿宋" w:hint="eastAsia"/>
                <w:kern w:val="0"/>
                <w:szCs w:val="21"/>
              </w:rPr>
              <w:lastRenderedPageBreak/>
              <w:t>初始化初始</w:t>
            </w:r>
            <w:r>
              <w:rPr>
                <w:rFonts w:eastAsia="仿宋"/>
                <w:kern w:val="0"/>
                <w:szCs w:val="21"/>
              </w:rPr>
              <w:t>测试</w:t>
            </w:r>
            <w:r w:rsidR="00500A2D">
              <w:rPr>
                <w:rFonts w:eastAsia="仿宋" w:hint="eastAsia"/>
                <w:kern w:val="0"/>
                <w:szCs w:val="21"/>
              </w:rPr>
              <w:t>序列</w:t>
            </w:r>
            <w:r>
              <w:rPr>
                <w:rFonts w:eastAsia="仿宋"/>
                <w:kern w:val="0"/>
                <w:szCs w:val="21"/>
              </w:rPr>
              <w:t>集</w:t>
            </w:r>
            <w:r w:rsidRPr="00772434">
              <w:rPr>
                <w:rFonts w:eastAsia="仿宋"/>
                <w:kern w:val="0"/>
                <w:szCs w:val="21"/>
              </w:rPr>
              <w:t>initTsmap</w:t>
            </w:r>
            <w:r w:rsidRPr="00FD6FF7">
              <w:rPr>
                <w:rFonts w:eastAsia="仿宋"/>
                <w:kern w:val="0"/>
                <w:szCs w:val="21"/>
              </w:rPr>
              <w:t>=</w:t>
            </w:r>
            <w:r w:rsidRPr="00FD6FF7">
              <w:rPr>
                <w:rFonts w:eastAsia="MS Mincho"/>
                <w:kern w:val="0"/>
                <w:szCs w:val="21"/>
              </w:rPr>
              <w:t>Ø</w:t>
            </w:r>
            <w:r w:rsidR="00500A2D">
              <w:rPr>
                <w:rFonts w:eastAsiaTheme="minorEastAsia" w:hint="eastAsia"/>
                <w:kern w:val="0"/>
                <w:szCs w:val="21"/>
              </w:rPr>
              <w:t>，</w:t>
            </w:r>
            <w:r w:rsidR="00500A2D" w:rsidRPr="00500A2D">
              <w:rPr>
                <w:rFonts w:eastAsia="仿宋" w:hint="eastAsia"/>
                <w:kern w:val="0"/>
                <w:szCs w:val="21"/>
              </w:rPr>
              <w:t>去</w:t>
            </w:r>
            <w:r w:rsidR="00500A2D" w:rsidRPr="00500A2D">
              <w:rPr>
                <w:rFonts w:eastAsia="仿宋"/>
                <w:kern w:val="0"/>
                <w:szCs w:val="21"/>
              </w:rPr>
              <w:t>冗余</w:t>
            </w:r>
            <w:r w:rsidR="00500A2D">
              <w:rPr>
                <w:rFonts w:eastAsia="仿宋" w:hint="eastAsia"/>
                <w:kern w:val="0"/>
                <w:szCs w:val="21"/>
              </w:rPr>
              <w:t>后</w:t>
            </w:r>
            <w:r w:rsidR="00500A2D">
              <w:rPr>
                <w:rFonts w:eastAsia="仿宋"/>
                <w:kern w:val="0"/>
                <w:szCs w:val="21"/>
              </w:rPr>
              <w:t>测试</w:t>
            </w:r>
            <w:r w:rsidR="00500A2D">
              <w:rPr>
                <w:rFonts w:eastAsia="仿宋" w:hint="eastAsia"/>
                <w:kern w:val="0"/>
                <w:szCs w:val="21"/>
              </w:rPr>
              <w:t>序列集</w:t>
            </w:r>
            <w:r w:rsidR="00500A2D" w:rsidRPr="00500A2D">
              <w:rPr>
                <w:rFonts w:eastAsia="仿宋"/>
                <w:kern w:val="0"/>
                <w:szCs w:val="21"/>
              </w:rPr>
              <w:t>tsm</w:t>
            </w:r>
            <w:r w:rsidR="00500A2D" w:rsidRPr="00FD6FF7">
              <w:rPr>
                <w:rFonts w:eastAsia="仿宋"/>
                <w:kern w:val="0"/>
                <w:szCs w:val="21"/>
              </w:rPr>
              <w:t>=</w:t>
            </w:r>
            <w:r w:rsidR="00500A2D" w:rsidRPr="00FD6FF7">
              <w:rPr>
                <w:rFonts w:eastAsia="MS Mincho"/>
                <w:kern w:val="0"/>
                <w:szCs w:val="21"/>
              </w:rPr>
              <w:t>Ø</w:t>
            </w:r>
          </w:p>
          <w:p w:rsidR="00807E5C" w:rsidRDefault="006371C2" w:rsidP="004054F0">
            <w:pPr>
              <w:rPr>
                <w:rFonts w:eastAsia="仿宋"/>
                <w:kern w:val="0"/>
                <w:szCs w:val="21"/>
              </w:rPr>
            </w:pPr>
            <w:r>
              <w:rPr>
                <w:rFonts w:eastAsia="仿宋" w:hint="eastAsia"/>
                <w:kern w:val="0"/>
                <w:szCs w:val="21"/>
              </w:rPr>
              <w:t>遍历行为模型图获取需要覆盖</w:t>
            </w:r>
            <w:r>
              <w:rPr>
                <w:rFonts w:eastAsia="仿宋"/>
                <w:kern w:val="0"/>
                <w:szCs w:val="21"/>
              </w:rPr>
              <w:t>的元素集合</w:t>
            </w:r>
            <w:r w:rsidR="00772434" w:rsidRPr="00772434">
              <w:rPr>
                <w:rFonts w:eastAsia="仿宋"/>
                <w:kern w:val="0"/>
                <w:szCs w:val="21"/>
              </w:rPr>
              <w:t>eleCover</w:t>
            </w:r>
            <w:r>
              <w:rPr>
                <w:rFonts w:eastAsia="仿宋"/>
                <w:kern w:val="0"/>
                <w:szCs w:val="21"/>
              </w:rPr>
              <w:t>Set</w:t>
            </w:r>
          </w:p>
          <w:p w:rsidR="006371C2" w:rsidRDefault="006371C2" w:rsidP="004054F0">
            <w:pPr>
              <w:rPr>
                <w:rFonts w:eastAsia="仿宋"/>
                <w:b/>
                <w:kern w:val="0"/>
                <w:szCs w:val="21"/>
              </w:rPr>
            </w:pPr>
            <w:r w:rsidRPr="00772434">
              <w:rPr>
                <w:rFonts w:eastAsia="仿宋"/>
                <w:b/>
                <w:kern w:val="0"/>
                <w:szCs w:val="21"/>
              </w:rPr>
              <w:t>for</w:t>
            </w:r>
            <w:r>
              <w:rPr>
                <w:rFonts w:eastAsia="仿宋"/>
                <w:kern w:val="0"/>
                <w:szCs w:val="21"/>
              </w:rPr>
              <w:t xml:space="preserve"> element in </w:t>
            </w:r>
            <w:r w:rsidR="00772434" w:rsidRPr="00772434">
              <w:rPr>
                <w:rFonts w:eastAsia="仿宋"/>
                <w:kern w:val="0"/>
                <w:szCs w:val="21"/>
              </w:rPr>
              <w:t>eleCover</w:t>
            </w:r>
            <w:r>
              <w:rPr>
                <w:rFonts w:eastAsia="仿宋"/>
                <w:kern w:val="0"/>
                <w:szCs w:val="21"/>
              </w:rPr>
              <w:t xml:space="preserve">Set </w:t>
            </w:r>
            <w:r w:rsidRPr="00772434">
              <w:rPr>
                <w:rFonts w:eastAsia="仿宋"/>
                <w:b/>
                <w:kern w:val="0"/>
                <w:szCs w:val="21"/>
              </w:rPr>
              <w:t>do</w:t>
            </w:r>
          </w:p>
          <w:p w:rsidR="00772434" w:rsidRDefault="00772434" w:rsidP="004054F0">
            <w:pPr>
              <w:rPr>
                <w:rFonts w:eastAsia="仿宋"/>
                <w:kern w:val="0"/>
                <w:szCs w:val="21"/>
              </w:rPr>
            </w:pPr>
            <w:r>
              <w:rPr>
                <w:rFonts w:eastAsia="仿宋" w:hint="eastAsia"/>
                <w:kern w:val="0"/>
                <w:szCs w:val="21"/>
              </w:rPr>
              <w:t xml:space="preserve">    </w:t>
            </w:r>
            <w:r>
              <w:rPr>
                <w:rFonts w:eastAsia="仿宋" w:hint="eastAsia"/>
                <w:kern w:val="0"/>
                <w:szCs w:val="21"/>
              </w:rPr>
              <w:t>生成</w:t>
            </w:r>
            <w:r>
              <w:rPr>
                <w:rFonts w:eastAsia="仿宋"/>
                <w:kern w:val="0"/>
                <w:szCs w:val="21"/>
              </w:rPr>
              <w:t>覆盖</w:t>
            </w:r>
            <w:r>
              <w:rPr>
                <w:rFonts w:eastAsia="仿宋"/>
                <w:kern w:val="0"/>
                <w:szCs w:val="21"/>
              </w:rPr>
              <w:t>element</w:t>
            </w:r>
            <w:r>
              <w:rPr>
                <w:rFonts w:eastAsia="仿宋"/>
                <w:kern w:val="0"/>
                <w:szCs w:val="21"/>
              </w:rPr>
              <w:t>测试</w:t>
            </w:r>
            <w:r>
              <w:rPr>
                <w:rFonts w:eastAsia="仿宋" w:hint="eastAsia"/>
                <w:kern w:val="0"/>
                <w:szCs w:val="21"/>
              </w:rPr>
              <w:t>序列，</w:t>
            </w:r>
            <w:r>
              <w:rPr>
                <w:rFonts w:eastAsia="仿宋"/>
                <w:kern w:val="0"/>
                <w:szCs w:val="21"/>
              </w:rPr>
              <w:t>添加进</w:t>
            </w:r>
            <w:r w:rsidRPr="00772434">
              <w:rPr>
                <w:rFonts w:eastAsia="仿宋"/>
                <w:kern w:val="0"/>
                <w:szCs w:val="21"/>
              </w:rPr>
              <w:t>initTsmap</w:t>
            </w:r>
            <w:r>
              <w:rPr>
                <w:rFonts w:eastAsia="仿宋" w:hint="eastAsia"/>
                <w:kern w:val="0"/>
                <w:szCs w:val="21"/>
              </w:rPr>
              <w:t>集合</w:t>
            </w:r>
          </w:p>
          <w:p w:rsidR="006371C2" w:rsidRDefault="006371C2" w:rsidP="004054F0">
            <w:pPr>
              <w:rPr>
                <w:rFonts w:eastAsia="仿宋"/>
                <w:b/>
                <w:kern w:val="0"/>
                <w:szCs w:val="21"/>
              </w:rPr>
            </w:pPr>
            <w:r w:rsidRPr="00772434">
              <w:rPr>
                <w:rFonts w:eastAsia="仿宋"/>
                <w:b/>
                <w:kern w:val="0"/>
                <w:szCs w:val="21"/>
              </w:rPr>
              <w:t>end for</w:t>
            </w:r>
          </w:p>
          <w:p w:rsidR="00772434" w:rsidRDefault="00772434" w:rsidP="004054F0">
            <w:pPr>
              <w:rPr>
                <w:rFonts w:eastAsia="MS Mincho"/>
                <w:b/>
                <w:kern w:val="0"/>
                <w:szCs w:val="21"/>
              </w:rPr>
            </w:pPr>
            <w:r>
              <w:rPr>
                <w:rFonts w:eastAsia="仿宋"/>
                <w:b/>
                <w:kern w:val="0"/>
                <w:szCs w:val="21"/>
              </w:rPr>
              <w:t xml:space="preserve">while </w:t>
            </w:r>
            <w:r w:rsidR="006B5801" w:rsidRPr="00772434">
              <w:rPr>
                <w:rFonts w:eastAsia="仿宋"/>
                <w:kern w:val="0"/>
                <w:szCs w:val="21"/>
              </w:rPr>
              <w:t>eleCover</w:t>
            </w:r>
            <w:r w:rsidR="006B5801">
              <w:rPr>
                <w:rFonts w:eastAsia="仿宋"/>
                <w:kern w:val="0"/>
                <w:szCs w:val="21"/>
              </w:rPr>
              <w:t>Set</w:t>
            </w:r>
            <w:r>
              <w:rPr>
                <w:rFonts w:eastAsia="仿宋"/>
                <w:kern w:val="0"/>
                <w:szCs w:val="21"/>
              </w:rPr>
              <w:t xml:space="preserve"> !</w:t>
            </w:r>
            <w:r w:rsidRPr="00FD6FF7">
              <w:rPr>
                <w:rFonts w:eastAsia="仿宋"/>
                <w:kern w:val="0"/>
                <w:szCs w:val="21"/>
              </w:rPr>
              <w:t>=</w:t>
            </w:r>
            <w:r>
              <w:rPr>
                <w:rFonts w:eastAsia="仿宋"/>
                <w:kern w:val="0"/>
                <w:szCs w:val="21"/>
              </w:rPr>
              <w:t xml:space="preserve"> </w:t>
            </w:r>
            <w:r w:rsidRPr="00FD6FF7">
              <w:rPr>
                <w:rFonts w:eastAsia="MS Mincho"/>
                <w:kern w:val="0"/>
                <w:szCs w:val="21"/>
              </w:rPr>
              <w:t>Ø</w:t>
            </w:r>
            <w:r>
              <w:rPr>
                <w:rFonts w:eastAsia="MS Mincho"/>
                <w:kern w:val="0"/>
                <w:szCs w:val="21"/>
              </w:rPr>
              <w:t xml:space="preserve"> </w:t>
            </w:r>
            <w:r w:rsidRPr="00772434">
              <w:rPr>
                <w:rFonts w:eastAsia="MS Mincho"/>
                <w:b/>
                <w:kern w:val="0"/>
                <w:szCs w:val="21"/>
              </w:rPr>
              <w:t>do</w:t>
            </w:r>
          </w:p>
          <w:p w:rsidR="006B5801" w:rsidRDefault="006B5801" w:rsidP="006B5801">
            <w:pPr>
              <w:ind w:firstLine="435"/>
              <w:rPr>
                <w:rFonts w:eastAsia="仿宋"/>
                <w:kern w:val="0"/>
                <w:szCs w:val="21"/>
              </w:rPr>
            </w:pPr>
            <w:r w:rsidRPr="006B5801">
              <w:rPr>
                <w:rFonts w:eastAsia="仿宋" w:hint="eastAsia"/>
                <w:kern w:val="0"/>
                <w:szCs w:val="21"/>
              </w:rPr>
              <w:t>取</w:t>
            </w:r>
            <w:r w:rsidRPr="00772434">
              <w:rPr>
                <w:rFonts w:eastAsia="仿宋"/>
                <w:kern w:val="0"/>
                <w:szCs w:val="21"/>
              </w:rPr>
              <w:t>initTsmap</w:t>
            </w:r>
            <w:r>
              <w:rPr>
                <w:rFonts w:eastAsia="仿宋" w:hint="eastAsia"/>
                <w:kern w:val="0"/>
                <w:szCs w:val="21"/>
              </w:rPr>
              <w:t>中最长</w:t>
            </w:r>
            <w:r>
              <w:rPr>
                <w:rFonts w:eastAsia="仿宋"/>
                <w:kern w:val="0"/>
                <w:szCs w:val="21"/>
              </w:rPr>
              <w:t>序列</w:t>
            </w:r>
            <w:r w:rsidR="00500A2D">
              <w:rPr>
                <w:rFonts w:eastAsia="仿宋" w:hint="eastAsia"/>
                <w:kern w:val="0"/>
                <w:szCs w:val="21"/>
              </w:rPr>
              <w:t>ts</w:t>
            </w:r>
          </w:p>
          <w:p w:rsidR="006B5801" w:rsidRDefault="006B5801" w:rsidP="006B5801">
            <w:pPr>
              <w:ind w:firstLine="435"/>
              <w:rPr>
                <w:rFonts w:eastAsia="仿宋"/>
                <w:kern w:val="0"/>
                <w:szCs w:val="21"/>
              </w:rPr>
            </w:pPr>
            <w:r>
              <w:rPr>
                <w:rFonts w:eastAsia="仿宋" w:hint="eastAsia"/>
                <w:kern w:val="0"/>
                <w:szCs w:val="21"/>
              </w:rPr>
              <w:t>找到</w:t>
            </w:r>
            <w:r w:rsidR="00500A2D">
              <w:rPr>
                <w:rFonts w:eastAsia="仿宋" w:hint="eastAsia"/>
                <w:kern w:val="0"/>
                <w:szCs w:val="21"/>
              </w:rPr>
              <w:t>ts</w:t>
            </w:r>
            <w:r>
              <w:rPr>
                <w:rFonts w:eastAsia="仿宋"/>
                <w:kern w:val="0"/>
                <w:szCs w:val="21"/>
              </w:rPr>
              <w:t>覆盖的所有</w:t>
            </w:r>
            <w:r>
              <w:rPr>
                <w:rFonts w:eastAsia="仿宋"/>
                <w:kern w:val="0"/>
                <w:szCs w:val="21"/>
              </w:rPr>
              <w:t>element</w:t>
            </w:r>
            <w:r>
              <w:rPr>
                <w:rFonts w:eastAsia="仿宋" w:hint="eastAsia"/>
                <w:kern w:val="0"/>
                <w:szCs w:val="21"/>
              </w:rPr>
              <w:t>集合</w:t>
            </w:r>
            <w:r w:rsidRPr="00772434">
              <w:rPr>
                <w:rFonts w:eastAsia="仿宋"/>
                <w:kern w:val="0"/>
                <w:szCs w:val="21"/>
              </w:rPr>
              <w:t>ele</w:t>
            </w:r>
            <w:r>
              <w:rPr>
                <w:rFonts w:eastAsia="仿宋"/>
                <w:kern w:val="0"/>
                <w:szCs w:val="21"/>
              </w:rPr>
              <w:t>T</w:t>
            </w:r>
            <w:r w:rsidRPr="00772434">
              <w:rPr>
                <w:rFonts w:eastAsia="仿宋"/>
                <w:kern w:val="0"/>
                <w:szCs w:val="21"/>
              </w:rPr>
              <w:t>Cover</w:t>
            </w:r>
            <w:r>
              <w:rPr>
                <w:rFonts w:eastAsia="仿宋"/>
                <w:kern w:val="0"/>
                <w:szCs w:val="21"/>
              </w:rPr>
              <w:t>Set</w:t>
            </w:r>
          </w:p>
          <w:p w:rsidR="006B5801" w:rsidRDefault="00500A2D" w:rsidP="006B5801">
            <w:pPr>
              <w:ind w:firstLine="435"/>
              <w:rPr>
                <w:rFonts w:eastAsia="仿宋"/>
                <w:kern w:val="0"/>
                <w:szCs w:val="21"/>
              </w:rPr>
            </w:pPr>
            <w:r w:rsidRPr="00772434">
              <w:rPr>
                <w:rFonts w:eastAsia="仿宋"/>
                <w:kern w:val="0"/>
                <w:szCs w:val="21"/>
              </w:rPr>
              <w:t>eleCover</w:t>
            </w:r>
            <w:r>
              <w:rPr>
                <w:rFonts w:eastAsia="仿宋"/>
                <w:kern w:val="0"/>
                <w:szCs w:val="21"/>
              </w:rPr>
              <w:t xml:space="preserve">Set = </w:t>
            </w:r>
            <w:r w:rsidRPr="00772434">
              <w:rPr>
                <w:rFonts w:eastAsia="仿宋"/>
                <w:kern w:val="0"/>
                <w:szCs w:val="21"/>
              </w:rPr>
              <w:t>eleCover</w:t>
            </w:r>
            <w:r>
              <w:rPr>
                <w:rFonts w:eastAsia="仿宋"/>
                <w:kern w:val="0"/>
                <w:szCs w:val="21"/>
              </w:rPr>
              <w:t xml:space="preserve">Set – </w:t>
            </w:r>
            <w:r w:rsidR="006B5801" w:rsidRPr="00772434">
              <w:rPr>
                <w:rFonts w:eastAsia="仿宋"/>
                <w:kern w:val="0"/>
                <w:szCs w:val="21"/>
              </w:rPr>
              <w:t>ele</w:t>
            </w:r>
            <w:r w:rsidR="006B5801">
              <w:rPr>
                <w:rFonts w:eastAsia="仿宋"/>
                <w:kern w:val="0"/>
                <w:szCs w:val="21"/>
              </w:rPr>
              <w:t>T</w:t>
            </w:r>
            <w:r w:rsidR="006B5801" w:rsidRPr="00772434">
              <w:rPr>
                <w:rFonts w:eastAsia="仿宋"/>
                <w:kern w:val="0"/>
                <w:szCs w:val="21"/>
              </w:rPr>
              <w:t>Cover</w:t>
            </w:r>
            <w:r w:rsidR="006B5801">
              <w:rPr>
                <w:rFonts w:eastAsia="仿宋"/>
                <w:kern w:val="0"/>
                <w:szCs w:val="21"/>
              </w:rPr>
              <w:t>Set</w:t>
            </w:r>
          </w:p>
          <w:p w:rsidR="00500A2D" w:rsidRDefault="00500A2D" w:rsidP="006B5801">
            <w:pPr>
              <w:ind w:firstLine="435"/>
              <w:rPr>
                <w:rFonts w:eastAsia="仿宋"/>
                <w:kern w:val="0"/>
                <w:szCs w:val="21"/>
              </w:rPr>
            </w:pPr>
            <w:r w:rsidRPr="00772434">
              <w:rPr>
                <w:rFonts w:eastAsia="仿宋"/>
                <w:kern w:val="0"/>
                <w:szCs w:val="21"/>
              </w:rPr>
              <w:lastRenderedPageBreak/>
              <w:t>initTsmap</w:t>
            </w:r>
            <w:r>
              <w:rPr>
                <w:rFonts w:eastAsia="仿宋"/>
                <w:kern w:val="0"/>
                <w:szCs w:val="21"/>
              </w:rPr>
              <w:t xml:space="preserve"> = </w:t>
            </w:r>
            <w:r w:rsidRPr="00772434">
              <w:rPr>
                <w:rFonts w:eastAsia="仿宋"/>
                <w:kern w:val="0"/>
                <w:szCs w:val="21"/>
              </w:rPr>
              <w:t>initTsmap</w:t>
            </w:r>
            <w:r>
              <w:rPr>
                <w:rFonts w:eastAsia="仿宋"/>
                <w:kern w:val="0"/>
                <w:szCs w:val="21"/>
              </w:rPr>
              <w:t xml:space="preserve"> – ts</w:t>
            </w:r>
          </w:p>
          <w:p w:rsidR="00500A2D" w:rsidRPr="006B5801" w:rsidRDefault="00500A2D" w:rsidP="006B5801">
            <w:pPr>
              <w:ind w:firstLine="435"/>
              <w:rPr>
                <w:rFonts w:eastAsiaTheme="minorEastAsia"/>
                <w:kern w:val="0"/>
                <w:szCs w:val="21"/>
              </w:rPr>
            </w:pPr>
            <w:r>
              <w:rPr>
                <w:rFonts w:eastAsiaTheme="minorEastAsia" w:hint="eastAsia"/>
                <w:kern w:val="0"/>
                <w:szCs w:val="21"/>
              </w:rPr>
              <w:t>tsm</w:t>
            </w:r>
            <w:r>
              <w:rPr>
                <w:rFonts w:eastAsiaTheme="minorEastAsia"/>
                <w:kern w:val="0"/>
                <w:szCs w:val="21"/>
              </w:rPr>
              <w:t xml:space="preserve"> = tsm + </w:t>
            </w:r>
            <w:r>
              <w:rPr>
                <w:rFonts w:eastAsia="仿宋"/>
                <w:kern w:val="0"/>
                <w:szCs w:val="21"/>
              </w:rPr>
              <w:t>ts</w:t>
            </w:r>
          </w:p>
          <w:p w:rsidR="00807E5C" w:rsidRPr="006076D0" w:rsidRDefault="00772434" w:rsidP="004054F0">
            <w:pPr>
              <w:rPr>
                <w:rFonts w:eastAsia="仿宋"/>
                <w:b/>
                <w:kern w:val="0"/>
                <w:szCs w:val="21"/>
              </w:rPr>
            </w:pPr>
            <w:r>
              <w:rPr>
                <w:rFonts w:eastAsia="仿宋" w:hint="eastAsia"/>
                <w:b/>
                <w:kern w:val="0"/>
                <w:szCs w:val="21"/>
              </w:rPr>
              <w:t>end</w:t>
            </w:r>
            <w:r w:rsidR="006B5801">
              <w:rPr>
                <w:rFonts w:eastAsia="仿宋"/>
                <w:b/>
                <w:kern w:val="0"/>
                <w:szCs w:val="21"/>
              </w:rPr>
              <w:t xml:space="preserve"> while</w:t>
            </w:r>
          </w:p>
        </w:tc>
      </w:tr>
    </w:tbl>
    <w:p w:rsidR="00342D81" w:rsidRDefault="00342D81" w:rsidP="00E41B09">
      <w:pPr>
        <w:pStyle w:val="u5"/>
        <w:spacing w:before="24" w:after="24"/>
        <w:ind w:firstLine="480"/>
      </w:pPr>
    </w:p>
    <w:p w:rsidR="00444AD7" w:rsidRDefault="00444AD7" w:rsidP="00E41B09">
      <w:pPr>
        <w:pStyle w:val="u5"/>
        <w:spacing w:before="24" w:after="24"/>
        <w:ind w:firstLine="480"/>
      </w:pPr>
    </w:p>
    <w:tbl>
      <w:tblPr>
        <w:tblStyle w:val="afff1"/>
        <w:tblW w:w="0" w:type="auto"/>
        <w:tblBorders>
          <w:left w:val="none" w:sz="0" w:space="0" w:color="auto"/>
          <w:right w:val="none" w:sz="0" w:space="0" w:color="auto"/>
        </w:tblBorders>
        <w:tblLook w:val="04A0" w:firstRow="1" w:lastRow="0" w:firstColumn="1" w:lastColumn="0" w:noHBand="0" w:noVBand="1"/>
      </w:tblPr>
      <w:tblGrid>
        <w:gridCol w:w="426"/>
        <w:gridCol w:w="7727"/>
      </w:tblGrid>
      <w:tr w:rsidR="00444AD7" w:rsidTr="00B171A6">
        <w:tc>
          <w:tcPr>
            <w:tcW w:w="8296" w:type="dxa"/>
            <w:gridSpan w:val="2"/>
          </w:tcPr>
          <w:p w:rsidR="00444AD7" w:rsidRPr="00816BB6" w:rsidRDefault="00444AD7" w:rsidP="00444AD7">
            <w:pPr>
              <w:rPr>
                <w:rFonts w:eastAsia="仿宋"/>
                <w:kern w:val="0"/>
                <w:szCs w:val="21"/>
              </w:rPr>
            </w:pPr>
            <w:r w:rsidRPr="00816BB6">
              <w:rPr>
                <w:rFonts w:eastAsia="仿宋"/>
                <w:kern w:val="0"/>
                <w:szCs w:val="21"/>
              </w:rPr>
              <w:t xml:space="preserve">Algorithm </w:t>
            </w:r>
            <w:r>
              <w:rPr>
                <w:rFonts w:eastAsia="仿宋"/>
                <w:kern w:val="0"/>
                <w:szCs w:val="21"/>
              </w:rPr>
              <w:t>2</w:t>
            </w:r>
            <w:r w:rsidRPr="00816BB6">
              <w:rPr>
                <w:rFonts w:eastAsia="仿宋"/>
                <w:kern w:val="0"/>
                <w:szCs w:val="21"/>
              </w:rPr>
              <w:t xml:space="preserve"> </w:t>
            </w:r>
            <w:r>
              <w:rPr>
                <w:rFonts w:eastAsia="仿宋" w:hint="eastAsia"/>
                <w:kern w:val="0"/>
                <w:szCs w:val="21"/>
              </w:rPr>
              <w:t>负面测试序列</w:t>
            </w:r>
            <w:r>
              <w:rPr>
                <w:rFonts w:eastAsia="仿宋"/>
                <w:kern w:val="0"/>
                <w:szCs w:val="21"/>
              </w:rPr>
              <w:t>生成</w:t>
            </w:r>
            <w:r w:rsidRPr="00816BB6">
              <w:rPr>
                <w:rFonts w:eastAsia="仿宋"/>
                <w:kern w:val="0"/>
                <w:szCs w:val="21"/>
              </w:rPr>
              <w:t>算法</w:t>
            </w:r>
          </w:p>
        </w:tc>
      </w:tr>
      <w:tr w:rsidR="00444AD7" w:rsidRPr="00F54245" w:rsidTr="00B171A6">
        <w:tc>
          <w:tcPr>
            <w:tcW w:w="421" w:type="dxa"/>
          </w:tcPr>
          <w:p w:rsidR="00444AD7" w:rsidRPr="00816BB6" w:rsidRDefault="00444AD7" w:rsidP="00B171A6">
            <w:pPr>
              <w:rPr>
                <w:rFonts w:eastAsia="仿宋"/>
                <w:kern w:val="0"/>
                <w:szCs w:val="21"/>
              </w:rPr>
            </w:pPr>
            <w:r w:rsidRPr="00816BB6">
              <w:rPr>
                <w:rFonts w:eastAsia="仿宋"/>
                <w:kern w:val="0"/>
                <w:szCs w:val="21"/>
              </w:rPr>
              <w:t>1</w:t>
            </w:r>
          </w:p>
          <w:p w:rsidR="00444AD7" w:rsidRPr="00816BB6" w:rsidRDefault="00444AD7" w:rsidP="00B171A6">
            <w:pPr>
              <w:rPr>
                <w:rFonts w:eastAsia="仿宋"/>
                <w:kern w:val="0"/>
                <w:szCs w:val="21"/>
              </w:rPr>
            </w:pPr>
            <w:r>
              <w:rPr>
                <w:rFonts w:eastAsia="仿宋" w:hint="eastAsia"/>
                <w:kern w:val="0"/>
                <w:szCs w:val="21"/>
              </w:rPr>
              <w:t>2</w:t>
            </w:r>
          </w:p>
          <w:p w:rsidR="00444AD7" w:rsidRPr="00816BB6" w:rsidRDefault="00444AD7" w:rsidP="00B171A6">
            <w:pPr>
              <w:rPr>
                <w:rFonts w:eastAsia="仿宋"/>
                <w:kern w:val="0"/>
                <w:szCs w:val="21"/>
              </w:rPr>
            </w:pPr>
            <w:r>
              <w:rPr>
                <w:rFonts w:eastAsia="仿宋"/>
                <w:kern w:val="0"/>
                <w:szCs w:val="21"/>
              </w:rPr>
              <w:t>3</w:t>
            </w:r>
          </w:p>
          <w:p w:rsidR="00444AD7" w:rsidRPr="00816BB6" w:rsidRDefault="00444AD7" w:rsidP="00B171A6">
            <w:pPr>
              <w:rPr>
                <w:rFonts w:eastAsia="仿宋"/>
                <w:kern w:val="0"/>
                <w:szCs w:val="21"/>
              </w:rPr>
            </w:pPr>
            <w:r>
              <w:rPr>
                <w:rFonts w:eastAsia="仿宋" w:hint="eastAsia"/>
                <w:kern w:val="0"/>
                <w:szCs w:val="21"/>
              </w:rPr>
              <w:t>4</w:t>
            </w:r>
          </w:p>
          <w:p w:rsidR="00444AD7" w:rsidRPr="00816BB6" w:rsidRDefault="00444AD7" w:rsidP="00B171A6">
            <w:pPr>
              <w:rPr>
                <w:rFonts w:eastAsia="仿宋"/>
                <w:kern w:val="0"/>
                <w:szCs w:val="21"/>
              </w:rPr>
            </w:pPr>
            <w:r>
              <w:rPr>
                <w:rFonts w:eastAsia="仿宋"/>
                <w:kern w:val="0"/>
                <w:szCs w:val="21"/>
              </w:rPr>
              <w:t>5</w:t>
            </w:r>
          </w:p>
          <w:p w:rsidR="00444AD7" w:rsidRPr="00816BB6" w:rsidRDefault="00444AD7" w:rsidP="00B171A6">
            <w:pPr>
              <w:rPr>
                <w:rFonts w:eastAsia="仿宋"/>
                <w:kern w:val="0"/>
                <w:szCs w:val="21"/>
              </w:rPr>
            </w:pPr>
            <w:r>
              <w:rPr>
                <w:rFonts w:eastAsia="仿宋"/>
                <w:kern w:val="0"/>
                <w:szCs w:val="21"/>
              </w:rPr>
              <w:t>6</w:t>
            </w:r>
          </w:p>
          <w:p w:rsidR="00444AD7" w:rsidRDefault="00444AD7" w:rsidP="00B171A6">
            <w:pPr>
              <w:rPr>
                <w:rFonts w:eastAsia="仿宋"/>
                <w:kern w:val="0"/>
                <w:szCs w:val="21"/>
              </w:rPr>
            </w:pPr>
            <w:r>
              <w:rPr>
                <w:rFonts w:eastAsia="仿宋"/>
                <w:kern w:val="0"/>
                <w:szCs w:val="21"/>
              </w:rPr>
              <w:t>7</w:t>
            </w:r>
          </w:p>
          <w:p w:rsidR="00444AD7" w:rsidRDefault="00444AD7" w:rsidP="00B171A6">
            <w:pPr>
              <w:rPr>
                <w:rFonts w:eastAsia="仿宋"/>
                <w:kern w:val="0"/>
                <w:szCs w:val="21"/>
              </w:rPr>
            </w:pPr>
            <w:r>
              <w:rPr>
                <w:rFonts w:eastAsia="仿宋"/>
                <w:kern w:val="0"/>
                <w:szCs w:val="21"/>
              </w:rPr>
              <w:t>8</w:t>
            </w:r>
          </w:p>
          <w:p w:rsidR="00444AD7" w:rsidRDefault="00444AD7" w:rsidP="00B171A6">
            <w:pPr>
              <w:rPr>
                <w:rFonts w:eastAsia="仿宋"/>
                <w:kern w:val="0"/>
                <w:szCs w:val="21"/>
              </w:rPr>
            </w:pPr>
            <w:r>
              <w:rPr>
                <w:rFonts w:eastAsia="仿宋" w:hint="eastAsia"/>
                <w:kern w:val="0"/>
                <w:szCs w:val="21"/>
              </w:rPr>
              <w:t>9</w:t>
            </w:r>
          </w:p>
          <w:p w:rsidR="00444AD7" w:rsidRDefault="00444AD7" w:rsidP="00B171A6">
            <w:pPr>
              <w:rPr>
                <w:rFonts w:eastAsia="仿宋"/>
                <w:kern w:val="0"/>
                <w:szCs w:val="21"/>
              </w:rPr>
            </w:pPr>
            <w:r>
              <w:rPr>
                <w:rFonts w:eastAsia="仿宋"/>
                <w:kern w:val="0"/>
                <w:szCs w:val="21"/>
              </w:rPr>
              <w:t>10</w:t>
            </w:r>
          </w:p>
          <w:p w:rsidR="00444AD7" w:rsidRPr="00816BB6" w:rsidRDefault="00444AD7" w:rsidP="00B171A6">
            <w:pPr>
              <w:rPr>
                <w:rFonts w:eastAsia="仿宋"/>
                <w:kern w:val="0"/>
                <w:szCs w:val="21"/>
              </w:rPr>
            </w:pPr>
            <w:r>
              <w:rPr>
                <w:rFonts w:eastAsia="仿宋" w:hint="eastAsia"/>
                <w:kern w:val="0"/>
                <w:szCs w:val="21"/>
              </w:rPr>
              <w:t>11</w:t>
            </w:r>
          </w:p>
        </w:tc>
        <w:tc>
          <w:tcPr>
            <w:tcW w:w="7875" w:type="dxa"/>
          </w:tcPr>
          <w:p w:rsidR="00444AD7" w:rsidRDefault="00444AD7" w:rsidP="00B171A6">
            <w:pPr>
              <w:rPr>
                <w:rFonts w:eastAsia="仿宋"/>
                <w:kern w:val="0"/>
                <w:szCs w:val="21"/>
              </w:rPr>
            </w:pPr>
            <w:r>
              <w:rPr>
                <w:rFonts w:eastAsia="仿宋" w:hint="eastAsia"/>
                <w:kern w:val="0"/>
                <w:szCs w:val="21"/>
              </w:rPr>
              <w:t>遍历行为模型图</w:t>
            </w:r>
            <w:r w:rsidR="000854F2">
              <w:rPr>
                <w:rFonts w:eastAsia="仿宋" w:hint="eastAsia"/>
                <w:kern w:val="0"/>
                <w:szCs w:val="21"/>
              </w:rPr>
              <w:t>中类型</w:t>
            </w:r>
            <w:r w:rsidR="000854F2">
              <w:rPr>
                <w:rFonts w:eastAsia="仿宋"/>
                <w:kern w:val="0"/>
                <w:szCs w:val="21"/>
              </w:rPr>
              <w:t>为</w:t>
            </w:r>
            <w:r w:rsidR="000854F2">
              <w:rPr>
                <w:rFonts w:eastAsia="仿宋"/>
                <w:kern w:val="0"/>
                <w:szCs w:val="21"/>
              </w:rPr>
              <w:t>input</w:t>
            </w:r>
            <w:r w:rsidR="000854F2">
              <w:rPr>
                <w:rFonts w:eastAsia="仿宋"/>
                <w:kern w:val="0"/>
                <w:szCs w:val="21"/>
              </w:rPr>
              <w:t>的节点</w:t>
            </w:r>
            <w:r w:rsidR="000854F2">
              <w:rPr>
                <w:rFonts w:eastAsia="仿宋"/>
                <w:kern w:val="0"/>
                <w:szCs w:val="21"/>
              </w:rPr>
              <w:t>inputNodeSet</w:t>
            </w:r>
          </w:p>
          <w:p w:rsidR="00444AD7" w:rsidRDefault="00444AD7" w:rsidP="00B171A6">
            <w:pPr>
              <w:rPr>
                <w:rFonts w:eastAsia="仿宋"/>
                <w:b/>
                <w:kern w:val="0"/>
                <w:szCs w:val="21"/>
              </w:rPr>
            </w:pPr>
            <w:r w:rsidRPr="00772434">
              <w:rPr>
                <w:rFonts w:eastAsia="仿宋"/>
                <w:b/>
                <w:kern w:val="0"/>
                <w:szCs w:val="21"/>
              </w:rPr>
              <w:t>for</w:t>
            </w:r>
            <w:r>
              <w:rPr>
                <w:rFonts w:eastAsia="仿宋"/>
                <w:kern w:val="0"/>
                <w:szCs w:val="21"/>
              </w:rPr>
              <w:t xml:space="preserve"> </w:t>
            </w:r>
            <w:r w:rsidR="000854F2">
              <w:rPr>
                <w:rFonts w:eastAsia="仿宋"/>
                <w:kern w:val="0"/>
                <w:szCs w:val="21"/>
              </w:rPr>
              <w:t>node</w:t>
            </w:r>
            <w:r>
              <w:rPr>
                <w:rFonts w:eastAsia="仿宋"/>
                <w:kern w:val="0"/>
                <w:szCs w:val="21"/>
              </w:rPr>
              <w:t xml:space="preserve"> in </w:t>
            </w:r>
            <w:r w:rsidR="000854F2">
              <w:rPr>
                <w:rFonts w:eastAsia="仿宋"/>
                <w:kern w:val="0"/>
                <w:szCs w:val="21"/>
              </w:rPr>
              <w:t>inputNodeSet</w:t>
            </w:r>
            <w:r>
              <w:rPr>
                <w:rFonts w:eastAsia="仿宋"/>
                <w:kern w:val="0"/>
                <w:szCs w:val="21"/>
              </w:rPr>
              <w:t xml:space="preserve"> </w:t>
            </w:r>
            <w:r w:rsidRPr="00772434">
              <w:rPr>
                <w:rFonts w:eastAsia="仿宋"/>
                <w:b/>
                <w:kern w:val="0"/>
                <w:szCs w:val="21"/>
              </w:rPr>
              <w:t>do</w:t>
            </w:r>
          </w:p>
          <w:p w:rsidR="00444AD7" w:rsidRDefault="000854F2" w:rsidP="000854F2">
            <w:pPr>
              <w:ind w:firstLine="435"/>
              <w:rPr>
                <w:rFonts w:eastAsia="仿宋"/>
                <w:kern w:val="0"/>
                <w:szCs w:val="21"/>
              </w:rPr>
            </w:pPr>
            <w:r w:rsidRPr="000854F2">
              <w:rPr>
                <w:rFonts w:eastAsia="仿宋" w:hint="eastAsia"/>
                <w:b/>
                <w:kern w:val="0"/>
                <w:szCs w:val="21"/>
              </w:rPr>
              <w:t>if</w:t>
            </w:r>
            <w:r>
              <w:rPr>
                <w:rFonts w:eastAsia="仿宋" w:hint="eastAsia"/>
                <w:kern w:val="0"/>
                <w:szCs w:val="21"/>
              </w:rPr>
              <w:t xml:space="preserve"> node.</w:t>
            </w:r>
            <w:r w:rsidRPr="000854F2">
              <w:rPr>
                <w:rFonts w:eastAsia="仿宋"/>
                <w:kern w:val="0"/>
                <w:szCs w:val="21"/>
              </w:rPr>
              <w:t>Iteration</w:t>
            </w:r>
            <w:r>
              <w:rPr>
                <w:rFonts w:eastAsia="仿宋"/>
                <w:kern w:val="0"/>
                <w:szCs w:val="21"/>
              </w:rPr>
              <w:t xml:space="preserve"> == false </w:t>
            </w:r>
            <w:r w:rsidRPr="000854F2">
              <w:rPr>
                <w:rFonts w:eastAsia="仿宋"/>
                <w:b/>
                <w:kern w:val="0"/>
                <w:szCs w:val="21"/>
              </w:rPr>
              <w:t>then</w:t>
            </w:r>
          </w:p>
          <w:p w:rsidR="000854F2" w:rsidRDefault="000854F2" w:rsidP="000854F2">
            <w:pPr>
              <w:ind w:firstLine="435"/>
              <w:rPr>
                <w:rFonts w:eastAsia="仿宋"/>
                <w:kern w:val="0"/>
                <w:szCs w:val="21"/>
              </w:rPr>
            </w:pPr>
            <w:r>
              <w:rPr>
                <w:rFonts w:eastAsia="仿宋" w:hint="eastAsia"/>
                <w:kern w:val="0"/>
                <w:szCs w:val="21"/>
              </w:rPr>
              <w:t xml:space="preserve">    </w:t>
            </w:r>
            <w:r>
              <w:rPr>
                <w:rFonts w:eastAsia="仿宋" w:hint="eastAsia"/>
                <w:kern w:val="0"/>
                <w:szCs w:val="21"/>
              </w:rPr>
              <w:t>生成</w:t>
            </w:r>
            <w:r>
              <w:rPr>
                <w:rFonts w:eastAsia="仿宋"/>
                <w:kern w:val="0"/>
                <w:szCs w:val="21"/>
              </w:rPr>
              <w:t>满足</w:t>
            </w:r>
            <w:r>
              <w:rPr>
                <w:rFonts w:eastAsia="仿宋" w:hint="eastAsia"/>
                <w:kern w:val="0"/>
                <w:szCs w:val="21"/>
              </w:rPr>
              <w:t>重复</w:t>
            </w:r>
            <w:r>
              <w:rPr>
                <w:rFonts w:eastAsia="仿宋"/>
                <w:kern w:val="0"/>
                <w:szCs w:val="21"/>
              </w:rPr>
              <w:t>调用</w:t>
            </w:r>
            <w:r>
              <w:rPr>
                <w:rFonts w:eastAsia="仿宋" w:hint="eastAsia"/>
                <w:kern w:val="0"/>
                <w:szCs w:val="21"/>
              </w:rPr>
              <w:t>node</w:t>
            </w:r>
            <w:r>
              <w:rPr>
                <w:rFonts w:eastAsia="仿宋"/>
                <w:kern w:val="0"/>
                <w:szCs w:val="21"/>
              </w:rPr>
              <w:t>消息的测试序列</w:t>
            </w:r>
            <w:r>
              <w:rPr>
                <w:rFonts w:eastAsia="仿宋" w:hint="eastAsia"/>
                <w:kern w:val="0"/>
                <w:szCs w:val="21"/>
              </w:rPr>
              <w:t>n</w:t>
            </w:r>
            <w:r>
              <w:rPr>
                <w:rFonts w:eastAsia="仿宋"/>
                <w:kern w:val="0"/>
                <w:szCs w:val="21"/>
              </w:rPr>
              <w:t>ts</w:t>
            </w:r>
          </w:p>
          <w:p w:rsidR="000854F2" w:rsidRDefault="000854F2" w:rsidP="000854F2">
            <w:pPr>
              <w:ind w:firstLine="435"/>
              <w:rPr>
                <w:rFonts w:eastAsia="仿宋"/>
                <w:kern w:val="0"/>
                <w:szCs w:val="21"/>
              </w:rPr>
            </w:pPr>
            <w:r>
              <w:rPr>
                <w:rFonts w:eastAsia="仿宋"/>
                <w:kern w:val="0"/>
                <w:szCs w:val="21"/>
              </w:rPr>
              <w:t xml:space="preserve">    Add nts to </w:t>
            </w:r>
            <w:r w:rsidRPr="00500A2D">
              <w:rPr>
                <w:rFonts w:eastAsia="仿宋"/>
                <w:kern w:val="0"/>
                <w:szCs w:val="21"/>
              </w:rPr>
              <w:t>tsm</w:t>
            </w:r>
          </w:p>
          <w:p w:rsidR="000854F2" w:rsidRDefault="000854F2" w:rsidP="000854F2">
            <w:pPr>
              <w:ind w:firstLine="435"/>
              <w:rPr>
                <w:rFonts w:eastAsia="仿宋"/>
                <w:b/>
                <w:kern w:val="0"/>
                <w:szCs w:val="21"/>
              </w:rPr>
            </w:pPr>
            <w:r w:rsidRPr="000854F2">
              <w:rPr>
                <w:rFonts w:eastAsia="仿宋"/>
                <w:b/>
                <w:kern w:val="0"/>
                <w:szCs w:val="21"/>
              </w:rPr>
              <w:t>end if</w:t>
            </w:r>
          </w:p>
          <w:p w:rsidR="000854F2" w:rsidRDefault="000854F2" w:rsidP="000854F2">
            <w:pPr>
              <w:ind w:firstLine="435"/>
              <w:rPr>
                <w:rFonts w:eastAsia="仿宋"/>
                <w:b/>
                <w:kern w:val="0"/>
                <w:szCs w:val="21"/>
              </w:rPr>
            </w:pPr>
            <w:r>
              <w:rPr>
                <w:rFonts w:eastAsia="仿宋" w:hint="eastAsia"/>
                <w:b/>
                <w:kern w:val="0"/>
                <w:szCs w:val="21"/>
              </w:rPr>
              <w:t xml:space="preserve">if </w:t>
            </w:r>
            <w:r w:rsidRPr="000854F2">
              <w:rPr>
                <w:rFonts w:eastAsia="仿宋" w:hint="eastAsia"/>
                <w:kern w:val="0"/>
                <w:szCs w:val="21"/>
              </w:rPr>
              <w:t>node</w:t>
            </w:r>
            <w:r>
              <w:rPr>
                <w:rFonts w:eastAsia="仿宋"/>
                <w:kern w:val="0"/>
                <w:szCs w:val="21"/>
              </w:rPr>
              <w:t>.</w:t>
            </w:r>
            <w:r w:rsidRPr="000854F2">
              <w:rPr>
                <w:rFonts w:eastAsia="仿宋"/>
                <w:kern w:val="0"/>
                <w:szCs w:val="21"/>
              </w:rPr>
              <w:t>preOp</w:t>
            </w:r>
            <w:r w:rsidRPr="000854F2">
              <w:rPr>
                <w:rFonts w:eastAsia="仿宋" w:hint="eastAsia"/>
                <w:kern w:val="0"/>
                <w:szCs w:val="21"/>
              </w:rPr>
              <w:t xml:space="preserve"> </w:t>
            </w:r>
            <w:r w:rsidRPr="000854F2">
              <w:rPr>
                <w:rFonts w:eastAsia="仿宋"/>
                <w:kern w:val="0"/>
                <w:szCs w:val="21"/>
              </w:rPr>
              <w:t xml:space="preserve">!= null </w:t>
            </w:r>
            <w:r>
              <w:rPr>
                <w:rFonts w:eastAsia="仿宋" w:hint="eastAsia"/>
                <w:b/>
                <w:kern w:val="0"/>
                <w:szCs w:val="21"/>
              </w:rPr>
              <w:t>then</w:t>
            </w:r>
          </w:p>
          <w:p w:rsidR="000854F2" w:rsidRDefault="000854F2" w:rsidP="000854F2">
            <w:pPr>
              <w:ind w:firstLine="435"/>
              <w:rPr>
                <w:rFonts w:eastAsia="仿宋"/>
                <w:kern w:val="0"/>
                <w:szCs w:val="21"/>
              </w:rPr>
            </w:pPr>
            <w:r w:rsidRPr="000854F2">
              <w:rPr>
                <w:rFonts w:eastAsia="仿宋"/>
                <w:kern w:val="0"/>
                <w:szCs w:val="21"/>
              </w:rPr>
              <w:t xml:space="preserve">    </w:t>
            </w:r>
            <w:r>
              <w:rPr>
                <w:rFonts w:eastAsia="仿宋" w:hint="eastAsia"/>
                <w:kern w:val="0"/>
                <w:szCs w:val="21"/>
              </w:rPr>
              <w:t>生成直接</w:t>
            </w:r>
            <w:r>
              <w:rPr>
                <w:rFonts w:eastAsia="仿宋"/>
                <w:kern w:val="0"/>
                <w:szCs w:val="21"/>
              </w:rPr>
              <w:t>调用</w:t>
            </w:r>
            <w:r>
              <w:rPr>
                <w:rFonts w:eastAsia="仿宋"/>
                <w:kern w:val="0"/>
                <w:szCs w:val="21"/>
              </w:rPr>
              <w:t>node</w:t>
            </w:r>
            <w:r>
              <w:rPr>
                <w:rFonts w:eastAsia="仿宋"/>
                <w:kern w:val="0"/>
                <w:szCs w:val="21"/>
              </w:rPr>
              <w:t>的测试序列</w:t>
            </w:r>
            <w:r>
              <w:rPr>
                <w:rFonts w:eastAsia="仿宋" w:hint="eastAsia"/>
                <w:kern w:val="0"/>
                <w:szCs w:val="21"/>
              </w:rPr>
              <w:t>nts</w:t>
            </w:r>
          </w:p>
          <w:p w:rsidR="000854F2" w:rsidRPr="000854F2" w:rsidRDefault="000854F2" w:rsidP="000854F2">
            <w:pPr>
              <w:ind w:firstLineChars="400" w:firstLine="840"/>
              <w:rPr>
                <w:rFonts w:eastAsia="仿宋"/>
                <w:kern w:val="0"/>
                <w:szCs w:val="21"/>
              </w:rPr>
            </w:pPr>
            <w:r>
              <w:rPr>
                <w:rFonts w:eastAsia="仿宋"/>
                <w:kern w:val="0"/>
                <w:szCs w:val="21"/>
              </w:rPr>
              <w:t xml:space="preserve">Add nts to </w:t>
            </w:r>
            <w:r w:rsidRPr="00500A2D">
              <w:rPr>
                <w:rFonts w:eastAsia="仿宋"/>
                <w:kern w:val="0"/>
                <w:szCs w:val="21"/>
              </w:rPr>
              <w:t>tsm</w:t>
            </w:r>
          </w:p>
          <w:p w:rsidR="000854F2" w:rsidRPr="000854F2" w:rsidRDefault="000854F2" w:rsidP="000854F2">
            <w:pPr>
              <w:ind w:firstLine="435"/>
              <w:rPr>
                <w:rFonts w:eastAsia="仿宋"/>
                <w:b/>
                <w:kern w:val="0"/>
                <w:szCs w:val="21"/>
              </w:rPr>
            </w:pPr>
            <w:r>
              <w:rPr>
                <w:rFonts w:eastAsia="仿宋"/>
                <w:b/>
                <w:kern w:val="0"/>
                <w:szCs w:val="21"/>
              </w:rPr>
              <w:t>end if</w:t>
            </w:r>
          </w:p>
          <w:p w:rsidR="00444AD7" w:rsidRPr="006076D0" w:rsidRDefault="00444AD7" w:rsidP="00B171A6">
            <w:pPr>
              <w:rPr>
                <w:rFonts w:eastAsia="仿宋"/>
                <w:b/>
                <w:kern w:val="0"/>
                <w:szCs w:val="21"/>
              </w:rPr>
            </w:pPr>
            <w:r w:rsidRPr="00772434">
              <w:rPr>
                <w:rFonts w:eastAsia="仿宋"/>
                <w:b/>
                <w:kern w:val="0"/>
                <w:szCs w:val="21"/>
              </w:rPr>
              <w:t>end for</w:t>
            </w:r>
          </w:p>
        </w:tc>
      </w:tr>
    </w:tbl>
    <w:p w:rsidR="00444AD7" w:rsidRPr="00A335A9" w:rsidRDefault="00444AD7" w:rsidP="00E41B09">
      <w:pPr>
        <w:pStyle w:val="u5"/>
        <w:spacing w:before="24" w:after="24"/>
        <w:ind w:firstLine="480"/>
      </w:pPr>
    </w:p>
    <w:p w:rsidR="005A3851" w:rsidRDefault="0069507A">
      <w:pPr>
        <w:pStyle w:val="u5"/>
        <w:spacing w:before="24" w:after="24"/>
        <w:ind w:firstLine="480"/>
      </w:pPr>
      <w:r w:rsidRPr="004E7C03">
        <w:rPr>
          <w:rFonts w:hint="eastAsia"/>
        </w:rPr>
        <w:t>本章介绍</w:t>
      </w:r>
      <w:r w:rsidR="00C74E28">
        <w:rPr>
          <w:rFonts w:hint="eastAsia"/>
        </w:rPr>
        <w:t>行为模型驱动的</w:t>
      </w:r>
      <w:r w:rsidR="00C74E28">
        <w:t>Web</w:t>
      </w:r>
      <w:r w:rsidR="00C74E28">
        <w:rPr>
          <w:rFonts w:hint="eastAsia"/>
        </w:rPr>
        <w:t>服务测试用例生成</w:t>
      </w:r>
      <w:r w:rsidRPr="004E7C03">
        <w:rPr>
          <w:rFonts w:hint="eastAsia"/>
        </w:rPr>
        <w:t>技术的基本原理以及一般过程，并用实例介绍</w:t>
      </w:r>
      <w:r w:rsidR="00C74E28">
        <w:rPr>
          <w:rFonts w:hint="eastAsia"/>
        </w:rPr>
        <w:t>该</w:t>
      </w:r>
      <w:r w:rsidRPr="004E7C03">
        <w:rPr>
          <w:rFonts w:hint="eastAsia"/>
        </w:rPr>
        <w:t>技术的使用。</w:t>
      </w:r>
    </w:p>
    <w:p w:rsidR="009F4CE3" w:rsidRDefault="009F4CE3">
      <w:pPr>
        <w:pStyle w:val="u5"/>
        <w:spacing w:before="24" w:after="24"/>
        <w:ind w:firstLine="480"/>
      </w:pPr>
    </w:p>
    <w:p w:rsidR="009F4CE3" w:rsidRPr="004E7C03" w:rsidRDefault="009F4CE3" w:rsidP="00C863A5">
      <w:pPr>
        <w:pStyle w:val="u5"/>
        <w:spacing w:before="24" w:after="24"/>
        <w:ind w:firstLineChars="0" w:firstLine="0"/>
      </w:pPr>
    </w:p>
    <w:p w:rsidR="005A3851" w:rsidRPr="004E7C03" w:rsidRDefault="0069507A">
      <w:pPr>
        <w:pStyle w:val="u2"/>
      </w:pPr>
      <w:bookmarkStart w:id="24" w:name="_Toc466487169"/>
      <w:bookmarkStart w:id="25" w:name="_Toc470079466"/>
      <w:r w:rsidRPr="004E7C03">
        <w:rPr>
          <w:rFonts w:hint="eastAsia"/>
        </w:rPr>
        <w:t>基于包含关系的变异测试优化技术</w:t>
      </w:r>
      <w:r w:rsidRPr="004E7C03">
        <w:rPr>
          <w:rFonts w:hint="eastAsia"/>
        </w:rPr>
        <w:t>MuSR</w:t>
      </w:r>
      <w:bookmarkEnd w:id="24"/>
      <w:bookmarkEnd w:id="25"/>
    </w:p>
    <w:p w:rsidR="005A3851" w:rsidRPr="004E7C03" w:rsidRDefault="0069507A">
      <w:pPr>
        <w:pStyle w:val="u3"/>
      </w:pPr>
      <w:bookmarkStart w:id="26" w:name="_Toc466487170"/>
      <w:bookmarkStart w:id="27" w:name="_Toc470079467"/>
      <w:r w:rsidRPr="004E7C03">
        <w:rPr>
          <w:rFonts w:hint="eastAsia"/>
        </w:rPr>
        <w:t>方法原理</w:t>
      </w:r>
      <w:bookmarkEnd w:id="26"/>
      <w:bookmarkEnd w:id="27"/>
    </w:p>
    <w:p w:rsidR="005A3851" w:rsidRPr="004E7C03" w:rsidRDefault="0069507A">
      <w:pPr>
        <w:pStyle w:val="u5"/>
        <w:spacing w:before="24" w:after="24"/>
        <w:ind w:firstLine="480"/>
      </w:pPr>
      <w:r w:rsidRPr="004E7C03">
        <w:rPr>
          <w:rFonts w:hint="eastAsia"/>
        </w:rPr>
        <w:t>通过研究</w:t>
      </w:r>
      <w:r w:rsidRPr="004E7C03">
        <w:rPr>
          <w:rFonts w:hint="eastAsia"/>
        </w:rPr>
        <w:t>BPEL</w:t>
      </w:r>
      <w:r w:rsidR="00632E33">
        <w:rPr>
          <w:rFonts w:hint="eastAsia"/>
        </w:rPr>
        <w:t>程序的变异算子操作规则，本文</w:t>
      </w:r>
      <w:r w:rsidRPr="004E7C03">
        <w:rPr>
          <w:rFonts w:hint="eastAsia"/>
        </w:rPr>
        <w:t>发现不同变异算子指导产生的变异体可能具有相似或相同的错误。在变异测试中，识别并移除出这些具有相似或相同的错误的变异体，可以降低变异体数量同时不影响测试效果。基于以上想法，</w:t>
      </w:r>
      <w:r w:rsidR="00D6260C" w:rsidRPr="004E7C03">
        <w:rPr>
          <w:rFonts w:hint="eastAsia"/>
        </w:rPr>
        <w:t>本文</w:t>
      </w:r>
      <w:r w:rsidRPr="004E7C03">
        <w:rPr>
          <w:rFonts w:hint="eastAsia"/>
        </w:rPr>
        <w:t>提出基于包含关系的变异测试优化技术，简称为</w:t>
      </w:r>
      <w:r w:rsidRPr="004E7C03">
        <w:rPr>
          <w:rFonts w:hint="eastAsia"/>
        </w:rPr>
        <w:t>MuSR</w:t>
      </w:r>
      <w:r w:rsidRPr="004E7C03">
        <w:rPr>
          <w:rFonts w:hint="eastAsia"/>
        </w:rPr>
        <w:t>技术，是一种通过移除具有包含关系的变异算子进行变异测试的优化技术。其中，包含关系定义如下：</w:t>
      </w:r>
    </w:p>
    <w:p w:rsidR="005A3851" w:rsidRPr="004E7C03" w:rsidRDefault="0069507A">
      <w:pPr>
        <w:pStyle w:val="u5"/>
        <w:spacing w:before="24" w:after="24"/>
        <w:ind w:firstLine="480"/>
      </w:pPr>
      <w:r w:rsidRPr="004E7C03">
        <w:rPr>
          <w:rFonts w:hint="eastAsia"/>
        </w:rPr>
        <w:t>假设存在两个变异算子</w:t>
      </w:r>
      <w:r w:rsidRPr="004E7C03">
        <w:rPr>
          <w:rFonts w:cs="Times New Roman"/>
          <w:i/>
          <w:szCs w:val="24"/>
          <w:lang w:bidi="ar"/>
        </w:rPr>
        <w:t>O</w:t>
      </w:r>
      <w:r w:rsidRPr="004E7C03">
        <w:rPr>
          <w:rFonts w:cs="Times New Roman"/>
          <w:i/>
          <w:szCs w:val="24"/>
          <w:vertAlign w:val="subscript"/>
          <w:lang w:bidi="ar"/>
        </w:rPr>
        <w:t>A</w:t>
      </w:r>
      <w:r w:rsidRPr="004E7C03">
        <w:rPr>
          <w:rFonts w:cs="Times New Roman" w:hint="eastAsia"/>
          <w:szCs w:val="24"/>
          <w:lang w:bidi="ar"/>
        </w:rPr>
        <w:t>和</w:t>
      </w:r>
      <w:r w:rsidRPr="004E7C03">
        <w:rPr>
          <w:rFonts w:cs="Times New Roman"/>
          <w:i/>
          <w:szCs w:val="24"/>
          <w:lang w:bidi="ar"/>
        </w:rPr>
        <w:t>O</w:t>
      </w:r>
      <w:r w:rsidRPr="004E7C03">
        <w:rPr>
          <w:rFonts w:cs="Times New Roman"/>
          <w:i/>
          <w:szCs w:val="24"/>
          <w:vertAlign w:val="subscript"/>
          <w:lang w:bidi="ar"/>
        </w:rPr>
        <w:t>B</w:t>
      </w:r>
      <w:r w:rsidRPr="004E7C03">
        <w:rPr>
          <w:rFonts w:hint="eastAsia"/>
        </w:rPr>
        <w:t>，对于给定的程序分别生成</w:t>
      </w:r>
      <w:r w:rsidRPr="004E7C03">
        <w:rPr>
          <w:rFonts w:cs="Times New Roman"/>
          <w:i/>
          <w:szCs w:val="24"/>
          <w:lang w:bidi="ar"/>
        </w:rPr>
        <w:t>M</w:t>
      </w:r>
      <w:r w:rsidRPr="004E7C03">
        <w:rPr>
          <w:rFonts w:cs="Times New Roman"/>
          <w:i/>
          <w:szCs w:val="24"/>
          <w:vertAlign w:val="subscript"/>
          <w:lang w:bidi="ar"/>
        </w:rPr>
        <w:t>A</w:t>
      </w:r>
      <w:r w:rsidRPr="004E7C03">
        <w:rPr>
          <w:rFonts w:cs="Times New Roman"/>
          <w:i/>
          <w:szCs w:val="24"/>
          <w:lang w:bidi="ar"/>
        </w:rPr>
        <w:t>={M</w:t>
      </w:r>
      <w:r w:rsidRPr="004E7C03">
        <w:rPr>
          <w:rFonts w:cs="Times New Roman"/>
          <w:i/>
          <w:szCs w:val="24"/>
          <w:vertAlign w:val="subscript"/>
          <w:lang w:bidi="ar"/>
        </w:rPr>
        <w:t>1</w:t>
      </w:r>
      <w:r w:rsidRPr="004E7C03">
        <w:rPr>
          <w:rFonts w:cs="Times New Roman"/>
          <w:i/>
          <w:szCs w:val="24"/>
          <w:vertAlign w:val="superscript"/>
          <w:lang w:bidi="ar"/>
        </w:rPr>
        <w:t>A</w:t>
      </w:r>
      <w:r w:rsidRPr="004E7C03">
        <w:rPr>
          <w:rFonts w:cs="Times New Roman"/>
          <w:i/>
          <w:szCs w:val="24"/>
          <w:lang w:bidi="ar"/>
        </w:rPr>
        <w:t xml:space="preserve"> , M</w:t>
      </w:r>
      <w:r w:rsidRPr="004E7C03">
        <w:rPr>
          <w:rFonts w:cs="Times New Roman"/>
          <w:i/>
          <w:szCs w:val="24"/>
          <w:vertAlign w:val="subscript"/>
          <w:lang w:bidi="ar"/>
        </w:rPr>
        <w:t>2</w:t>
      </w:r>
      <w:r w:rsidRPr="004E7C03">
        <w:rPr>
          <w:rFonts w:cs="Times New Roman"/>
          <w:i/>
          <w:szCs w:val="24"/>
          <w:vertAlign w:val="superscript"/>
          <w:lang w:bidi="ar"/>
        </w:rPr>
        <w:t xml:space="preserve">A </w:t>
      </w:r>
      <w:r w:rsidRPr="004E7C03">
        <w:rPr>
          <w:rFonts w:cs="Times New Roman"/>
          <w:i/>
          <w:szCs w:val="24"/>
          <w:lang w:bidi="ar"/>
        </w:rPr>
        <w:t>,…, M</w:t>
      </w:r>
      <w:r w:rsidRPr="004E7C03">
        <w:rPr>
          <w:rFonts w:cs="Times New Roman"/>
          <w:i/>
          <w:szCs w:val="24"/>
          <w:vertAlign w:val="subscript"/>
          <w:lang w:bidi="ar"/>
        </w:rPr>
        <w:t>j</w:t>
      </w:r>
      <w:r w:rsidRPr="004E7C03">
        <w:rPr>
          <w:rFonts w:cs="Times New Roman"/>
          <w:i/>
          <w:szCs w:val="24"/>
          <w:vertAlign w:val="superscript"/>
          <w:lang w:bidi="ar"/>
        </w:rPr>
        <w:t>A</w:t>
      </w:r>
      <w:r w:rsidRPr="004E7C03">
        <w:rPr>
          <w:rFonts w:cs="Times New Roman"/>
          <w:i/>
          <w:szCs w:val="24"/>
          <w:lang w:bidi="ar"/>
        </w:rPr>
        <w:t xml:space="preserve"> }</w:t>
      </w:r>
      <w:r w:rsidRPr="004E7C03">
        <w:rPr>
          <w:rFonts w:hint="eastAsia"/>
          <w:szCs w:val="24"/>
        </w:rPr>
        <w:t>，</w:t>
      </w:r>
      <w:r w:rsidRPr="004E7C03">
        <w:rPr>
          <w:rFonts w:cs="Times New Roman"/>
          <w:i/>
          <w:szCs w:val="24"/>
          <w:lang w:bidi="ar"/>
        </w:rPr>
        <w:t>M</w:t>
      </w:r>
      <w:r w:rsidRPr="004E7C03">
        <w:rPr>
          <w:rFonts w:cs="Times New Roman"/>
          <w:i/>
          <w:szCs w:val="24"/>
          <w:vertAlign w:val="subscript"/>
          <w:lang w:bidi="ar"/>
        </w:rPr>
        <w:t>A</w:t>
      </w:r>
      <w:r w:rsidRPr="004E7C03">
        <w:rPr>
          <w:rFonts w:cs="Times New Roman"/>
          <w:i/>
          <w:szCs w:val="24"/>
          <w:lang w:bidi="ar"/>
        </w:rPr>
        <w:t>={M</w:t>
      </w:r>
      <w:r w:rsidRPr="004E7C03">
        <w:rPr>
          <w:rFonts w:cs="Times New Roman"/>
          <w:i/>
          <w:szCs w:val="24"/>
          <w:vertAlign w:val="subscript"/>
          <w:lang w:bidi="ar"/>
        </w:rPr>
        <w:t>1</w:t>
      </w:r>
      <w:r w:rsidRPr="004E7C03">
        <w:rPr>
          <w:rFonts w:cs="Times New Roman"/>
          <w:i/>
          <w:szCs w:val="24"/>
          <w:vertAlign w:val="superscript"/>
          <w:lang w:bidi="ar"/>
        </w:rPr>
        <w:t>A</w:t>
      </w:r>
      <w:r w:rsidRPr="004E7C03">
        <w:rPr>
          <w:rFonts w:cs="Times New Roman"/>
          <w:i/>
          <w:szCs w:val="24"/>
          <w:lang w:bidi="ar"/>
        </w:rPr>
        <w:t xml:space="preserve"> , M</w:t>
      </w:r>
      <w:r w:rsidRPr="004E7C03">
        <w:rPr>
          <w:rFonts w:cs="Times New Roman"/>
          <w:i/>
          <w:szCs w:val="24"/>
          <w:vertAlign w:val="subscript"/>
          <w:lang w:bidi="ar"/>
        </w:rPr>
        <w:t>2</w:t>
      </w:r>
      <w:r w:rsidRPr="004E7C03">
        <w:rPr>
          <w:rFonts w:cs="Times New Roman"/>
          <w:i/>
          <w:szCs w:val="24"/>
          <w:vertAlign w:val="superscript"/>
          <w:lang w:bidi="ar"/>
        </w:rPr>
        <w:t xml:space="preserve">A </w:t>
      </w:r>
      <w:r w:rsidRPr="004E7C03">
        <w:rPr>
          <w:rFonts w:cs="Times New Roman"/>
          <w:i/>
          <w:szCs w:val="24"/>
          <w:lang w:bidi="ar"/>
        </w:rPr>
        <w:t>,…, M</w:t>
      </w:r>
      <w:r w:rsidRPr="004E7C03">
        <w:rPr>
          <w:rFonts w:cs="Times New Roman"/>
          <w:i/>
          <w:szCs w:val="24"/>
          <w:vertAlign w:val="subscript"/>
          <w:lang w:bidi="ar"/>
        </w:rPr>
        <w:t>j</w:t>
      </w:r>
      <w:r w:rsidRPr="004E7C03">
        <w:rPr>
          <w:rFonts w:cs="Times New Roman"/>
          <w:i/>
          <w:szCs w:val="24"/>
          <w:vertAlign w:val="superscript"/>
          <w:lang w:bidi="ar"/>
        </w:rPr>
        <w:t>A</w:t>
      </w:r>
      <w:r w:rsidRPr="004E7C03">
        <w:rPr>
          <w:rFonts w:cs="Times New Roman"/>
          <w:i/>
          <w:szCs w:val="24"/>
          <w:lang w:bidi="ar"/>
        </w:rPr>
        <w:t xml:space="preserve"> }</w:t>
      </w:r>
      <w:r w:rsidRPr="004E7C03">
        <w:rPr>
          <w:rFonts w:hint="eastAsia"/>
        </w:rPr>
        <w:t>变异体集合，若存在规则</w:t>
      </w:r>
      <w:r w:rsidRPr="004E7C03">
        <w:rPr>
          <w:rFonts w:hint="eastAsia"/>
        </w:rPr>
        <w:t xml:space="preserve"> </w:t>
      </w:r>
      <w:r w:rsidR="00C54D66">
        <w:rPr>
          <w:position w:val="-12"/>
        </w:rPr>
        <w:pict>
          <v:shape id="_x0000_i1031" type="#_x0000_t75" style="width:138pt;height:18pt">
            <v:imagedata r:id="rId35" o:title=""/>
            <o:lock v:ext="edit" aspectratio="f"/>
          </v:shape>
        </w:pict>
      </w:r>
      <w:r w:rsidRPr="004E7C03">
        <w:rPr>
          <w:rFonts w:hint="eastAsia"/>
        </w:rPr>
        <w:t>杀死</w:t>
      </w:r>
      <w:r w:rsidRPr="004E7C03">
        <w:rPr>
          <w:rFonts w:hint="eastAsia"/>
        </w:rPr>
        <w:t xml:space="preserve"> </w:t>
      </w:r>
      <w:r w:rsidRPr="004E7C03">
        <w:rPr>
          <w:rFonts w:cs="Times New Roman"/>
          <w:i/>
          <w:szCs w:val="24"/>
          <w:lang w:bidi="ar"/>
        </w:rPr>
        <w:t>M</w:t>
      </w:r>
      <w:r w:rsidRPr="004E7C03">
        <w:rPr>
          <w:rFonts w:cs="Times New Roman"/>
          <w:i/>
          <w:szCs w:val="24"/>
          <w:vertAlign w:val="subscript"/>
          <w:lang w:bidi="ar"/>
        </w:rPr>
        <w:t>k</w:t>
      </w:r>
      <w:r w:rsidRPr="004E7C03">
        <w:rPr>
          <w:rFonts w:cs="Times New Roman"/>
          <w:i/>
          <w:szCs w:val="24"/>
          <w:vertAlign w:val="superscript"/>
          <w:lang w:bidi="ar"/>
        </w:rPr>
        <w:t>A</w:t>
      </w:r>
      <w:r w:rsidRPr="004E7C03">
        <w:rPr>
          <w:rFonts w:cs="Times New Roman" w:hint="eastAsia"/>
          <w:szCs w:val="24"/>
          <w:lang w:bidi="ar"/>
        </w:rPr>
        <w:t>，</w:t>
      </w:r>
      <w:r w:rsidRPr="004E7C03">
        <w:rPr>
          <w:rFonts w:cs="Times New Roman"/>
          <w:i/>
          <w:szCs w:val="24"/>
          <w:lang w:bidi="ar"/>
        </w:rPr>
        <w:t>M</w:t>
      </w:r>
      <w:r w:rsidRPr="004E7C03">
        <w:rPr>
          <w:rFonts w:cs="Times New Roman"/>
          <w:i/>
          <w:szCs w:val="24"/>
          <w:vertAlign w:val="subscript"/>
          <w:lang w:bidi="ar"/>
        </w:rPr>
        <w:t>l</w:t>
      </w:r>
      <w:r w:rsidRPr="004E7C03">
        <w:rPr>
          <w:rFonts w:cs="Times New Roman"/>
          <w:i/>
          <w:szCs w:val="24"/>
          <w:vertAlign w:val="superscript"/>
          <w:lang w:bidi="ar"/>
        </w:rPr>
        <w:t>B</w:t>
      </w:r>
      <w:r w:rsidRPr="004E7C03">
        <w:rPr>
          <w:rFonts w:hint="eastAsia"/>
        </w:rPr>
        <w:t>也一定被</w:t>
      </w:r>
      <w:r w:rsidRPr="004E7C03">
        <w:rPr>
          <w:rFonts w:hint="eastAsia"/>
        </w:rPr>
        <w:t xml:space="preserve"> </w:t>
      </w:r>
      <w:r w:rsidRPr="004E7C03">
        <w:rPr>
          <w:rFonts w:hint="eastAsia"/>
          <w:i/>
          <w:iCs/>
        </w:rPr>
        <w:t>tc</w:t>
      </w:r>
      <w:r w:rsidRPr="004E7C03">
        <w:rPr>
          <w:rFonts w:hint="eastAsia"/>
        </w:rPr>
        <w:t xml:space="preserve"> </w:t>
      </w:r>
      <w:r w:rsidRPr="004E7C03">
        <w:rPr>
          <w:rFonts w:hint="eastAsia"/>
        </w:rPr>
        <w:t>测试用例杀死，则说</w:t>
      </w:r>
      <w:r w:rsidRPr="004E7C03">
        <w:rPr>
          <w:rFonts w:cs="Times New Roman"/>
          <w:i/>
          <w:szCs w:val="24"/>
          <w:lang w:bidi="ar"/>
        </w:rPr>
        <w:t>O</w:t>
      </w:r>
      <w:r w:rsidRPr="004E7C03">
        <w:rPr>
          <w:rFonts w:cs="Times New Roman"/>
          <w:i/>
          <w:szCs w:val="24"/>
          <w:vertAlign w:val="subscript"/>
          <w:lang w:bidi="ar"/>
        </w:rPr>
        <w:t>A</w:t>
      </w:r>
      <w:r w:rsidRPr="004E7C03">
        <w:rPr>
          <w:rFonts w:cs="Times New Roman" w:hint="eastAsia"/>
          <w:szCs w:val="24"/>
          <w:lang w:bidi="ar"/>
        </w:rPr>
        <w:t>包含</w:t>
      </w:r>
      <w:r w:rsidRPr="004E7C03">
        <w:rPr>
          <w:rFonts w:cs="Times New Roman"/>
          <w:i/>
          <w:szCs w:val="24"/>
          <w:lang w:bidi="ar"/>
        </w:rPr>
        <w:t>O</w:t>
      </w:r>
      <w:r w:rsidRPr="004E7C03">
        <w:rPr>
          <w:rFonts w:cs="Times New Roman"/>
          <w:i/>
          <w:szCs w:val="24"/>
          <w:vertAlign w:val="subscript"/>
          <w:lang w:bidi="ar"/>
        </w:rPr>
        <w:t>B</w:t>
      </w:r>
      <w:r w:rsidRPr="004E7C03">
        <w:rPr>
          <w:rFonts w:hint="eastAsia"/>
        </w:rPr>
        <w:t>，记为</w:t>
      </w:r>
      <w:r w:rsidRPr="004E7C03">
        <w:rPr>
          <w:rFonts w:hint="eastAsia"/>
          <w:i/>
          <w:iCs/>
        </w:rPr>
        <w:t>O</w:t>
      </w:r>
      <w:r w:rsidRPr="004E7C03">
        <w:rPr>
          <w:rFonts w:hint="eastAsia"/>
          <w:i/>
          <w:iCs/>
          <w:vertAlign w:val="subscript"/>
        </w:rPr>
        <w:t>A</w:t>
      </w:r>
      <w:r w:rsidRPr="004E7C03">
        <w:rPr>
          <w:rFonts w:hint="eastAsia"/>
          <w:i/>
          <w:iCs/>
        </w:rPr>
        <w:t>←</w:t>
      </w:r>
      <w:r w:rsidRPr="004E7C03">
        <w:rPr>
          <w:rFonts w:hint="eastAsia"/>
          <w:i/>
          <w:iCs/>
        </w:rPr>
        <w:t>O</w:t>
      </w:r>
      <w:r w:rsidRPr="004E7C03">
        <w:rPr>
          <w:rFonts w:hint="eastAsia"/>
          <w:i/>
          <w:iCs/>
          <w:vertAlign w:val="subscript"/>
        </w:rPr>
        <w:t>B</w:t>
      </w:r>
      <w:r w:rsidRPr="004E7C03">
        <w:rPr>
          <w:rFonts w:hint="eastAsia"/>
        </w:rPr>
        <w:t>。</w:t>
      </w:r>
    </w:p>
    <w:p w:rsidR="005A3851" w:rsidRPr="004E7C03" w:rsidRDefault="0069507A">
      <w:pPr>
        <w:pStyle w:val="u5"/>
        <w:spacing w:before="24" w:after="24"/>
        <w:ind w:firstLine="480"/>
      </w:pPr>
      <w:r w:rsidRPr="004E7C03">
        <w:rPr>
          <w:rFonts w:hint="eastAsia"/>
        </w:rPr>
        <w:t>满足包含关系规则，说明</w:t>
      </w:r>
      <w:r w:rsidRPr="004E7C03">
        <w:rPr>
          <w:rFonts w:cs="Times New Roman"/>
          <w:i/>
          <w:szCs w:val="24"/>
          <w:lang w:bidi="ar"/>
        </w:rPr>
        <w:t>M</w:t>
      </w:r>
      <w:r w:rsidRPr="004E7C03">
        <w:rPr>
          <w:rFonts w:cs="Times New Roman"/>
          <w:i/>
          <w:szCs w:val="24"/>
          <w:vertAlign w:val="subscript"/>
          <w:lang w:bidi="ar"/>
        </w:rPr>
        <w:t>l</w:t>
      </w:r>
      <w:r w:rsidRPr="004E7C03">
        <w:rPr>
          <w:rFonts w:cs="Times New Roman"/>
          <w:i/>
          <w:szCs w:val="24"/>
          <w:vertAlign w:val="superscript"/>
          <w:lang w:bidi="ar"/>
        </w:rPr>
        <w:t>B</w:t>
      </w:r>
      <w:r w:rsidRPr="004E7C03">
        <w:rPr>
          <w:rFonts w:hint="eastAsia"/>
        </w:rPr>
        <w:t>与</w:t>
      </w:r>
      <w:r w:rsidRPr="004E7C03">
        <w:rPr>
          <w:rFonts w:cs="Times New Roman"/>
          <w:i/>
          <w:szCs w:val="24"/>
          <w:lang w:bidi="ar"/>
        </w:rPr>
        <w:t>M</w:t>
      </w:r>
      <w:r w:rsidRPr="004E7C03">
        <w:rPr>
          <w:rFonts w:cs="Times New Roman"/>
          <w:i/>
          <w:szCs w:val="24"/>
          <w:vertAlign w:val="subscript"/>
          <w:lang w:bidi="ar"/>
        </w:rPr>
        <w:t>k</w:t>
      </w:r>
      <w:r w:rsidRPr="004E7C03">
        <w:rPr>
          <w:rFonts w:cs="Times New Roman"/>
          <w:i/>
          <w:szCs w:val="24"/>
          <w:vertAlign w:val="superscript"/>
          <w:lang w:bidi="ar"/>
        </w:rPr>
        <w:t>A</w:t>
      </w:r>
      <w:r w:rsidRPr="004E7C03">
        <w:rPr>
          <w:rFonts w:hint="eastAsia"/>
        </w:rPr>
        <w:t>的错误行为是等价的。那么，</w:t>
      </w:r>
      <w:r w:rsidRPr="004E7C03">
        <w:rPr>
          <w:rFonts w:cs="Times New Roman"/>
          <w:i/>
          <w:szCs w:val="24"/>
          <w:lang w:bidi="ar"/>
        </w:rPr>
        <w:t>O</w:t>
      </w:r>
      <w:r w:rsidRPr="004E7C03">
        <w:rPr>
          <w:rFonts w:cs="Times New Roman"/>
          <w:i/>
          <w:szCs w:val="24"/>
          <w:vertAlign w:val="subscript"/>
          <w:lang w:bidi="ar"/>
        </w:rPr>
        <w:t>B</w:t>
      </w:r>
      <w:r w:rsidRPr="004E7C03">
        <w:rPr>
          <w:rFonts w:hint="eastAsia"/>
        </w:rPr>
        <w:t>产生的变异体可以被</w:t>
      </w:r>
      <w:r w:rsidRPr="004E7C03">
        <w:rPr>
          <w:rFonts w:cs="Times New Roman"/>
          <w:i/>
          <w:szCs w:val="24"/>
          <w:lang w:bidi="ar"/>
        </w:rPr>
        <w:t>O</w:t>
      </w:r>
      <w:r w:rsidRPr="004E7C03">
        <w:rPr>
          <w:rFonts w:cs="Times New Roman"/>
          <w:i/>
          <w:szCs w:val="24"/>
          <w:vertAlign w:val="subscript"/>
          <w:lang w:bidi="ar"/>
        </w:rPr>
        <w:t>A</w:t>
      </w:r>
      <w:r w:rsidRPr="004E7C03">
        <w:rPr>
          <w:rFonts w:hint="eastAsia"/>
        </w:rPr>
        <w:t>产生的变异体所替代和精简。</w:t>
      </w:r>
    </w:p>
    <w:p w:rsidR="005A3851" w:rsidRPr="004E7C03" w:rsidRDefault="0069507A">
      <w:pPr>
        <w:pStyle w:val="u5"/>
        <w:spacing w:before="24" w:after="24"/>
        <w:ind w:firstLine="480"/>
      </w:pPr>
      <w:r w:rsidRPr="004E7C03">
        <w:rPr>
          <w:rFonts w:hint="eastAsia"/>
        </w:rPr>
        <w:t>对</w:t>
      </w:r>
      <w:r w:rsidRPr="004E7C03">
        <w:rPr>
          <w:rFonts w:hint="eastAsia"/>
        </w:rPr>
        <w:t>BPEL</w:t>
      </w:r>
      <w:r w:rsidRPr="004E7C03">
        <w:rPr>
          <w:rFonts w:hint="eastAsia"/>
        </w:rPr>
        <w:t>程序的</w:t>
      </w:r>
      <w:r w:rsidRPr="004E7C03">
        <w:rPr>
          <w:rFonts w:hint="eastAsia"/>
        </w:rPr>
        <w:t>34</w:t>
      </w:r>
      <w:r w:rsidRPr="004E7C03">
        <w:rPr>
          <w:rFonts w:hint="eastAsia"/>
        </w:rPr>
        <w:t>种变异算子规则和产生的变异体进行研究，共发现如</w:t>
      </w:r>
      <w:r w:rsidRPr="004E7C03">
        <w:rPr>
          <w:rFonts w:hint="eastAsia"/>
        </w:rPr>
        <w:lastRenderedPageBreak/>
        <w:t>下</w:t>
      </w:r>
      <w:r w:rsidRPr="004E7C03">
        <w:rPr>
          <w:rFonts w:hint="eastAsia"/>
        </w:rPr>
        <w:t>7</w:t>
      </w:r>
      <w:r w:rsidRPr="004E7C03">
        <w:rPr>
          <w:rFonts w:hint="eastAsia"/>
        </w:rPr>
        <w:t>组具有包含关系的变异算子组合：</w:t>
      </w:r>
      <w:r w:rsidRPr="004E7C03">
        <w:rPr>
          <w:rFonts w:hint="eastAsia"/>
          <w:i/>
          <w:iCs/>
        </w:rPr>
        <w:t>AEL</w:t>
      </w:r>
      <w:r w:rsidRPr="004E7C03">
        <w:rPr>
          <w:rFonts w:hint="eastAsia"/>
          <w:i/>
          <w:iCs/>
        </w:rPr>
        <w:t>←</w:t>
      </w:r>
      <w:r w:rsidRPr="004E7C03">
        <w:rPr>
          <w:rFonts w:hint="eastAsia"/>
          <w:i/>
          <w:iCs/>
        </w:rPr>
        <w:t>AIE</w:t>
      </w:r>
      <w:r w:rsidRPr="004E7C03">
        <w:rPr>
          <w:rFonts w:hint="eastAsia"/>
          <w:i/>
          <w:iCs/>
        </w:rPr>
        <w:t>、</w:t>
      </w:r>
      <w:r w:rsidRPr="004E7C03">
        <w:rPr>
          <w:rFonts w:hint="eastAsia"/>
          <w:i/>
          <w:iCs/>
        </w:rPr>
        <w:t>ASF</w:t>
      </w:r>
      <w:r w:rsidRPr="004E7C03">
        <w:rPr>
          <w:rFonts w:hint="eastAsia"/>
          <w:i/>
          <w:iCs/>
        </w:rPr>
        <w:t>←</w:t>
      </w:r>
      <w:r w:rsidRPr="004E7C03">
        <w:rPr>
          <w:rFonts w:hint="eastAsia"/>
          <w:i/>
          <w:iCs/>
        </w:rPr>
        <w:t>ASI</w:t>
      </w:r>
      <w:r w:rsidRPr="004E7C03">
        <w:rPr>
          <w:rFonts w:hint="eastAsia"/>
          <w:i/>
          <w:iCs/>
        </w:rPr>
        <w:t>、</w:t>
      </w:r>
      <w:r w:rsidRPr="004E7C03">
        <w:rPr>
          <w:rFonts w:hint="eastAsia"/>
          <w:i/>
          <w:iCs/>
        </w:rPr>
        <w:t>ERR</w:t>
      </w:r>
      <w:r w:rsidRPr="004E7C03">
        <w:rPr>
          <w:rFonts w:hint="eastAsia"/>
          <w:i/>
          <w:iCs/>
        </w:rPr>
        <w:t>←</w:t>
      </w:r>
      <w:r w:rsidRPr="004E7C03">
        <w:rPr>
          <w:rFonts w:hint="eastAsia"/>
          <w:i/>
          <w:iCs/>
        </w:rPr>
        <w:t>EIN</w:t>
      </w:r>
      <w:r w:rsidRPr="004E7C03">
        <w:rPr>
          <w:rFonts w:hint="eastAsia"/>
          <w:i/>
          <w:iCs/>
        </w:rPr>
        <w:t>、</w:t>
      </w:r>
      <w:r w:rsidRPr="004E7C03">
        <w:rPr>
          <w:rFonts w:hint="eastAsia"/>
          <w:i/>
          <w:iCs/>
        </w:rPr>
        <w:t>AEL</w:t>
      </w:r>
      <w:r w:rsidRPr="004E7C03">
        <w:rPr>
          <w:rFonts w:hint="eastAsia"/>
          <w:i/>
          <w:iCs/>
        </w:rPr>
        <w:t>←</w:t>
      </w:r>
      <w:r w:rsidRPr="004E7C03">
        <w:rPr>
          <w:rFonts w:hint="eastAsia"/>
          <w:i/>
          <w:iCs/>
        </w:rPr>
        <w:t>CFA</w:t>
      </w:r>
      <w:r w:rsidRPr="004E7C03">
        <w:rPr>
          <w:rFonts w:hint="eastAsia"/>
          <w:i/>
          <w:iCs/>
        </w:rPr>
        <w:t>、</w:t>
      </w:r>
      <w:r w:rsidRPr="004E7C03">
        <w:rPr>
          <w:rFonts w:hint="eastAsia"/>
          <w:i/>
          <w:iCs/>
        </w:rPr>
        <w:t>EIU</w:t>
      </w:r>
      <w:r w:rsidRPr="004E7C03">
        <w:rPr>
          <w:rFonts w:hint="eastAsia"/>
          <w:i/>
          <w:iCs/>
        </w:rPr>
        <w:t>←</w:t>
      </w:r>
      <w:r w:rsidRPr="004E7C03">
        <w:rPr>
          <w:rFonts w:hint="eastAsia"/>
          <w:i/>
          <w:iCs/>
        </w:rPr>
        <w:t>EAN</w:t>
      </w:r>
      <w:r w:rsidRPr="004E7C03">
        <w:rPr>
          <w:rFonts w:hint="eastAsia"/>
          <w:i/>
          <w:iCs/>
        </w:rPr>
        <w:t>、</w:t>
      </w:r>
      <w:r w:rsidRPr="004E7C03">
        <w:rPr>
          <w:rFonts w:hint="eastAsia"/>
          <w:i/>
          <w:iCs/>
        </w:rPr>
        <w:t>CDC</w:t>
      </w:r>
      <w:r w:rsidRPr="004E7C03">
        <w:rPr>
          <w:rFonts w:hint="eastAsia"/>
          <w:i/>
          <w:iCs/>
        </w:rPr>
        <w:t>←</w:t>
      </w:r>
      <w:r w:rsidRPr="004E7C03">
        <w:rPr>
          <w:rFonts w:hint="eastAsia"/>
          <w:i/>
          <w:iCs/>
        </w:rPr>
        <w:t>CDE</w:t>
      </w:r>
      <w:r w:rsidRPr="004E7C03">
        <w:rPr>
          <w:rFonts w:hint="eastAsia"/>
        </w:rPr>
        <w:t>和</w:t>
      </w:r>
      <w:r w:rsidRPr="004E7C03">
        <w:rPr>
          <w:rFonts w:hint="eastAsia"/>
          <w:i/>
          <w:iCs/>
        </w:rPr>
        <w:t>CDC</w:t>
      </w:r>
      <w:r w:rsidRPr="004E7C03">
        <w:rPr>
          <w:rFonts w:hint="eastAsia"/>
          <w:i/>
          <w:iCs/>
        </w:rPr>
        <w:t>←</w:t>
      </w:r>
      <w:r w:rsidRPr="004E7C03">
        <w:rPr>
          <w:rFonts w:hint="eastAsia"/>
          <w:i/>
          <w:iCs/>
        </w:rPr>
        <w:t>CCO</w:t>
      </w:r>
      <w:r w:rsidRPr="004E7C03">
        <w:rPr>
          <w:rFonts w:hint="eastAsia"/>
        </w:rPr>
        <w:t>。接下来，以实例阐述这</w:t>
      </w:r>
      <w:r w:rsidRPr="004E7C03">
        <w:rPr>
          <w:rFonts w:hint="eastAsia"/>
        </w:rPr>
        <w:t>7</w:t>
      </w:r>
      <w:r w:rsidRPr="004E7C03">
        <w:rPr>
          <w:rFonts w:hint="eastAsia"/>
        </w:rPr>
        <w:t>组变异算子组合的包含关系。</w:t>
      </w:r>
    </w:p>
    <w:p w:rsidR="005A3851" w:rsidRPr="004E7C03" w:rsidRDefault="0069507A" w:rsidP="00CE6F8A">
      <w:pPr>
        <w:pStyle w:val="u5"/>
        <w:numPr>
          <w:ilvl w:val="0"/>
          <w:numId w:val="18"/>
        </w:numPr>
        <w:spacing w:before="24" w:after="24"/>
        <w:ind w:firstLineChars="0"/>
      </w:pPr>
      <w:r w:rsidRPr="004E7C03">
        <w:rPr>
          <w:rFonts w:hint="eastAsia"/>
          <w:i/>
          <w:iCs/>
        </w:rPr>
        <w:t>AEL</w:t>
      </w:r>
      <w:r w:rsidRPr="004E7C03">
        <w:rPr>
          <w:rFonts w:hint="eastAsia"/>
        </w:rPr>
        <w:t>变异算子描述的删除一个活动的操作。</w:t>
      </w:r>
      <w:r w:rsidRPr="004E7C03">
        <w:rPr>
          <w:rFonts w:hint="eastAsia"/>
          <w:i/>
          <w:iCs/>
        </w:rPr>
        <w:t>AIE</w:t>
      </w:r>
      <w:r w:rsidRPr="004E7C03">
        <w:rPr>
          <w:rFonts w:hint="eastAsia"/>
        </w:rPr>
        <w:t>变异算子描述的是移除</w:t>
      </w:r>
      <w:r w:rsidRPr="004E7C03">
        <w:rPr>
          <w:rFonts w:hint="eastAsia"/>
          <w:i/>
          <w:iCs/>
        </w:rPr>
        <w:t>if</w:t>
      </w:r>
      <w:r w:rsidRPr="004E7C03">
        <w:rPr>
          <w:rFonts w:hint="eastAsia"/>
        </w:rPr>
        <w:t>活动中的</w:t>
      </w:r>
      <w:r w:rsidRPr="004E7C03">
        <w:rPr>
          <w:rFonts w:hint="eastAsia"/>
          <w:i/>
          <w:iCs/>
        </w:rPr>
        <w:t>else if</w:t>
      </w:r>
      <w:r w:rsidRPr="004E7C03">
        <w:rPr>
          <w:rFonts w:hint="eastAsia"/>
        </w:rPr>
        <w:t>活动或</w:t>
      </w:r>
      <w:r w:rsidRPr="004E7C03">
        <w:rPr>
          <w:rFonts w:hint="eastAsia"/>
          <w:i/>
          <w:iCs/>
        </w:rPr>
        <w:t>else</w:t>
      </w:r>
      <w:r w:rsidRPr="004E7C03">
        <w:rPr>
          <w:rFonts w:hint="eastAsia"/>
        </w:rPr>
        <w:t>活动的操作。显然，</w:t>
      </w:r>
      <w:r w:rsidRPr="004E7C03">
        <w:rPr>
          <w:rFonts w:hint="eastAsia"/>
          <w:i/>
          <w:iCs/>
        </w:rPr>
        <w:t>AEL</w:t>
      </w:r>
      <w:r w:rsidRPr="004E7C03">
        <w:rPr>
          <w:rFonts w:hint="eastAsia"/>
        </w:rPr>
        <w:t>变异算子可以移除</w:t>
      </w:r>
      <w:r w:rsidRPr="004E7C03">
        <w:rPr>
          <w:rFonts w:hint="eastAsia"/>
        </w:rPr>
        <w:t>BPEL</w:t>
      </w:r>
      <w:r w:rsidRPr="004E7C03">
        <w:rPr>
          <w:rFonts w:hint="eastAsia"/>
        </w:rPr>
        <w:t>程序中的任意活动，其中也包括</w:t>
      </w:r>
      <w:r w:rsidRPr="004E7C03">
        <w:rPr>
          <w:rFonts w:hint="eastAsia"/>
          <w:i/>
          <w:iCs/>
        </w:rPr>
        <w:t>if</w:t>
      </w:r>
      <w:r w:rsidRPr="004E7C03">
        <w:rPr>
          <w:rFonts w:hint="eastAsia"/>
        </w:rPr>
        <w:t>活动中的</w:t>
      </w:r>
      <w:r w:rsidRPr="004E7C03">
        <w:rPr>
          <w:rFonts w:hint="eastAsia"/>
          <w:i/>
          <w:iCs/>
        </w:rPr>
        <w:t>else if</w:t>
      </w:r>
      <w:r w:rsidRPr="004E7C03">
        <w:rPr>
          <w:rFonts w:hint="eastAsia"/>
        </w:rPr>
        <w:t>活动或</w:t>
      </w:r>
      <w:r w:rsidRPr="004E7C03">
        <w:rPr>
          <w:rFonts w:hint="eastAsia"/>
          <w:i/>
          <w:iCs/>
        </w:rPr>
        <w:t>else</w:t>
      </w:r>
      <w:r w:rsidRPr="004E7C03">
        <w:rPr>
          <w:rFonts w:hint="eastAsia"/>
        </w:rPr>
        <w:t>活动，所产生的变异体等价于</w:t>
      </w:r>
      <w:r w:rsidRPr="004E7C03">
        <w:rPr>
          <w:rFonts w:hint="eastAsia"/>
          <w:i/>
          <w:iCs/>
        </w:rPr>
        <w:t>AIE</w:t>
      </w:r>
      <w:r w:rsidRPr="004E7C03">
        <w:rPr>
          <w:rFonts w:hint="eastAsia"/>
        </w:rPr>
        <w:t>产生的变异体，如表</w:t>
      </w:r>
      <w:r w:rsidRPr="004E7C03">
        <w:rPr>
          <w:rFonts w:hint="eastAsia"/>
        </w:rPr>
        <w:t>3-1</w:t>
      </w:r>
      <w:r w:rsidRPr="004E7C03">
        <w:rPr>
          <w:rFonts w:hint="eastAsia"/>
        </w:rPr>
        <w:t>所示。可知，</w:t>
      </w:r>
      <w:r w:rsidRPr="004E7C03">
        <w:rPr>
          <w:rFonts w:hint="eastAsia"/>
          <w:i/>
          <w:iCs/>
        </w:rPr>
        <w:t>AIE</w:t>
      </w:r>
      <w:r w:rsidRPr="004E7C03">
        <w:rPr>
          <w:rFonts w:hint="eastAsia"/>
        </w:rPr>
        <w:t>产生的变异体完全被包含在</w:t>
      </w:r>
      <w:r w:rsidRPr="004E7C03">
        <w:rPr>
          <w:rFonts w:hint="eastAsia"/>
          <w:i/>
          <w:iCs/>
        </w:rPr>
        <w:t>AEL</w:t>
      </w:r>
      <w:r w:rsidRPr="004E7C03">
        <w:rPr>
          <w:rFonts w:hint="eastAsia"/>
        </w:rPr>
        <w:t>产生的变异体集合中。</w:t>
      </w:r>
    </w:p>
    <w:p w:rsidR="005A3851" w:rsidRPr="004E7C03" w:rsidRDefault="0069507A" w:rsidP="00CE6F8A">
      <w:pPr>
        <w:pStyle w:val="u5"/>
        <w:numPr>
          <w:ilvl w:val="0"/>
          <w:numId w:val="18"/>
        </w:numPr>
        <w:spacing w:before="24" w:after="24"/>
        <w:ind w:firstLineChars="0"/>
      </w:pPr>
      <w:r w:rsidRPr="004E7C03">
        <w:rPr>
          <w:rFonts w:hint="eastAsia"/>
          <w:i/>
          <w:iCs/>
        </w:rPr>
        <w:t>ASI</w:t>
      </w:r>
      <w:r w:rsidRPr="004E7C03">
        <w:rPr>
          <w:rFonts w:hint="eastAsia"/>
        </w:rPr>
        <w:t>变异算子定义交换</w:t>
      </w:r>
      <w:r w:rsidRPr="004E7C03">
        <w:rPr>
          <w:rFonts w:hint="eastAsia"/>
          <w:i/>
          <w:iCs/>
        </w:rPr>
        <w:t>sequence</w:t>
      </w:r>
      <w:r w:rsidRPr="004E7C03">
        <w:rPr>
          <w:rFonts w:hint="eastAsia"/>
        </w:rPr>
        <w:t>活动内的两个子活动顺序的操作。</w:t>
      </w:r>
      <w:r w:rsidRPr="004E7C03">
        <w:rPr>
          <w:rFonts w:hint="eastAsia"/>
          <w:i/>
          <w:iCs/>
        </w:rPr>
        <w:t>ASF</w:t>
      </w:r>
      <w:r w:rsidRPr="004E7C03">
        <w:rPr>
          <w:rFonts w:hint="eastAsia"/>
        </w:rPr>
        <w:t>描述的是用</w:t>
      </w:r>
      <w:r w:rsidRPr="004E7C03">
        <w:rPr>
          <w:rFonts w:hint="eastAsia"/>
          <w:i/>
          <w:iCs/>
        </w:rPr>
        <w:t>flow</w:t>
      </w:r>
      <w:r w:rsidRPr="004E7C03">
        <w:rPr>
          <w:rFonts w:hint="eastAsia"/>
        </w:rPr>
        <w:t>活动替换</w:t>
      </w:r>
      <w:r w:rsidRPr="004E7C03">
        <w:rPr>
          <w:rFonts w:hint="eastAsia"/>
          <w:i/>
          <w:iCs/>
        </w:rPr>
        <w:t>sequence</w:t>
      </w:r>
      <w:r w:rsidRPr="004E7C03">
        <w:rPr>
          <w:rFonts w:hint="eastAsia"/>
        </w:rPr>
        <w:t>活动的操作。</w:t>
      </w:r>
      <w:r w:rsidRPr="004E7C03">
        <w:rPr>
          <w:rFonts w:hint="eastAsia"/>
          <w:i/>
          <w:iCs/>
        </w:rPr>
        <w:t>flow</w:t>
      </w:r>
      <w:r w:rsidRPr="004E7C03">
        <w:rPr>
          <w:rFonts w:hint="eastAsia"/>
        </w:rPr>
        <w:t>表示支持并发的活动。因为将</w:t>
      </w:r>
      <w:r w:rsidRPr="004E7C03">
        <w:rPr>
          <w:rFonts w:hint="eastAsia"/>
          <w:i/>
          <w:iCs/>
        </w:rPr>
        <w:t>sequence</w:t>
      </w:r>
      <w:r w:rsidRPr="004E7C03">
        <w:rPr>
          <w:rFonts w:hint="eastAsia"/>
        </w:rPr>
        <w:t>活动替换为</w:t>
      </w:r>
      <w:r w:rsidRPr="004E7C03">
        <w:rPr>
          <w:rFonts w:hint="eastAsia"/>
          <w:i/>
          <w:iCs/>
        </w:rPr>
        <w:t>flow</w:t>
      </w:r>
      <w:r w:rsidRPr="004E7C03">
        <w:rPr>
          <w:rFonts w:hint="eastAsia"/>
        </w:rPr>
        <w:t>活动后，其子活动执行顺序将不确定，此举与</w:t>
      </w:r>
      <w:r w:rsidRPr="004E7C03">
        <w:rPr>
          <w:rFonts w:hint="eastAsia"/>
          <w:i/>
          <w:iCs/>
        </w:rPr>
        <w:t>ASI</w:t>
      </w:r>
      <w:r w:rsidRPr="004E7C03">
        <w:rPr>
          <w:rFonts w:hint="eastAsia"/>
        </w:rPr>
        <w:t>算子行为相同，如表</w:t>
      </w:r>
      <w:r w:rsidRPr="004E7C03">
        <w:rPr>
          <w:rFonts w:hint="eastAsia"/>
        </w:rPr>
        <w:t>3-2</w:t>
      </w:r>
      <w:r w:rsidRPr="004E7C03">
        <w:rPr>
          <w:rFonts w:hint="eastAsia"/>
        </w:rPr>
        <w:t>所示，所以，</w:t>
      </w:r>
      <w:r w:rsidRPr="004E7C03">
        <w:rPr>
          <w:rFonts w:hint="eastAsia"/>
          <w:i/>
          <w:iCs/>
        </w:rPr>
        <w:t>ASF</w:t>
      </w:r>
      <w:r w:rsidRPr="004E7C03">
        <w:rPr>
          <w:rFonts w:hint="eastAsia"/>
          <w:i/>
          <w:iCs/>
        </w:rPr>
        <w:t>←</w:t>
      </w:r>
      <w:r w:rsidRPr="004E7C03">
        <w:rPr>
          <w:rFonts w:hint="eastAsia"/>
          <w:i/>
          <w:iCs/>
        </w:rPr>
        <w:t>ASI</w:t>
      </w:r>
      <w:r w:rsidRPr="004E7C03">
        <w:rPr>
          <w:rFonts w:hint="eastAsia"/>
        </w:rPr>
        <w:t>。</w:t>
      </w:r>
    </w:p>
    <w:p w:rsidR="005A3851" w:rsidRPr="004E7C03" w:rsidRDefault="0069507A">
      <w:pPr>
        <w:pStyle w:val="ua"/>
        <w:spacing w:before="360" w:after="120"/>
      </w:pPr>
      <w:bookmarkStart w:id="28" w:name="_Toc465886895"/>
      <w:r w:rsidRPr="004E7C03">
        <w:t>表</w:t>
      </w:r>
      <w:r w:rsidRPr="004E7C03">
        <w:t>3-</w:t>
      </w:r>
      <w:r w:rsidRPr="004E7C03">
        <w:fldChar w:fldCharType="begin"/>
      </w:r>
      <w:r w:rsidRPr="004E7C03">
        <w:instrText xml:space="preserve"> SEQ </w:instrText>
      </w:r>
      <w:r w:rsidRPr="004E7C03">
        <w:instrText>表</w:instrText>
      </w:r>
      <w:r w:rsidRPr="004E7C03">
        <w:instrText xml:space="preserve">3- \* ARABIC </w:instrText>
      </w:r>
      <w:r w:rsidRPr="004E7C03">
        <w:fldChar w:fldCharType="separate"/>
      </w:r>
      <w:r w:rsidR="0013739E">
        <w:rPr>
          <w:noProof/>
        </w:rPr>
        <w:t>3</w:t>
      </w:r>
      <w:r w:rsidRPr="004E7C03">
        <w:fldChar w:fldCharType="end"/>
      </w:r>
      <w:r w:rsidRPr="004E7C03">
        <w:t xml:space="preserve"> AIE</w:t>
      </w:r>
      <w:r w:rsidRPr="004E7C03">
        <w:rPr>
          <w:rFonts w:hint="eastAsia"/>
        </w:rPr>
        <w:t>与</w:t>
      </w:r>
      <w:r w:rsidRPr="004E7C03">
        <w:t>AEL</w:t>
      </w:r>
      <w:r w:rsidRPr="004E7C03">
        <w:rPr>
          <w:rFonts w:hint="eastAsia"/>
        </w:rPr>
        <w:t>变异算子应用实例对比</w:t>
      </w:r>
      <w:bookmarkEnd w:id="28"/>
    </w:p>
    <w:tbl>
      <w:tblPr>
        <w:tblW w:w="7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3942"/>
        <w:gridCol w:w="2775"/>
      </w:tblGrid>
      <w:tr w:rsidR="005A3851" w:rsidRPr="004E7C03">
        <w:trPr>
          <w:trHeight w:val="363"/>
          <w:jc w:val="center"/>
        </w:trPr>
        <w:tc>
          <w:tcPr>
            <w:tcW w:w="115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szCs w:val="21"/>
              </w:rPr>
            </w:pPr>
            <w:r w:rsidRPr="004E7C03">
              <w:rPr>
                <w:rFonts w:cs="宋体" w:hint="eastAsia"/>
                <w:b/>
                <w:szCs w:val="21"/>
                <w:lang w:bidi="ar"/>
              </w:rPr>
              <w:t>变异算子</w:t>
            </w:r>
          </w:p>
        </w:tc>
        <w:tc>
          <w:tcPr>
            <w:tcW w:w="394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szCs w:val="21"/>
              </w:rPr>
            </w:pPr>
            <w:r w:rsidRPr="004E7C03">
              <w:rPr>
                <w:rFonts w:cs="宋体" w:hint="eastAsia"/>
                <w:b/>
                <w:szCs w:val="21"/>
                <w:lang w:bidi="ar"/>
              </w:rPr>
              <w:t>程序片段</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szCs w:val="21"/>
              </w:rPr>
            </w:pPr>
            <w:r w:rsidRPr="004E7C03">
              <w:rPr>
                <w:rFonts w:cs="宋体" w:hint="eastAsia"/>
                <w:b/>
                <w:szCs w:val="21"/>
                <w:lang w:bidi="ar"/>
              </w:rPr>
              <w:t>操作</w:t>
            </w:r>
          </w:p>
        </w:tc>
      </w:tr>
      <w:tr w:rsidR="005A3851" w:rsidRPr="004E7C03">
        <w:trPr>
          <w:trHeight w:val="509"/>
          <w:jc w:val="center"/>
        </w:trPr>
        <w:tc>
          <w:tcPr>
            <w:tcW w:w="115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rFonts w:cs="宋体" w:hint="eastAsia"/>
                <w:szCs w:val="21"/>
                <w:lang w:bidi="ar"/>
              </w:rPr>
              <w:t>原始程序</w:t>
            </w:r>
          </w:p>
        </w:tc>
        <w:tc>
          <w:tcPr>
            <w:tcW w:w="394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left"/>
              <w:rPr>
                <w:szCs w:val="21"/>
              </w:rPr>
            </w:pPr>
            <w:r w:rsidRPr="004E7C03">
              <w:rPr>
                <w:szCs w:val="21"/>
                <w:lang w:bidi="ar"/>
              </w:rPr>
              <w:t>&lt;if name="If1"&gt;</w:t>
            </w:r>
          </w:p>
          <w:p w:rsidR="005A3851" w:rsidRPr="004E7C03" w:rsidRDefault="0069507A">
            <w:pPr>
              <w:jc w:val="left"/>
              <w:rPr>
                <w:szCs w:val="21"/>
              </w:rPr>
            </w:pPr>
            <w:r w:rsidRPr="004E7C03">
              <w:rPr>
                <w:szCs w:val="21"/>
                <w:lang w:bidi="ar"/>
              </w:rPr>
              <w:t xml:space="preserve">  &lt;condition&gt;......&lt;/condition&gt;</w:t>
            </w:r>
          </w:p>
          <w:p w:rsidR="005A3851" w:rsidRPr="004E7C03" w:rsidRDefault="0069507A">
            <w:pPr>
              <w:jc w:val="left"/>
              <w:rPr>
                <w:szCs w:val="21"/>
              </w:rPr>
            </w:pPr>
            <w:r w:rsidRPr="004E7C03">
              <w:rPr>
                <w:szCs w:val="21"/>
                <w:lang w:bidi="ar"/>
              </w:rPr>
              <w:t xml:space="preserve">  &lt;sequence&gt;......&lt;/sequence&gt;</w:t>
            </w:r>
          </w:p>
          <w:p w:rsidR="005A3851" w:rsidRPr="004E7C03" w:rsidRDefault="0069507A">
            <w:pPr>
              <w:jc w:val="left"/>
              <w:rPr>
                <w:szCs w:val="21"/>
              </w:rPr>
            </w:pPr>
            <w:r w:rsidRPr="004E7C03">
              <w:rPr>
                <w:szCs w:val="21"/>
                <w:lang w:bidi="ar"/>
              </w:rPr>
              <w:t xml:space="preserve">  &lt;else&gt;......&lt;/else&gt;</w:t>
            </w:r>
          </w:p>
          <w:p w:rsidR="005A3851" w:rsidRPr="004E7C03" w:rsidRDefault="0069507A">
            <w:pPr>
              <w:jc w:val="left"/>
              <w:rPr>
                <w:szCs w:val="21"/>
              </w:rPr>
            </w:pPr>
            <w:r w:rsidRPr="004E7C03">
              <w:rPr>
                <w:szCs w:val="21"/>
                <w:lang w:bidi="ar"/>
              </w:rPr>
              <w:t>&lt;/if&gt;</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rFonts w:cs="宋体" w:hint="eastAsia"/>
                <w:szCs w:val="21"/>
                <w:lang w:bidi="ar"/>
              </w:rPr>
              <w:t>无</w:t>
            </w:r>
          </w:p>
        </w:tc>
      </w:tr>
      <w:tr w:rsidR="005A3851" w:rsidRPr="004E7C03">
        <w:trPr>
          <w:trHeight w:val="580"/>
          <w:jc w:val="center"/>
        </w:trPr>
        <w:tc>
          <w:tcPr>
            <w:tcW w:w="115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szCs w:val="21"/>
                <w:lang w:bidi="ar"/>
              </w:rPr>
              <w:t>AIE</w:t>
            </w:r>
          </w:p>
        </w:tc>
        <w:tc>
          <w:tcPr>
            <w:tcW w:w="394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rPr>
                <w:szCs w:val="21"/>
              </w:rPr>
            </w:pPr>
            <w:r w:rsidRPr="004E7C03">
              <w:rPr>
                <w:szCs w:val="21"/>
                <w:lang w:bidi="ar"/>
              </w:rPr>
              <w:t>&lt;if name="If1"&gt;</w:t>
            </w:r>
          </w:p>
          <w:p w:rsidR="005A3851" w:rsidRPr="004E7C03" w:rsidRDefault="0069507A">
            <w:pPr>
              <w:ind w:firstLineChars="100" w:firstLine="210"/>
              <w:rPr>
                <w:szCs w:val="21"/>
              </w:rPr>
            </w:pPr>
            <w:r w:rsidRPr="004E7C03">
              <w:rPr>
                <w:szCs w:val="21"/>
                <w:lang w:bidi="ar"/>
              </w:rPr>
              <w:t>&lt;condition&gt;......&lt;/condition&gt;</w:t>
            </w:r>
          </w:p>
          <w:p w:rsidR="005A3851" w:rsidRPr="004E7C03" w:rsidRDefault="0069507A">
            <w:pPr>
              <w:rPr>
                <w:szCs w:val="21"/>
              </w:rPr>
            </w:pPr>
            <w:r w:rsidRPr="004E7C03">
              <w:rPr>
                <w:szCs w:val="21"/>
                <w:lang w:bidi="ar"/>
              </w:rPr>
              <w:t xml:space="preserve">  &lt;sequence&gt;......&lt;/sequence&gt;</w:t>
            </w:r>
          </w:p>
          <w:p w:rsidR="005A3851" w:rsidRPr="004E7C03" w:rsidRDefault="0069507A">
            <w:pPr>
              <w:rPr>
                <w:szCs w:val="21"/>
              </w:rPr>
            </w:pPr>
            <w:r w:rsidRPr="004E7C03">
              <w:rPr>
                <w:szCs w:val="21"/>
                <w:lang w:bidi="ar"/>
              </w:rPr>
              <w:t>&lt;/if&gt;</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rFonts w:cs="宋体" w:hint="eastAsia"/>
                <w:szCs w:val="21"/>
                <w:lang w:bidi="ar"/>
              </w:rPr>
              <w:t>删除</w:t>
            </w:r>
            <w:r w:rsidRPr="004E7C03">
              <w:rPr>
                <w:szCs w:val="21"/>
                <w:lang w:bidi="ar"/>
              </w:rPr>
              <w:t>if</w:t>
            </w:r>
            <w:r w:rsidRPr="004E7C03">
              <w:rPr>
                <w:rFonts w:cs="宋体" w:hint="eastAsia"/>
                <w:szCs w:val="21"/>
                <w:lang w:bidi="ar"/>
              </w:rPr>
              <w:t>活动中的</w:t>
            </w:r>
            <w:r w:rsidRPr="004E7C03">
              <w:rPr>
                <w:szCs w:val="21"/>
                <w:lang w:bidi="ar"/>
              </w:rPr>
              <w:t>else</w:t>
            </w:r>
            <w:r w:rsidRPr="004E7C03">
              <w:rPr>
                <w:rFonts w:cs="宋体" w:hint="eastAsia"/>
                <w:szCs w:val="21"/>
                <w:lang w:bidi="ar"/>
              </w:rPr>
              <w:t>活动</w:t>
            </w:r>
          </w:p>
        </w:tc>
      </w:tr>
      <w:tr w:rsidR="005A3851" w:rsidRPr="004E7C03">
        <w:trPr>
          <w:jc w:val="center"/>
        </w:trPr>
        <w:tc>
          <w:tcPr>
            <w:tcW w:w="115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szCs w:val="21"/>
                <w:lang w:bidi="ar"/>
              </w:rPr>
              <w:t>AEL</w:t>
            </w:r>
          </w:p>
        </w:tc>
        <w:tc>
          <w:tcPr>
            <w:tcW w:w="394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rPr>
                <w:szCs w:val="21"/>
              </w:rPr>
            </w:pPr>
            <w:r w:rsidRPr="004E7C03">
              <w:rPr>
                <w:szCs w:val="21"/>
                <w:lang w:bidi="ar"/>
              </w:rPr>
              <w:t>&lt;if name="If1"&gt;</w:t>
            </w:r>
          </w:p>
          <w:p w:rsidR="005A3851" w:rsidRPr="004E7C03" w:rsidRDefault="0069507A">
            <w:pPr>
              <w:rPr>
                <w:szCs w:val="21"/>
              </w:rPr>
            </w:pPr>
            <w:r w:rsidRPr="004E7C03">
              <w:rPr>
                <w:szCs w:val="21"/>
                <w:lang w:bidi="ar"/>
              </w:rPr>
              <w:t xml:space="preserve">  &lt;condition&gt;......&lt;/condition&gt;</w:t>
            </w:r>
          </w:p>
          <w:p w:rsidR="005A3851" w:rsidRPr="004E7C03" w:rsidRDefault="0069507A">
            <w:pPr>
              <w:rPr>
                <w:szCs w:val="21"/>
              </w:rPr>
            </w:pPr>
            <w:r w:rsidRPr="004E7C03">
              <w:rPr>
                <w:szCs w:val="21"/>
                <w:lang w:bidi="ar"/>
              </w:rPr>
              <w:t xml:space="preserve">  &lt;sequence&gt;......&lt;/sequence&gt;</w:t>
            </w:r>
          </w:p>
          <w:p w:rsidR="005A3851" w:rsidRPr="004E7C03" w:rsidRDefault="0069507A">
            <w:pPr>
              <w:rPr>
                <w:szCs w:val="21"/>
              </w:rPr>
            </w:pPr>
            <w:r w:rsidRPr="004E7C03">
              <w:rPr>
                <w:szCs w:val="21"/>
                <w:lang w:bidi="ar"/>
              </w:rPr>
              <w:t>&lt;/if&gt;</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rFonts w:cs="宋体" w:hint="eastAsia"/>
                <w:szCs w:val="21"/>
                <w:lang w:bidi="ar"/>
              </w:rPr>
              <w:t>删除</w:t>
            </w:r>
            <w:r w:rsidRPr="004E7C03">
              <w:rPr>
                <w:szCs w:val="21"/>
                <w:lang w:bidi="ar"/>
              </w:rPr>
              <w:t>else</w:t>
            </w:r>
            <w:r w:rsidRPr="004E7C03">
              <w:rPr>
                <w:rFonts w:cs="宋体" w:hint="eastAsia"/>
                <w:szCs w:val="21"/>
                <w:lang w:bidi="ar"/>
              </w:rPr>
              <w:t>活动</w:t>
            </w:r>
          </w:p>
        </w:tc>
      </w:tr>
    </w:tbl>
    <w:p w:rsidR="005A3851" w:rsidRPr="004E7C03" w:rsidRDefault="0069507A">
      <w:pPr>
        <w:pStyle w:val="ua"/>
        <w:spacing w:before="360" w:after="120"/>
      </w:pPr>
      <w:bookmarkStart w:id="29" w:name="_Toc465886896"/>
      <w:r w:rsidRPr="004E7C03">
        <w:rPr>
          <w:rFonts w:hint="eastAsia"/>
        </w:rPr>
        <w:t>表</w:t>
      </w:r>
      <w:r w:rsidRPr="004E7C03">
        <w:rPr>
          <w:rFonts w:hint="eastAsia"/>
        </w:rPr>
        <w:t>3-</w:t>
      </w:r>
      <w:r w:rsidRPr="004E7C03">
        <w:rPr>
          <w:rFonts w:hint="eastAsia"/>
        </w:rPr>
        <w:fldChar w:fldCharType="begin"/>
      </w:r>
      <w:r w:rsidRPr="004E7C03">
        <w:rPr>
          <w:rFonts w:hint="eastAsia"/>
        </w:rPr>
        <w:instrText xml:space="preserve"> SEQ </w:instrText>
      </w:r>
      <w:r w:rsidRPr="004E7C03">
        <w:rPr>
          <w:rFonts w:hint="eastAsia"/>
        </w:rPr>
        <w:instrText>表</w:instrText>
      </w:r>
      <w:r w:rsidRPr="004E7C03">
        <w:rPr>
          <w:rFonts w:hint="eastAsia"/>
        </w:rPr>
        <w:instrText xml:space="preserve">3- \* ARABIC </w:instrText>
      </w:r>
      <w:r w:rsidRPr="004E7C03">
        <w:rPr>
          <w:rFonts w:hint="eastAsia"/>
        </w:rPr>
        <w:fldChar w:fldCharType="separate"/>
      </w:r>
      <w:r w:rsidR="0013739E">
        <w:rPr>
          <w:noProof/>
        </w:rPr>
        <w:t>4</w:t>
      </w:r>
      <w:r w:rsidRPr="004E7C03">
        <w:rPr>
          <w:rFonts w:hint="eastAsia"/>
        </w:rPr>
        <w:fldChar w:fldCharType="end"/>
      </w:r>
      <w:r w:rsidRPr="004E7C03">
        <w:rPr>
          <w:rFonts w:hint="eastAsia"/>
        </w:rPr>
        <w:t xml:space="preserve"> </w:t>
      </w:r>
      <w:r w:rsidRPr="004E7C03">
        <w:t>ASI</w:t>
      </w:r>
      <w:r w:rsidRPr="004E7C03">
        <w:rPr>
          <w:rFonts w:hint="eastAsia"/>
        </w:rPr>
        <w:t>与</w:t>
      </w:r>
      <w:r w:rsidRPr="004E7C03">
        <w:t>ASF</w:t>
      </w:r>
      <w:r w:rsidRPr="004E7C03">
        <w:rPr>
          <w:rFonts w:hint="eastAsia"/>
        </w:rPr>
        <w:t>变异算子应用实例对比</w:t>
      </w:r>
      <w:bookmarkEnd w:id="29"/>
    </w:p>
    <w:tbl>
      <w:tblPr>
        <w:tblW w:w="79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2"/>
        <w:gridCol w:w="3963"/>
        <w:gridCol w:w="2792"/>
      </w:tblGrid>
      <w:tr w:rsidR="005A3851" w:rsidRPr="004E7C03">
        <w:trPr>
          <w:jc w:val="center"/>
        </w:trPr>
        <w:tc>
          <w:tcPr>
            <w:tcW w:w="115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szCs w:val="21"/>
              </w:rPr>
            </w:pPr>
            <w:bookmarkStart w:id="30" w:name="OLE_LINK5"/>
            <w:r w:rsidRPr="004E7C03">
              <w:rPr>
                <w:b/>
                <w:szCs w:val="21"/>
              </w:rPr>
              <w:t>变异算子</w:t>
            </w:r>
          </w:p>
        </w:tc>
        <w:tc>
          <w:tcPr>
            <w:tcW w:w="39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szCs w:val="21"/>
              </w:rPr>
            </w:pPr>
            <w:r w:rsidRPr="004E7C03">
              <w:rPr>
                <w:b/>
                <w:szCs w:val="21"/>
              </w:rPr>
              <w:t>程序片段</w:t>
            </w:r>
          </w:p>
        </w:tc>
        <w:tc>
          <w:tcPr>
            <w:tcW w:w="279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szCs w:val="21"/>
              </w:rPr>
            </w:pPr>
            <w:r w:rsidRPr="004E7C03">
              <w:rPr>
                <w:b/>
                <w:szCs w:val="21"/>
              </w:rPr>
              <w:t>操作</w:t>
            </w:r>
          </w:p>
        </w:tc>
      </w:tr>
      <w:tr w:rsidR="005A3851" w:rsidRPr="004E7C03">
        <w:trPr>
          <w:jc w:val="center"/>
        </w:trPr>
        <w:tc>
          <w:tcPr>
            <w:tcW w:w="115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szCs w:val="21"/>
              </w:rPr>
              <w:t>原始程序</w:t>
            </w:r>
          </w:p>
        </w:tc>
        <w:tc>
          <w:tcPr>
            <w:tcW w:w="39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left"/>
              <w:rPr>
                <w:szCs w:val="21"/>
              </w:rPr>
            </w:pPr>
            <w:r w:rsidRPr="004E7C03">
              <w:rPr>
                <w:szCs w:val="21"/>
                <w:lang w:bidi="ar"/>
              </w:rPr>
              <w:t>&lt;sequence name="Sequence1"&gt;</w:t>
            </w:r>
          </w:p>
          <w:p w:rsidR="005A3851" w:rsidRPr="004E7C03" w:rsidRDefault="0069507A">
            <w:pPr>
              <w:jc w:val="left"/>
              <w:rPr>
                <w:szCs w:val="21"/>
              </w:rPr>
            </w:pPr>
            <w:r w:rsidRPr="004E7C03">
              <w:rPr>
                <w:szCs w:val="21"/>
                <w:lang w:bidi="ar"/>
              </w:rPr>
              <w:t xml:space="preserve">  &lt;invoke ......&gt; ......&lt;/invoke&gt;</w:t>
            </w:r>
          </w:p>
          <w:p w:rsidR="005A3851" w:rsidRPr="004E7C03" w:rsidRDefault="0069507A">
            <w:pPr>
              <w:jc w:val="left"/>
              <w:rPr>
                <w:szCs w:val="21"/>
              </w:rPr>
            </w:pPr>
            <w:r w:rsidRPr="004E7C03">
              <w:rPr>
                <w:szCs w:val="21"/>
                <w:lang w:bidi="ar"/>
              </w:rPr>
              <w:t xml:space="preserve">  &lt;assign name="Assign"&gt;......&lt;/assign&gt;</w:t>
            </w:r>
          </w:p>
          <w:p w:rsidR="005A3851" w:rsidRPr="004E7C03" w:rsidRDefault="0069507A">
            <w:pPr>
              <w:jc w:val="left"/>
              <w:rPr>
                <w:szCs w:val="21"/>
              </w:rPr>
            </w:pPr>
            <w:r w:rsidRPr="004E7C03">
              <w:rPr>
                <w:szCs w:val="21"/>
              </w:rPr>
              <w:t>&lt;/sequence&gt;</w:t>
            </w:r>
          </w:p>
        </w:tc>
        <w:tc>
          <w:tcPr>
            <w:tcW w:w="279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szCs w:val="21"/>
              </w:rPr>
              <w:t>无</w:t>
            </w:r>
          </w:p>
        </w:tc>
      </w:tr>
      <w:tr w:rsidR="005A3851" w:rsidRPr="004E7C03">
        <w:trPr>
          <w:jc w:val="center"/>
        </w:trPr>
        <w:tc>
          <w:tcPr>
            <w:tcW w:w="115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szCs w:val="21"/>
              </w:rPr>
              <w:t>ASI</w:t>
            </w:r>
          </w:p>
        </w:tc>
        <w:tc>
          <w:tcPr>
            <w:tcW w:w="39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left"/>
              <w:rPr>
                <w:szCs w:val="21"/>
              </w:rPr>
            </w:pPr>
            <w:r w:rsidRPr="004E7C03">
              <w:rPr>
                <w:szCs w:val="21"/>
                <w:lang w:bidi="ar"/>
              </w:rPr>
              <w:t>&lt;sequence name="Sequence1"&gt;</w:t>
            </w:r>
          </w:p>
          <w:p w:rsidR="005A3851" w:rsidRPr="004E7C03" w:rsidRDefault="0069507A">
            <w:pPr>
              <w:jc w:val="left"/>
              <w:rPr>
                <w:szCs w:val="21"/>
              </w:rPr>
            </w:pPr>
            <w:r w:rsidRPr="004E7C03">
              <w:rPr>
                <w:szCs w:val="21"/>
                <w:lang w:bidi="ar"/>
              </w:rPr>
              <w:t xml:space="preserve">  &lt;assign name="Assign"&gt;......&lt;/assign&gt;</w:t>
            </w:r>
          </w:p>
          <w:p w:rsidR="005A3851" w:rsidRPr="004E7C03" w:rsidRDefault="0069507A">
            <w:pPr>
              <w:jc w:val="left"/>
              <w:rPr>
                <w:szCs w:val="21"/>
              </w:rPr>
            </w:pPr>
            <w:r w:rsidRPr="004E7C03">
              <w:rPr>
                <w:szCs w:val="21"/>
                <w:lang w:bidi="ar"/>
              </w:rPr>
              <w:t xml:space="preserve">  &lt;invoke ......&gt;...... &lt;/invoke&gt;</w:t>
            </w:r>
          </w:p>
          <w:p w:rsidR="005A3851" w:rsidRPr="004E7C03" w:rsidRDefault="0069507A">
            <w:pPr>
              <w:jc w:val="left"/>
              <w:rPr>
                <w:szCs w:val="21"/>
              </w:rPr>
            </w:pPr>
            <w:r w:rsidRPr="004E7C03">
              <w:rPr>
                <w:szCs w:val="21"/>
              </w:rPr>
              <w:t>&lt;/sequence&gt;</w:t>
            </w:r>
          </w:p>
        </w:tc>
        <w:tc>
          <w:tcPr>
            <w:tcW w:w="279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szCs w:val="21"/>
              </w:rPr>
              <w:t>交换</w:t>
            </w:r>
            <w:r w:rsidRPr="004E7C03">
              <w:rPr>
                <w:szCs w:val="21"/>
              </w:rPr>
              <w:t>assign</w:t>
            </w:r>
            <w:r w:rsidRPr="004E7C03">
              <w:rPr>
                <w:szCs w:val="21"/>
              </w:rPr>
              <w:t>与</w:t>
            </w:r>
            <w:r w:rsidRPr="004E7C03">
              <w:rPr>
                <w:szCs w:val="21"/>
              </w:rPr>
              <w:t>invoke</w:t>
            </w:r>
            <w:r w:rsidRPr="004E7C03">
              <w:rPr>
                <w:szCs w:val="21"/>
              </w:rPr>
              <w:t>活动</w:t>
            </w:r>
          </w:p>
        </w:tc>
      </w:tr>
      <w:tr w:rsidR="005A3851" w:rsidRPr="004E7C03">
        <w:trPr>
          <w:jc w:val="center"/>
        </w:trPr>
        <w:tc>
          <w:tcPr>
            <w:tcW w:w="115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szCs w:val="21"/>
              </w:rPr>
              <w:t>ASF</w:t>
            </w:r>
          </w:p>
        </w:tc>
        <w:tc>
          <w:tcPr>
            <w:tcW w:w="39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left"/>
              <w:rPr>
                <w:szCs w:val="21"/>
              </w:rPr>
            </w:pPr>
            <w:r w:rsidRPr="004E7C03">
              <w:rPr>
                <w:szCs w:val="21"/>
                <w:lang w:bidi="ar"/>
              </w:rPr>
              <w:t>&lt;flow name="Sequence1"&gt;</w:t>
            </w:r>
          </w:p>
          <w:p w:rsidR="005A3851" w:rsidRPr="004E7C03" w:rsidRDefault="0069507A">
            <w:pPr>
              <w:jc w:val="left"/>
              <w:rPr>
                <w:szCs w:val="21"/>
              </w:rPr>
            </w:pPr>
            <w:r w:rsidRPr="004E7C03">
              <w:rPr>
                <w:szCs w:val="21"/>
                <w:lang w:bidi="ar"/>
              </w:rPr>
              <w:t xml:space="preserve">  &lt;invoke ......&gt;...... &lt;/invoke&gt;</w:t>
            </w:r>
          </w:p>
          <w:p w:rsidR="005A3851" w:rsidRPr="004E7C03" w:rsidRDefault="0069507A">
            <w:pPr>
              <w:jc w:val="left"/>
              <w:rPr>
                <w:szCs w:val="21"/>
              </w:rPr>
            </w:pPr>
            <w:r w:rsidRPr="004E7C03">
              <w:rPr>
                <w:szCs w:val="21"/>
                <w:lang w:bidi="ar"/>
              </w:rPr>
              <w:t xml:space="preserve">  &lt;assign name="Assign"&gt;......&lt;/assign&gt;</w:t>
            </w:r>
          </w:p>
          <w:p w:rsidR="005A3851" w:rsidRPr="004E7C03" w:rsidRDefault="0069507A">
            <w:pPr>
              <w:jc w:val="left"/>
              <w:rPr>
                <w:szCs w:val="21"/>
              </w:rPr>
            </w:pPr>
            <w:r w:rsidRPr="004E7C03">
              <w:rPr>
                <w:szCs w:val="21"/>
              </w:rPr>
              <w:t>&lt;/flow&gt;</w:t>
            </w:r>
          </w:p>
        </w:tc>
        <w:tc>
          <w:tcPr>
            <w:tcW w:w="279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szCs w:val="21"/>
              </w:rPr>
              <w:t>替换</w:t>
            </w:r>
            <w:r w:rsidRPr="004E7C03">
              <w:rPr>
                <w:szCs w:val="21"/>
              </w:rPr>
              <w:t>sequence</w:t>
            </w:r>
            <w:r w:rsidRPr="004E7C03">
              <w:rPr>
                <w:szCs w:val="21"/>
              </w:rPr>
              <w:t>为</w:t>
            </w:r>
            <w:r w:rsidRPr="004E7C03">
              <w:rPr>
                <w:szCs w:val="21"/>
              </w:rPr>
              <w:t>flow</w:t>
            </w:r>
            <w:r w:rsidRPr="004E7C03">
              <w:rPr>
                <w:szCs w:val="21"/>
              </w:rPr>
              <w:t>活动</w:t>
            </w:r>
          </w:p>
        </w:tc>
      </w:tr>
      <w:bookmarkEnd w:id="30"/>
    </w:tbl>
    <w:p w:rsidR="005A3851" w:rsidRPr="004E7C03" w:rsidRDefault="005A3851">
      <w:pPr>
        <w:pStyle w:val="u5"/>
        <w:spacing w:before="24" w:after="24"/>
        <w:ind w:firstLineChars="0" w:firstLine="0"/>
      </w:pPr>
    </w:p>
    <w:p w:rsidR="005A3851" w:rsidRPr="004E7C03" w:rsidRDefault="0069507A" w:rsidP="00CE6F8A">
      <w:pPr>
        <w:pStyle w:val="u5"/>
        <w:numPr>
          <w:ilvl w:val="0"/>
          <w:numId w:val="18"/>
        </w:numPr>
        <w:spacing w:before="24" w:after="24"/>
        <w:ind w:firstLineChars="0"/>
      </w:pPr>
      <w:r w:rsidRPr="004E7C03">
        <w:rPr>
          <w:rFonts w:hint="eastAsia"/>
          <w:i/>
          <w:iCs/>
        </w:rPr>
        <w:lastRenderedPageBreak/>
        <w:t>EIN</w:t>
      </w:r>
      <w:r w:rsidRPr="004E7C03">
        <w:rPr>
          <w:rFonts w:hint="eastAsia"/>
        </w:rPr>
        <w:t>变异算子是在逻辑表达式前插入</w:t>
      </w:r>
      <w:r w:rsidRPr="004E7C03">
        <w:rPr>
          <w:rFonts w:hint="eastAsia"/>
          <w:i/>
          <w:iCs/>
        </w:rPr>
        <w:t>not</w:t>
      </w:r>
      <w:r w:rsidRPr="004E7C03">
        <w:rPr>
          <w:rFonts w:hint="eastAsia"/>
        </w:rPr>
        <w:t>语句，就是对逻辑表达式的值取反的操作。</w:t>
      </w:r>
      <w:r w:rsidRPr="004E7C03">
        <w:rPr>
          <w:rFonts w:hint="eastAsia"/>
          <w:i/>
          <w:iCs/>
        </w:rPr>
        <w:t>ERR</w:t>
      </w:r>
      <w:r w:rsidRPr="004E7C03">
        <w:rPr>
          <w:rFonts w:hint="eastAsia"/>
        </w:rPr>
        <w:t>变异算子是将关系运算符用另一个相同类型运算符替换的操作。若</w:t>
      </w:r>
      <w:r w:rsidRPr="004E7C03">
        <w:rPr>
          <w:rFonts w:hint="eastAsia"/>
          <w:i/>
          <w:iCs/>
        </w:rPr>
        <w:t>ERR</w:t>
      </w:r>
      <w:r w:rsidRPr="004E7C03">
        <w:rPr>
          <w:rFonts w:hint="eastAsia"/>
        </w:rPr>
        <w:t>将逻辑表达式中的“≥”替换为“</w:t>
      </w:r>
      <w:r w:rsidRPr="004E7C03">
        <w:rPr>
          <w:rFonts w:hint="eastAsia"/>
        </w:rPr>
        <w:t>&lt;</w:t>
      </w:r>
      <w:r w:rsidRPr="004E7C03">
        <w:rPr>
          <w:rFonts w:hint="eastAsia"/>
        </w:rPr>
        <w:t>”，这与逻辑表达式取反是同样的错误，如表</w:t>
      </w:r>
      <w:r w:rsidRPr="004E7C03">
        <w:rPr>
          <w:rFonts w:hint="eastAsia"/>
        </w:rPr>
        <w:t>3-3</w:t>
      </w:r>
      <w:r w:rsidRPr="004E7C03">
        <w:rPr>
          <w:rFonts w:hint="eastAsia"/>
        </w:rPr>
        <w:t>所示。可知，</w:t>
      </w:r>
      <w:r w:rsidRPr="004E7C03">
        <w:rPr>
          <w:rFonts w:hint="eastAsia"/>
          <w:i/>
          <w:iCs/>
        </w:rPr>
        <w:t>ERR</w:t>
      </w:r>
      <w:r w:rsidRPr="004E7C03">
        <w:rPr>
          <w:rFonts w:hint="eastAsia"/>
          <w:i/>
          <w:iCs/>
        </w:rPr>
        <w:t>←</w:t>
      </w:r>
      <w:r w:rsidRPr="004E7C03">
        <w:rPr>
          <w:rFonts w:hint="eastAsia"/>
          <w:i/>
          <w:iCs/>
        </w:rPr>
        <w:t>EIN</w:t>
      </w:r>
      <w:r w:rsidRPr="004E7C03">
        <w:rPr>
          <w:rFonts w:hint="eastAsia"/>
        </w:rPr>
        <w:t>。</w:t>
      </w:r>
    </w:p>
    <w:p w:rsidR="005A3851" w:rsidRPr="004E7C03" w:rsidRDefault="0069507A" w:rsidP="00CE6F8A">
      <w:pPr>
        <w:pStyle w:val="u5"/>
        <w:numPr>
          <w:ilvl w:val="0"/>
          <w:numId w:val="18"/>
        </w:numPr>
        <w:spacing w:before="24" w:after="24"/>
        <w:ind w:firstLineChars="0"/>
      </w:pPr>
      <w:r w:rsidRPr="004E7C03">
        <w:rPr>
          <w:rFonts w:hint="eastAsia"/>
          <w:i/>
          <w:iCs/>
        </w:rPr>
        <w:t>CFA</w:t>
      </w:r>
      <w:r w:rsidRPr="004E7C03">
        <w:rPr>
          <w:rFonts w:hint="eastAsia"/>
        </w:rPr>
        <w:t>变异算子是移除流程中的一个活动，用</w:t>
      </w:r>
      <w:r w:rsidRPr="004E7C03">
        <w:rPr>
          <w:rFonts w:hint="eastAsia"/>
          <w:i/>
          <w:iCs/>
        </w:rPr>
        <w:t>exit</w:t>
      </w:r>
      <w:r w:rsidRPr="004E7C03">
        <w:rPr>
          <w:rFonts w:hint="eastAsia"/>
        </w:rPr>
        <w:t>活动替换的操作。</w:t>
      </w:r>
      <w:r w:rsidRPr="004E7C03">
        <w:rPr>
          <w:rFonts w:hint="eastAsia"/>
          <w:i/>
          <w:iCs/>
        </w:rPr>
        <w:t>exit</w:t>
      </w:r>
      <w:r w:rsidRPr="004E7C03">
        <w:rPr>
          <w:rFonts w:hint="eastAsia"/>
        </w:rPr>
        <w:t>活动用于立即结束业务程序实例。</w:t>
      </w:r>
      <w:r w:rsidRPr="004E7C03">
        <w:rPr>
          <w:rFonts w:hint="eastAsia"/>
          <w:i/>
          <w:iCs/>
        </w:rPr>
        <w:t>AEL</w:t>
      </w:r>
      <w:r w:rsidRPr="004E7C03">
        <w:rPr>
          <w:rFonts w:hint="eastAsia"/>
        </w:rPr>
        <w:t>变异算子定义为移除一个活动的操作。两种变异算子均包括移除任一活动操作，所造成的结果相似，如表</w:t>
      </w:r>
      <w:r w:rsidRPr="004E7C03">
        <w:rPr>
          <w:rFonts w:hint="eastAsia"/>
        </w:rPr>
        <w:t>3-4</w:t>
      </w:r>
      <w:r w:rsidRPr="004E7C03">
        <w:rPr>
          <w:rFonts w:hint="eastAsia"/>
        </w:rPr>
        <w:t>实例所示。此外，</w:t>
      </w:r>
      <w:r w:rsidRPr="004E7C03">
        <w:rPr>
          <w:rFonts w:hint="eastAsia"/>
          <w:i/>
          <w:iCs/>
        </w:rPr>
        <w:t>CFA</w:t>
      </w:r>
      <w:r w:rsidRPr="004E7C03">
        <w:rPr>
          <w:rFonts w:hint="eastAsia"/>
        </w:rPr>
        <w:t>是移除活动并结束业务程序，产生的变异体相比</w:t>
      </w:r>
      <w:r w:rsidRPr="004E7C03">
        <w:rPr>
          <w:rFonts w:hint="eastAsia"/>
        </w:rPr>
        <w:t>AEL</w:t>
      </w:r>
      <w:r w:rsidRPr="004E7C03">
        <w:rPr>
          <w:rFonts w:hint="eastAsia"/>
        </w:rPr>
        <w:t>的变异体更容易被杀死。</w:t>
      </w:r>
    </w:p>
    <w:p w:rsidR="005A3851" w:rsidRPr="004E7C03" w:rsidRDefault="0069507A" w:rsidP="00CE6F8A">
      <w:pPr>
        <w:pStyle w:val="u5"/>
        <w:numPr>
          <w:ilvl w:val="0"/>
          <w:numId w:val="18"/>
        </w:numPr>
        <w:spacing w:before="24" w:after="24"/>
        <w:ind w:firstLineChars="0"/>
      </w:pPr>
      <w:r w:rsidRPr="004E7C03">
        <w:rPr>
          <w:rFonts w:hint="eastAsia"/>
          <w:i/>
          <w:iCs/>
        </w:rPr>
        <w:t>EAN</w:t>
      </w:r>
      <w:r w:rsidRPr="004E7C03">
        <w:rPr>
          <w:rFonts w:hint="eastAsia"/>
        </w:rPr>
        <w:t>变异算子定义为替换表达式为其绝对值的负值的操作。</w:t>
      </w:r>
      <w:r w:rsidRPr="004E7C03">
        <w:rPr>
          <w:rFonts w:hint="eastAsia"/>
          <w:i/>
          <w:iCs/>
        </w:rPr>
        <w:t>EIU</w:t>
      </w:r>
      <w:r w:rsidRPr="004E7C03">
        <w:rPr>
          <w:rFonts w:hint="eastAsia"/>
        </w:rPr>
        <w:t>变异算子是对算数表达式取负的操作。如表</w:t>
      </w:r>
      <w:r w:rsidRPr="004E7C03">
        <w:rPr>
          <w:rFonts w:hint="eastAsia"/>
        </w:rPr>
        <w:t>3-5</w:t>
      </w:r>
      <w:r w:rsidRPr="004E7C03">
        <w:rPr>
          <w:rFonts w:hint="eastAsia"/>
        </w:rPr>
        <w:t>所示，该实例中这两个变异算子产生的变异体相同。</w:t>
      </w:r>
    </w:p>
    <w:p w:rsidR="005A3851" w:rsidRPr="004E7C03" w:rsidRDefault="0069507A">
      <w:pPr>
        <w:pStyle w:val="ua"/>
        <w:spacing w:before="360" w:after="120"/>
      </w:pPr>
      <w:bookmarkStart w:id="31" w:name="_Toc465886897"/>
      <w:r w:rsidRPr="004E7C03">
        <w:t>表</w:t>
      </w:r>
      <w:r w:rsidRPr="004E7C03">
        <w:t>3-</w:t>
      </w:r>
      <w:r w:rsidRPr="004E7C03">
        <w:fldChar w:fldCharType="begin"/>
      </w:r>
      <w:r w:rsidRPr="004E7C03">
        <w:instrText xml:space="preserve"> SEQ </w:instrText>
      </w:r>
      <w:r w:rsidRPr="004E7C03">
        <w:instrText>表</w:instrText>
      </w:r>
      <w:r w:rsidRPr="004E7C03">
        <w:instrText xml:space="preserve">3- \* ARABIC </w:instrText>
      </w:r>
      <w:r w:rsidRPr="004E7C03">
        <w:fldChar w:fldCharType="separate"/>
      </w:r>
      <w:r w:rsidR="0013739E">
        <w:rPr>
          <w:noProof/>
        </w:rPr>
        <w:t>5</w:t>
      </w:r>
      <w:r w:rsidRPr="004E7C03">
        <w:fldChar w:fldCharType="end"/>
      </w:r>
      <w:r w:rsidRPr="004E7C03">
        <w:rPr>
          <w:rFonts w:hint="eastAsia"/>
        </w:rPr>
        <w:t xml:space="preserve"> E</w:t>
      </w:r>
      <w:r w:rsidRPr="004E7C03">
        <w:t>RR</w:t>
      </w:r>
      <w:r w:rsidRPr="004E7C03">
        <w:rPr>
          <w:rFonts w:hint="eastAsia"/>
        </w:rPr>
        <w:t>与</w:t>
      </w:r>
      <w:r w:rsidRPr="004E7C03">
        <w:t>EIN</w:t>
      </w:r>
      <w:r w:rsidRPr="004E7C03">
        <w:rPr>
          <w:rFonts w:hint="eastAsia"/>
        </w:rPr>
        <w:t>算子应用实例对比</w:t>
      </w:r>
      <w:bookmarkEnd w:id="31"/>
    </w:p>
    <w:tbl>
      <w:tblPr>
        <w:tblW w:w="7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43"/>
        <w:gridCol w:w="4484"/>
        <w:gridCol w:w="2247"/>
      </w:tblGrid>
      <w:tr w:rsidR="005A3851" w:rsidRPr="004E7C03">
        <w:trPr>
          <w:jc w:val="center"/>
        </w:trPr>
        <w:tc>
          <w:tcPr>
            <w:tcW w:w="114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left"/>
              <w:rPr>
                <w:b/>
                <w:szCs w:val="21"/>
              </w:rPr>
            </w:pPr>
            <w:r w:rsidRPr="004E7C03">
              <w:rPr>
                <w:rFonts w:cs="宋体" w:hint="eastAsia"/>
                <w:b/>
                <w:szCs w:val="21"/>
                <w:lang w:bidi="ar"/>
              </w:rPr>
              <w:t>变异算子</w:t>
            </w:r>
          </w:p>
        </w:tc>
        <w:tc>
          <w:tcPr>
            <w:tcW w:w="448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szCs w:val="21"/>
              </w:rPr>
            </w:pPr>
            <w:r w:rsidRPr="004E7C03">
              <w:rPr>
                <w:rFonts w:cs="宋体" w:hint="eastAsia"/>
                <w:b/>
                <w:szCs w:val="21"/>
                <w:lang w:bidi="ar"/>
              </w:rPr>
              <w:t>程序片段</w:t>
            </w:r>
          </w:p>
        </w:tc>
        <w:tc>
          <w:tcPr>
            <w:tcW w:w="224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szCs w:val="21"/>
              </w:rPr>
            </w:pPr>
            <w:r w:rsidRPr="004E7C03">
              <w:rPr>
                <w:rFonts w:cs="宋体" w:hint="eastAsia"/>
                <w:b/>
                <w:szCs w:val="21"/>
                <w:lang w:bidi="ar"/>
              </w:rPr>
              <w:t>操作</w:t>
            </w:r>
          </w:p>
        </w:tc>
      </w:tr>
      <w:tr w:rsidR="005A3851" w:rsidRPr="004E7C03">
        <w:trPr>
          <w:jc w:val="center"/>
        </w:trPr>
        <w:tc>
          <w:tcPr>
            <w:tcW w:w="114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rFonts w:cs="宋体" w:hint="eastAsia"/>
                <w:szCs w:val="21"/>
                <w:lang w:bidi="ar"/>
              </w:rPr>
              <w:t>原始程序</w:t>
            </w:r>
          </w:p>
        </w:tc>
        <w:tc>
          <w:tcPr>
            <w:tcW w:w="448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left"/>
              <w:rPr>
                <w:szCs w:val="21"/>
              </w:rPr>
            </w:pPr>
            <w:r w:rsidRPr="004E7C03">
              <w:rPr>
                <w:szCs w:val="21"/>
                <w:lang w:bidi="ar"/>
              </w:rPr>
              <w:t>&lt;condition&gt;</w:t>
            </w:r>
          </w:p>
          <w:p w:rsidR="005A3851" w:rsidRPr="004E7C03" w:rsidRDefault="0069507A">
            <w:pPr>
              <w:ind w:leftChars="100" w:left="210"/>
              <w:jc w:val="left"/>
              <w:rPr>
                <w:szCs w:val="21"/>
              </w:rPr>
            </w:pPr>
            <w:r w:rsidRPr="004E7C03">
              <w:rPr>
                <w:szCs w:val="21"/>
                <w:lang w:bidi="ar"/>
              </w:rPr>
              <w:t>($warehouseAmessage.WarehouseAResponse &amp;gt;= $input.amount)</w:t>
            </w:r>
          </w:p>
          <w:p w:rsidR="005A3851" w:rsidRPr="004E7C03" w:rsidRDefault="0069507A">
            <w:pPr>
              <w:jc w:val="left"/>
              <w:rPr>
                <w:szCs w:val="21"/>
              </w:rPr>
            </w:pPr>
            <w:r w:rsidRPr="004E7C03">
              <w:rPr>
                <w:szCs w:val="21"/>
                <w:lang w:bidi="ar"/>
              </w:rPr>
              <w:t>&lt;/condition&gt;</w:t>
            </w:r>
          </w:p>
        </w:tc>
        <w:tc>
          <w:tcPr>
            <w:tcW w:w="224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rFonts w:cs="宋体" w:hint="eastAsia"/>
                <w:szCs w:val="21"/>
                <w:lang w:bidi="ar"/>
              </w:rPr>
              <w:t>无</w:t>
            </w:r>
          </w:p>
        </w:tc>
      </w:tr>
      <w:tr w:rsidR="005A3851" w:rsidRPr="004E7C03">
        <w:trPr>
          <w:jc w:val="center"/>
        </w:trPr>
        <w:tc>
          <w:tcPr>
            <w:tcW w:w="114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szCs w:val="21"/>
                <w:lang w:bidi="ar"/>
              </w:rPr>
              <w:t>EIN</w:t>
            </w:r>
          </w:p>
        </w:tc>
        <w:tc>
          <w:tcPr>
            <w:tcW w:w="448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left"/>
              <w:rPr>
                <w:szCs w:val="21"/>
              </w:rPr>
            </w:pPr>
            <w:r w:rsidRPr="004E7C03">
              <w:rPr>
                <w:szCs w:val="21"/>
                <w:lang w:bidi="ar"/>
              </w:rPr>
              <w:t>&lt;condition&gt;</w:t>
            </w:r>
          </w:p>
          <w:p w:rsidR="005A3851" w:rsidRPr="004E7C03" w:rsidRDefault="0069507A">
            <w:pPr>
              <w:ind w:leftChars="100" w:left="210"/>
              <w:jc w:val="left"/>
              <w:rPr>
                <w:szCs w:val="21"/>
              </w:rPr>
            </w:pPr>
            <w:r w:rsidRPr="004E7C03">
              <w:rPr>
                <w:szCs w:val="21"/>
                <w:lang w:bidi="ar"/>
              </w:rPr>
              <w:t>not(($warehouseAmessage.WarehouseAResponse&amp;gt;=$input.amount))</w:t>
            </w:r>
          </w:p>
          <w:p w:rsidR="005A3851" w:rsidRPr="004E7C03" w:rsidRDefault="0069507A">
            <w:pPr>
              <w:jc w:val="left"/>
              <w:rPr>
                <w:szCs w:val="21"/>
              </w:rPr>
            </w:pPr>
            <w:r w:rsidRPr="004E7C03">
              <w:rPr>
                <w:szCs w:val="21"/>
                <w:lang w:bidi="ar"/>
              </w:rPr>
              <w:t>&lt;/condition&gt;</w:t>
            </w:r>
          </w:p>
        </w:tc>
        <w:tc>
          <w:tcPr>
            <w:tcW w:w="224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rFonts w:cs="宋体" w:hint="eastAsia"/>
                <w:szCs w:val="21"/>
                <w:lang w:bidi="ar"/>
              </w:rPr>
              <w:t>条件表达式前加</w:t>
            </w:r>
            <w:r w:rsidRPr="004E7C03">
              <w:rPr>
                <w:szCs w:val="21"/>
                <w:lang w:bidi="ar"/>
              </w:rPr>
              <w:t>NOT</w:t>
            </w:r>
          </w:p>
        </w:tc>
      </w:tr>
      <w:tr w:rsidR="005A3851" w:rsidRPr="004E7C03">
        <w:trPr>
          <w:jc w:val="center"/>
        </w:trPr>
        <w:tc>
          <w:tcPr>
            <w:tcW w:w="114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szCs w:val="21"/>
                <w:lang w:bidi="ar"/>
              </w:rPr>
              <w:t>ERR</w:t>
            </w:r>
          </w:p>
        </w:tc>
        <w:tc>
          <w:tcPr>
            <w:tcW w:w="448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left"/>
              <w:rPr>
                <w:szCs w:val="21"/>
              </w:rPr>
            </w:pPr>
            <w:r w:rsidRPr="004E7C03">
              <w:rPr>
                <w:szCs w:val="21"/>
                <w:lang w:bidi="ar"/>
              </w:rPr>
              <w:t>&lt;condition&gt;</w:t>
            </w:r>
          </w:p>
          <w:p w:rsidR="005A3851" w:rsidRPr="004E7C03" w:rsidRDefault="0069507A">
            <w:pPr>
              <w:ind w:leftChars="100" w:left="210"/>
              <w:jc w:val="left"/>
              <w:rPr>
                <w:szCs w:val="21"/>
              </w:rPr>
            </w:pPr>
            <w:r w:rsidRPr="004E7C03">
              <w:rPr>
                <w:szCs w:val="21"/>
                <w:lang w:bidi="ar"/>
              </w:rPr>
              <w:t>($warehouseAmessage.WarehouseAResponse &amp;lt; $input.amount)</w:t>
            </w:r>
          </w:p>
          <w:p w:rsidR="005A3851" w:rsidRPr="004E7C03" w:rsidRDefault="0069507A">
            <w:pPr>
              <w:jc w:val="left"/>
              <w:rPr>
                <w:szCs w:val="21"/>
              </w:rPr>
            </w:pPr>
            <w:r w:rsidRPr="004E7C03">
              <w:rPr>
                <w:szCs w:val="21"/>
                <w:lang w:bidi="ar"/>
              </w:rPr>
              <w:t>&lt;/condition&gt;</w:t>
            </w:r>
          </w:p>
        </w:tc>
        <w:tc>
          <w:tcPr>
            <w:tcW w:w="224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rFonts w:cs="宋体" w:hint="eastAsia"/>
                <w:szCs w:val="21"/>
                <w:lang w:bidi="ar"/>
              </w:rPr>
              <w:t>替换</w:t>
            </w:r>
            <w:r w:rsidRPr="004E7C03">
              <w:rPr>
                <w:szCs w:val="21"/>
                <w:lang w:bidi="ar"/>
              </w:rPr>
              <w:t xml:space="preserve">&amp;gt;= </w:t>
            </w:r>
            <w:r w:rsidRPr="004E7C03">
              <w:rPr>
                <w:rFonts w:cs="宋体" w:hint="eastAsia"/>
                <w:szCs w:val="21"/>
                <w:lang w:bidi="ar"/>
              </w:rPr>
              <w:t>为</w:t>
            </w:r>
            <w:r w:rsidRPr="004E7C03">
              <w:rPr>
                <w:szCs w:val="21"/>
                <w:lang w:bidi="ar"/>
              </w:rPr>
              <w:t>&amp;lt;</w:t>
            </w:r>
          </w:p>
        </w:tc>
      </w:tr>
    </w:tbl>
    <w:p w:rsidR="005A3851" w:rsidRPr="004E7C03" w:rsidRDefault="0069507A">
      <w:pPr>
        <w:pStyle w:val="ua"/>
        <w:spacing w:before="360" w:after="120"/>
      </w:pPr>
      <w:bookmarkStart w:id="32" w:name="_Toc465886898"/>
      <w:r w:rsidRPr="004E7C03">
        <w:t>表</w:t>
      </w:r>
      <w:r w:rsidRPr="004E7C03">
        <w:t>3-</w:t>
      </w:r>
      <w:r w:rsidRPr="004E7C03">
        <w:fldChar w:fldCharType="begin"/>
      </w:r>
      <w:r w:rsidRPr="004E7C03">
        <w:instrText xml:space="preserve"> SEQ </w:instrText>
      </w:r>
      <w:r w:rsidRPr="004E7C03">
        <w:instrText>表</w:instrText>
      </w:r>
      <w:r w:rsidRPr="004E7C03">
        <w:instrText xml:space="preserve">3- \* ARABIC </w:instrText>
      </w:r>
      <w:r w:rsidRPr="004E7C03">
        <w:fldChar w:fldCharType="separate"/>
      </w:r>
      <w:r w:rsidR="0013739E">
        <w:rPr>
          <w:noProof/>
        </w:rPr>
        <w:t>6</w:t>
      </w:r>
      <w:r w:rsidRPr="004E7C03">
        <w:fldChar w:fldCharType="end"/>
      </w:r>
      <w:r w:rsidRPr="004E7C03">
        <w:t xml:space="preserve"> CFA</w:t>
      </w:r>
      <w:r w:rsidRPr="004E7C03">
        <w:rPr>
          <w:rFonts w:hint="eastAsia"/>
        </w:rPr>
        <w:t>与</w:t>
      </w:r>
      <w:r w:rsidRPr="004E7C03">
        <w:t>AEL</w:t>
      </w:r>
      <w:r w:rsidRPr="004E7C03">
        <w:rPr>
          <w:rFonts w:hint="eastAsia"/>
        </w:rPr>
        <w:t>变异算子应用实例对比</w:t>
      </w:r>
      <w:bookmarkEnd w:id="32"/>
    </w:p>
    <w:tbl>
      <w:tblPr>
        <w:tblW w:w="7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4"/>
        <w:gridCol w:w="4427"/>
        <w:gridCol w:w="2273"/>
      </w:tblGrid>
      <w:tr w:rsidR="005A3851" w:rsidRPr="004E7C03">
        <w:trPr>
          <w:jc w:val="center"/>
        </w:trPr>
        <w:tc>
          <w:tcPr>
            <w:tcW w:w="11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szCs w:val="21"/>
              </w:rPr>
            </w:pPr>
            <w:r w:rsidRPr="004E7C03">
              <w:rPr>
                <w:rFonts w:cs="宋体" w:hint="eastAsia"/>
                <w:b/>
                <w:szCs w:val="21"/>
                <w:lang w:bidi="ar"/>
              </w:rPr>
              <w:t>变异算子</w:t>
            </w:r>
          </w:p>
        </w:tc>
        <w:tc>
          <w:tcPr>
            <w:tcW w:w="442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szCs w:val="21"/>
              </w:rPr>
            </w:pPr>
            <w:r w:rsidRPr="004E7C03">
              <w:rPr>
                <w:rFonts w:cs="宋体" w:hint="eastAsia"/>
                <w:b/>
                <w:szCs w:val="21"/>
                <w:lang w:bidi="ar"/>
              </w:rPr>
              <w:t>程序片段</w:t>
            </w:r>
          </w:p>
        </w:tc>
        <w:tc>
          <w:tcPr>
            <w:tcW w:w="2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szCs w:val="21"/>
              </w:rPr>
            </w:pPr>
            <w:r w:rsidRPr="004E7C03">
              <w:rPr>
                <w:rFonts w:cs="宋体" w:hint="eastAsia"/>
                <w:b/>
                <w:szCs w:val="21"/>
                <w:lang w:bidi="ar"/>
              </w:rPr>
              <w:t>操作</w:t>
            </w:r>
          </w:p>
        </w:tc>
      </w:tr>
      <w:tr w:rsidR="005A3851" w:rsidRPr="004E7C03">
        <w:trPr>
          <w:jc w:val="center"/>
        </w:trPr>
        <w:tc>
          <w:tcPr>
            <w:tcW w:w="11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rFonts w:cs="宋体" w:hint="eastAsia"/>
                <w:szCs w:val="21"/>
                <w:lang w:bidi="ar"/>
              </w:rPr>
              <w:t>原始程序</w:t>
            </w:r>
          </w:p>
        </w:tc>
        <w:tc>
          <w:tcPr>
            <w:tcW w:w="442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left"/>
              <w:rPr>
                <w:szCs w:val="21"/>
              </w:rPr>
            </w:pPr>
            <w:r w:rsidRPr="004E7C03">
              <w:rPr>
                <w:szCs w:val="21"/>
                <w:lang w:bidi="ar"/>
              </w:rPr>
              <w:t>&lt;sequence name="Sequence1"&gt;</w:t>
            </w:r>
          </w:p>
          <w:p w:rsidR="005A3851" w:rsidRPr="004E7C03" w:rsidRDefault="0069507A">
            <w:pPr>
              <w:jc w:val="left"/>
              <w:rPr>
                <w:szCs w:val="21"/>
              </w:rPr>
            </w:pPr>
            <w:r w:rsidRPr="004E7C03">
              <w:rPr>
                <w:szCs w:val="21"/>
                <w:lang w:bidi="ar"/>
              </w:rPr>
              <w:t xml:space="preserve">  &lt;invoke......&gt; ......&lt;/invoke&gt;</w:t>
            </w:r>
          </w:p>
          <w:p w:rsidR="005A3851" w:rsidRPr="004E7C03" w:rsidRDefault="0069507A">
            <w:pPr>
              <w:jc w:val="left"/>
              <w:rPr>
                <w:szCs w:val="21"/>
              </w:rPr>
            </w:pPr>
            <w:r w:rsidRPr="004E7C03">
              <w:rPr>
                <w:szCs w:val="21"/>
                <w:lang w:bidi="ar"/>
              </w:rPr>
              <w:t xml:space="preserve">  &lt;assign name="Assign"&gt;......&lt;/assign&gt;</w:t>
            </w:r>
          </w:p>
          <w:p w:rsidR="005A3851" w:rsidRPr="004E7C03" w:rsidRDefault="0069507A">
            <w:pPr>
              <w:jc w:val="left"/>
              <w:rPr>
                <w:szCs w:val="21"/>
              </w:rPr>
            </w:pPr>
            <w:r w:rsidRPr="004E7C03">
              <w:rPr>
                <w:szCs w:val="21"/>
                <w:lang w:bidi="ar"/>
              </w:rPr>
              <w:t>&lt;/sequence&gt;</w:t>
            </w:r>
          </w:p>
        </w:tc>
        <w:tc>
          <w:tcPr>
            <w:tcW w:w="2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rFonts w:cs="宋体" w:hint="eastAsia"/>
                <w:szCs w:val="21"/>
                <w:lang w:bidi="ar"/>
              </w:rPr>
              <w:t>无</w:t>
            </w:r>
          </w:p>
        </w:tc>
      </w:tr>
      <w:tr w:rsidR="005A3851" w:rsidRPr="004E7C03">
        <w:trPr>
          <w:jc w:val="center"/>
        </w:trPr>
        <w:tc>
          <w:tcPr>
            <w:tcW w:w="11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szCs w:val="21"/>
                <w:lang w:bidi="ar"/>
              </w:rPr>
              <w:t>CFA</w:t>
            </w:r>
          </w:p>
        </w:tc>
        <w:tc>
          <w:tcPr>
            <w:tcW w:w="442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left"/>
              <w:rPr>
                <w:szCs w:val="21"/>
              </w:rPr>
            </w:pPr>
            <w:r w:rsidRPr="004E7C03">
              <w:rPr>
                <w:szCs w:val="21"/>
                <w:lang w:bidi="ar"/>
              </w:rPr>
              <w:t>&lt;sequence name="Sequence1"&gt;</w:t>
            </w:r>
          </w:p>
          <w:p w:rsidR="005A3851" w:rsidRPr="004E7C03" w:rsidRDefault="0069507A">
            <w:pPr>
              <w:jc w:val="left"/>
              <w:rPr>
                <w:szCs w:val="21"/>
              </w:rPr>
            </w:pPr>
            <w:r w:rsidRPr="004E7C03">
              <w:rPr>
                <w:szCs w:val="21"/>
                <w:lang w:bidi="ar"/>
              </w:rPr>
              <w:t xml:space="preserve">  &lt;exit ......&gt; ......&lt;/exit&gt;</w:t>
            </w:r>
          </w:p>
          <w:p w:rsidR="005A3851" w:rsidRPr="004E7C03" w:rsidRDefault="0069507A">
            <w:pPr>
              <w:jc w:val="left"/>
              <w:rPr>
                <w:szCs w:val="21"/>
              </w:rPr>
            </w:pPr>
            <w:r w:rsidRPr="004E7C03">
              <w:rPr>
                <w:szCs w:val="21"/>
                <w:lang w:bidi="ar"/>
              </w:rPr>
              <w:t xml:space="preserve">  &lt;assign name="Assign"&gt;......&lt;/assign&gt;</w:t>
            </w:r>
          </w:p>
          <w:p w:rsidR="005A3851" w:rsidRPr="004E7C03" w:rsidRDefault="0069507A">
            <w:pPr>
              <w:jc w:val="left"/>
              <w:rPr>
                <w:szCs w:val="21"/>
              </w:rPr>
            </w:pPr>
            <w:r w:rsidRPr="004E7C03">
              <w:rPr>
                <w:szCs w:val="21"/>
                <w:lang w:bidi="ar"/>
              </w:rPr>
              <w:t>&lt;/sequence&gt;</w:t>
            </w:r>
          </w:p>
        </w:tc>
        <w:tc>
          <w:tcPr>
            <w:tcW w:w="2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rFonts w:cs="宋体" w:hint="eastAsia"/>
                <w:szCs w:val="21"/>
                <w:lang w:bidi="ar"/>
              </w:rPr>
              <w:t>用</w:t>
            </w:r>
            <w:r w:rsidRPr="004E7C03">
              <w:rPr>
                <w:szCs w:val="21"/>
                <w:lang w:bidi="ar"/>
              </w:rPr>
              <w:t>exit</w:t>
            </w:r>
            <w:r w:rsidRPr="004E7C03">
              <w:rPr>
                <w:rFonts w:cs="宋体" w:hint="eastAsia"/>
                <w:szCs w:val="21"/>
                <w:lang w:bidi="ar"/>
              </w:rPr>
              <w:t>活动替换</w:t>
            </w:r>
            <w:r w:rsidRPr="004E7C03">
              <w:rPr>
                <w:szCs w:val="21"/>
                <w:lang w:bidi="ar"/>
              </w:rPr>
              <w:t>invoke</w:t>
            </w:r>
            <w:r w:rsidRPr="004E7C03">
              <w:rPr>
                <w:rFonts w:cs="宋体" w:hint="eastAsia"/>
                <w:szCs w:val="21"/>
                <w:lang w:bidi="ar"/>
              </w:rPr>
              <w:t>活动</w:t>
            </w:r>
          </w:p>
        </w:tc>
      </w:tr>
      <w:tr w:rsidR="005A3851" w:rsidRPr="004E7C03">
        <w:trPr>
          <w:jc w:val="center"/>
        </w:trPr>
        <w:tc>
          <w:tcPr>
            <w:tcW w:w="11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szCs w:val="21"/>
                <w:lang w:bidi="ar"/>
              </w:rPr>
              <w:t>AEL</w:t>
            </w:r>
          </w:p>
        </w:tc>
        <w:tc>
          <w:tcPr>
            <w:tcW w:w="442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left"/>
              <w:rPr>
                <w:szCs w:val="21"/>
              </w:rPr>
            </w:pPr>
            <w:r w:rsidRPr="004E7C03">
              <w:rPr>
                <w:szCs w:val="21"/>
                <w:lang w:bidi="ar"/>
              </w:rPr>
              <w:t>&lt;sequence name="Sequence1"&gt;</w:t>
            </w:r>
          </w:p>
          <w:p w:rsidR="005A3851" w:rsidRPr="004E7C03" w:rsidRDefault="0069507A">
            <w:pPr>
              <w:jc w:val="left"/>
              <w:rPr>
                <w:szCs w:val="21"/>
              </w:rPr>
            </w:pPr>
            <w:r w:rsidRPr="004E7C03">
              <w:rPr>
                <w:szCs w:val="21"/>
                <w:lang w:bidi="ar"/>
              </w:rPr>
              <w:t xml:space="preserve">  &lt;assign name="Assign"&gt;......&lt;/assign&gt;</w:t>
            </w:r>
          </w:p>
          <w:p w:rsidR="005A3851" w:rsidRPr="004E7C03" w:rsidRDefault="0069507A">
            <w:pPr>
              <w:jc w:val="left"/>
              <w:rPr>
                <w:szCs w:val="21"/>
              </w:rPr>
            </w:pPr>
            <w:r w:rsidRPr="004E7C03">
              <w:rPr>
                <w:szCs w:val="21"/>
                <w:lang w:bidi="ar"/>
              </w:rPr>
              <w:t>&lt;/sequence&gt;</w:t>
            </w:r>
          </w:p>
        </w:tc>
        <w:tc>
          <w:tcPr>
            <w:tcW w:w="2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rFonts w:cs="宋体" w:hint="eastAsia"/>
                <w:szCs w:val="21"/>
                <w:lang w:bidi="ar"/>
              </w:rPr>
              <w:t>移除</w:t>
            </w:r>
            <w:r w:rsidRPr="004E7C03">
              <w:rPr>
                <w:szCs w:val="21"/>
                <w:lang w:bidi="ar"/>
              </w:rPr>
              <w:t>invoke</w:t>
            </w:r>
            <w:r w:rsidRPr="004E7C03">
              <w:rPr>
                <w:rFonts w:cs="宋体" w:hint="eastAsia"/>
                <w:szCs w:val="21"/>
                <w:lang w:bidi="ar"/>
              </w:rPr>
              <w:t>活动</w:t>
            </w:r>
          </w:p>
        </w:tc>
      </w:tr>
    </w:tbl>
    <w:p w:rsidR="005A3851" w:rsidRPr="004E7C03" w:rsidRDefault="0069507A">
      <w:pPr>
        <w:pStyle w:val="ua"/>
        <w:spacing w:before="360" w:after="120"/>
      </w:pPr>
      <w:bookmarkStart w:id="33" w:name="_Toc465886899"/>
      <w:r w:rsidRPr="004E7C03">
        <w:t>表</w:t>
      </w:r>
      <w:r w:rsidRPr="004E7C03">
        <w:t>3-</w:t>
      </w:r>
      <w:r w:rsidRPr="004E7C03">
        <w:fldChar w:fldCharType="begin"/>
      </w:r>
      <w:r w:rsidRPr="004E7C03">
        <w:instrText xml:space="preserve"> SEQ </w:instrText>
      </w:r>
      <w:r w:rsidRPr="004E7C03">
        <w:instrText>表</w:instrText>
      </w:r>
      <w:r w:rsidRPr="004E7C03">
        <w:instrText xml:space="preserve">3- \* ARABIC </w:instrText>
      </w:r>
      <w:r w:rsidRPr="004E7C03">
        <w:fldChar w:fldCharType="separate"/>
      </w:r>
      <w:r w:rsidR="0013739E">
        <w:rPr>
          <w:noProof/>
        </w:rPr>
        <w:t>7</w:t>
      </w:r>
      <w:r w:rsidRPr="004E7C03">
        <w:fldChar w:fldCharType="end"/>
      </w:r>
      <w:r w:rsidRPr="004E7C03">
        <w:rPr>
          <w:rFonts w:hint="eastAsia"/>
        </w:rPr>
        <w:t xml:space="preserve"> </w:t>
      </w:r>
      <w:r w:rsidRPr="004E7C03">
        <w:t>EAN</w:t>
      </w:r>
      <w:r w:rsidRPr="004E7C03">
        <w:rPr>
          <w:rFonts w:hint="eastAsia"/>
        </w:rPr>
        <w:t>与</w:t>
      </w:r>
      <w:r w:rsidRPr="004E7C03">
        <w:t>EIU</w:t>
      </w:r>
      <w:r w:rsidRPr="004E7C03">
        <w:rPr>
          <w:rFonts w:hint="eastAsia"/>
        </w:rPr>
        <w:t>算子应用实例对比</w:t>
      </w:r>
      <w:bookmarkEnd w:id="33"/>
    </w:p>
    <w:tbl>
      <w:tblPr>
        <w:tblW w:w="7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5"/>
        <w:gridCol w:w="4377"/>
        <w:gridCol w:w="2312"/>
      </w:tblGrid>
      <w:tr w:rsidR="005A3851" w:rsidRPr="004E7C03">
        <w:trPr>
          <w:jc w:val="center"/>
        </w:trPr>
        <w:tc>
          <w:tcPr>
            <w:tcW w:w="118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szCs w:val="21"/>
              </w:rPr>
            </w:pPr>
            <w:r w:rsidRPr="004E7C03">
              <w:rPr>
                <w:rFonts w:cs="宋体" w:hint="eastAsia"/>
                <w:b/>
                <w:szCs w:val="21"/>
                <w:lang w:bidi="ar"/>
              </w:rPr>
              <w:lastRenderedPageBreak/>
              <w:t>变异算子</w:t>
            </w:r>
          </w:p>
        </w:tc>
        <w:tc>
          <w:tcPr>
            <w:tcW w:w="437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szCs w:val="21"/>
              </w:rPr>
            </w:pPr>
            <w:r w:rsidRPr="004E7C03">
              <w:rPr>
                <w:rFonts w:cs="宋体" w:hint="eastAsia"/>
                <w:b/>
                <w:szCs w:val="21"/>
                <w:lang w:bidi="ar"/>
              </w:rPr>
              <w:t>程序片段</w:t>
            </w:r>
          </w:p>
        </w:tc>
        <w:tc>
          <w:tcPr>
            <w:tcW w:w="231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szCs w:val="21"/>
              </w:rPr>
            </w:pPr>
            <w:r w:rsidRPr="004E7C03">
              <w:rPr>
                <w:rFonts w:cs="宋体" w:hint="eastAsia"/>
                <w:b/>
                <w:szCs w:val="21"/>
                <w:lang w:bidi="ar"/>
              </w:rPr>
              <w:t>操作</w:t>
            </w:r>
          </w:p>
        </w:tc>
      </w:tr>
      <w:tr w:rsidR="005A3851" w:rsidRPr="004E7C03">
        <w:trPr>
          <w:jc w:val="center"/>
        </w:trPr>
        <w:tc>
          <w:tcPr>
            <w:tcW w:w="118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jc w:val="center"/>
              <w:rPr>
                <w:szCs w:val="21"/>
              </w:rPr>
            </w:pPr>
          </w:p>
          <w:p w:rsidR="005A3851" w:rsidRPr="004E7C03" w:rsidRDefault="0069507A">
            <w:pPr>
              <w:jc w:val="center"/>
              <w:rPr>
                <w:szCs w:val="21"/>
              </w:rPr>
            </w:pPr>
            <w:r w:rsidRPr="004E7C03">
              <w:rPr>
                <w:rFonts w:cs="宋体" w:hint="eastAsia"/>
                <w:szCs w:val="21"/>
                <w:lang w:bidi="ar"/>
              </w:rPr>
              <w:t>原始程序</w:t>
            </w:r>
          </w:p>
        </w:tc>
        <w:tc>
          <w:tcPr>
            <w:tcW w:w="437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left"/>
              <w:rPr>
                <w:szCs w:val="21"/>
              </w:rPr>
            </w:pPr>
            <w:r w:rsidRPr="004E7C03">
              <w:rPr>
                <w:szCs w:val="21"/>
                <w:lang w:bidi="ar"/>
              </w:rPr>
              <w:t>&lt;transitionCondition&gt;</w:t>
            </w:r>
          </w:p>
          <w:p w:rsidR="005A3851" w:rsidRPr="004E7C03" w:rsidRDefault="0069507A">
            <w:pPr>
              <w:ind w:leftChars="100" w:left="210"/>
              <w:jc w:val="left"/>
              <w:rPr>
                <w:szCs w:val="21"/>
              </w:rPr>
            </w:pPr>
            <w:r w:rsidRPr="004E7C03">
              <w:rPr>
                <w:szCs w:val="21"/>
                <w:lang w:bidi="ar"/>
              </w:rPr>
              <w:t>($decryptResponse.creditInformationMessage/amount &amp;lt;= 1000.0)</w:t>
            </w:r>
          </w:p>
          <w:p w:rsidR="005A3851" w:rsidRPr="004E7C03" w:rsidRDefault="0069507A">
            <w:pPr>
              <w:jc w:val="left"/>
              <w:rPr>
                <w:szCs w:val="21"/>
              </w:rPr>
            </w:pPr>
            <w:r w:rsidRPr="004E7C03">
              <w:rPr>
                <w:szCs w:val="21"/>
                <w:lang w:bidi="ar"/>
              </w:rPr>
              <w:t>&lt;/transitionCondition&gt;</w:t>
            </w:r>
          </w:p>
        </w:tc>
        <w:tc>
          <w:tcPr>
            <w:tcW w:w="231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rFonts w:cs="宋体" w:hint="eastAsia"/>
                <w:szCs w:val="21"/>
                <w:lang w:bidi="ar"/>
              </w:rPr>
              <w:t>无</w:t>
            </w:r>
          </w:p>
        </w:tc>
      </w:tr>
      <w:tr w:rsidR="005A3851" w:rsidRPr="004E7C03">
        <w:trPr>
          <w:jc w:val="center"/>
        </w:trPr>
        <w:tc>
          <w:tcPr>
            <w:tcW w:w="118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szCs w:val="21"/>
                <w:lang w:bidi="ar"/>
              </w:rPr>
              <w:t>EAN</w:t>
            </w:r>
          </w:p>
          <w:p w:rsidR="005A3851" w:rsidRPr="004E7C03" w:rsidRDefault="005A3851">
            <w:pPr>
              <w:jc w:val="center"/>
              <w:rPr>
                <w:szCs w:val="21"/>
              </w:rPr>
            </w:pPr>
          </w:p>
        </w:tc>
        <w:tc>
          <w:tcPr>
            <w:tcW w:w="437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left"/>
              <w:rPr>
                <w:szCs w:val="21"/>
              </w:rPr>
            </w:pPr>
            <w:r w:rsidRPr="004E7C03">
              <w:rPr>
                <w:szCs w:val="21"/>
                <w:lang w:bidi="ar"/>
              </w:rPr>
              <w:t>&lt;transitionCondition&gt;</w:t>
            </w:r>
          </w:p>
          <w:p w:rsidR="005A3851" w:rsidRPr="004E7C03" w:rsidRDefault="0069507A">
            <w:pPr>
              <w:ind w:leftChars="100" w:left="210"/>
              <w:jc w:val="left"/>
              <w:rPr>
                <w:szCs w:val="21"/>
              </w:rPr>
            </w:pPr>
            <w:r w:rsidRPr="004E7C03">
              <w:rPr>
                <w:szCs w:val="21"/>
                <w:lang w:bidi="ar"/>
              </w:rPr>
              <w:t>($decryptResponse.creditInformationMessage/amount &amp;lt;= -(1000.0 * ((1000.0 &amp;gt;= 0.0) - (1000.0 &amp;lt; 0.0))))</w:t>
            </w:r>
          </w:p>
          <w:p w:rsidR="005A3851" w:rsidRPr="004E7C03" w:rsidRDefault="0069507A">
            <w:pPr>
              <w:jc w:val="left"/>
              <w:rPr>
                <w:szCs w:val="21"/>
              </w:rPr>
            </w:pPr>
            <w:r w:rsidRPr="004E7C03">
              <w:rPr>
                <w:szCs w:val="21"/>
                <w:lang w:bidi="ar"/>
              </w:rPr>
              <w:t>&lt;/transitionCondition&gt;</w:t>
            </w:r>
          </w:p>
        </w:tc>
        <w:tc>
          <w:tcPr>
            <w:tcW w:w="231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rFonts w:cs="宋体" w:hint="eastAsia"/>
                <w:szCs w:val="21"/>
                <w:lang w:bidi="ar"/>
              </w:rPr>
              <w:t>替换</w:t>
            </w:r>
            <w:r w:rsidRPr="004E7C03">
              <w:rPr>
                <w:szCs w:val="21"/>
                <w:lang w:bidi="ar"/>
              </w:rPr>
              <w:t>1000</w:t>
            </w:r>
            <w:r w:rsidRPr="004E7C03">
              <w:rPr>
                <w:rFonts w:cs="宋体" w:hint="eastAsia"/>
                <w:szCs w:val="21"/>
                <w:lang w:bidi="ar"/>
              </w:rPr>
              <w:t>为其绝对值并取负</w:t>
            </w:r>
          </w:p>
        </w:tc>
      </w:tr>
      <w:tr w:rsidR="005A3851" w:rsidRPr="004E7C03">
        <w:trPr>
          <w:jc w:val="center"/>
        </w:trPr>
        <w:tc>
          <w:tcPr>
            <w:tcW w:w="118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szCs w:val="21"/>
                <w:lang w:bidi="ar"/>
              </w:rPr>
              <w:t>EIU</w:t>
            </w:r>
          </w:p>
        </w:tc>
        <w:tc>
          <w:tcPr>
            <w:tcW w:w="437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left"/>
              <w:rPr>
                <w:szCs w:val="21"/>
              </w:rPr>
            </w:pPr>
            <w:r w:rsidRPr="004E7C03">
              <w:rPr>
                <w:szCs w:val="21"/>
                <w:lang w:bidi="ar"/>
              </w:rPr>
              <w:t>&lt;transitionCondition&gt;</w:t>
            </w:r>
          </w:p>
          <w:p w:rsidR="005A3851" w:rsidRPr="004E7C03" w:rsidRDefault="0069507A">
            <w:pPr>
              <w:ind w:leftChars="100" w:left="210"/>
              <w:jc w:val="left"/>
              <w:rPr>
                <w:szCs w:val="21"/>
              </w:rPr>
            </w:pPr>
            <w:r w:rsidRPr="004E7C03">
              <w:rPr>
                <w:szCs w:val="21"/>
                <w:lang w:bidi="ar"/>
              </w:rPr>
              <w:t>($decryptResponse.creditInformationMessage/amount &amp;lt;= -1000.0)</w:t>
            </w:r>
          </w:p>
          <w:p w:rsidR="005A3851" w:rsidRPr="004E7C03" w:rsidRDefault="0069507A">
            <w:pPr>
              <w:jc w:val="left"/>
              <w:rPr>
                <w:szCs w:val="21"/>
              </w:rPr>
            </w:pPr>
            <w:r w:rsidRPr="004E7C03">
              <w:rPr>
                <w:szCs w:val="21"/>
                <w:lang w:bidi="ar"/>
              </w:rPr>
              <w:t>&lt;/transitionCondition&gt;</w:t>
            </w:r>
          </w:p>
        </w:tc>
        <w:tc>
          <w:tcPr>
            <w:tcW w:w="231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rFonts w:cs="宋体" w:hint="eastAsia"/>
                <w:szCs w:val="21"/>
                <w:lang w:bidi="ar"/>
              </w:rPr>
              <w:t>用</w:t>
            </w:r>
            <w:r w:rsidRPr="004E7C03">
              <w:rPr>
                <w:szCs w:val="21"/>
                <w:lang w:bidi="ar"/>
              </w:rPr>
              <w:t>-1000</w:t>
            </w:r>
            <w:r w:rsidRPr="004E7C03">
              <w:rPr>
                <w:rFonts w:cs="宋体" w:hint="eastAsia"/>
                <w:szCs w:val="21"/>
                <w:lang w:bidi="ar"/>
              </w:rPr>
              <w:t>替换</w:t>
            </w:r>
            <w:r w:rsidRPr="004E7C03">
              <w:rPr>
                <w:szCs w:val="21"/>
                <w:lang w:bidi="ar"/>
              </w:rPr>
              <w:t>1000</w:t>
            </w:r>
          </w:p>
        </w:tc>
      </w:tr>
    </w:tbl>
    <w:p w:rsidR="005A3851" w:rsidRPr="004E7C03" w:rsidRDefault="005A3851">
      <w:pPr>
        <w:pStyle w:val="u5"/>
        <w:spacing w:before="24" w:after="24"/>
        <w:ind w:firstLineChars="0" w:firstLine="0"/>
      </w:pPr>
    </w:p>
    <w:p w:rsidR="005A3851" w:rsidRPr="004E7C03" w:rsidRDefault="0069507A" w:rsidP="00CE6F8A">
      <w:pPr>
        <w:pStyle w:val="u5"/>
        <w:numPr>
          <w:ilvl w:val="0"/>
          <w:numId w:val="18"/>
        </w:numPr>
        <w:spacing w:before="24" w:after="24"/>
        <w:ind w:firstLineChars="0"/>
      </w:pPr>
      <w:r w:rsidRPr="004E7C03">
        <w:rPr>
          <w:rFonts w:hint="eastAsia"/>
          <w:i/>
          <w:iCs/>
        </w:rPr>
        <w:t>CDC</w:t>
      </w:r>
      <w:r w:rsidRPr="004E7C03">
        <w:rPr>
          <w:rFonts w:hint="eastAsia"/>
        </w:rPr>
        <w:t>变异算子是应用判定</w:t>
      </w:r>
      <w:r w:rsidRPr="004E7C03">
        <w:rPr>
          <w:rFonts w:hint="eastAsia"/>
        </w:rPr>
        <w:t>/</w:t>
      </w:r>
      <w:r w:rsidRPr="004E7C03">
        <w:rPr>
          <w:rFonts w:hint="eastAsia"/>
        </w:rPr>
        <w:t>条件覆盖准则到程序中的操作。判定</w:t>
      </w:r>
      <w:r w:rsidRPr="004E7C03">
        <w:rPr>
          <w:rFonts w:hint="eastAsia"/>
        </w:rPr>
        <w:t>/</w:t>
      </w:r>
      <w:r w:rsidRPr="004E7C03">
        <w:rPr>
          <w:rFonts w:hint="eastAsia"/>
        </w:rPr>
        <w:t>条件覆盖准则指判定中的每个条件都取到各种可能的值，并使每个分支也要取到各种可能的取值。</w:t>
      </w:r>
      <w:r w:rsidRPr="004E7C03">
        <w:rPr>
          <w:rFonts w:hint="eastAsia"/>
          <w:i/>
          <w:iCs/>
        </w:rPr>
        <w:t>CDE</w:t>
      </w:r>
      <w:r w:rsidRPr="004E7C03">
        <w:rPr>
          <w:rFonts w:hint="eastAsia"/>
        </w:rPr>
        <w:t>变异算子是应用判定覆盖准则到程序中的操作。判定覆盖指的是每个分支至少执行一次。在表</w:t>
      </w:r>
      <w:r w:rsidRPr="004E7C03">
        <w:rPr>
          <w:rFonts w:hint="eastAsia"/>
        </w:rPr>
        <w:t>3-6</w:t>
      </w:r>
      <w:r w:rsidRPr="004E7C03">
        <w:rPr>
          <w:rFonts w:hint="eastAsia"/>
        </w:rPr>
        <w:t>给出的实例中，这两种变异算子产生的变异体相同。此外，</w:t>
      </w:r>
      <w:r w:rsidRPr="004E7C03">
        <w:rPr>
          <w:rFonts w:hint="eastAsia"/>
          <w:i/>
          <w:iCs/>
        </w:rPr>
        <w:t>CDC</w:t>
      </w:r>
      <w:r w:rsidRPr="004E7C03">
        <w:rPr>
          <w:rFonts w:hint="eastAsia"/>
        </w:rPr>
        <w:t>变异算子所能产生的变异体相比</w:t>
      </w:r>
      <w:r w:rsidRPr="004E7C03">
        <w:rPr>
          <w:rFonts w:hint="eastAsia"/>
          <w:i/>
          <w:iCs/>
        </w:rPr>
        <w:t>CDE</w:t>
      </w:r>
      <w:r w:rsidRPr="004E7C03">
        <w:rPr>
          <w:rFonts w:hint="eastAsia"/>
        </w:rPr>
        <w:t>的变异体更加全面。可知，</w:t>
      </w:r>
      <w:r w:rsidRPr="004E7C03">
        <w:rPr>
          <w:rFonts w:hint="eastAsia"/>
          <w:i/>
          <w:iCs/>
        </w:rPr>
        <w:t>CDC</w:t>
      </w:r>
      <w:r w:rsidRPr="004E7C03">
        <w:rPr>
          <w:rFonts w:hint="eastAsia"/>
          <w:i/>
          <w:iCs/>
        </w:rPr>
        <w:t>←</w:t>
      </w:r>
      <w:r w:rsidRPr="004E7C03">
        <w:rPr>
          <w:rFonts w:hint="eastAsia"/>
          <w:i/>
          <w:iCs/>
        </w:rPr>
        <w:t>CDE</w:t>
      </w:r>
      <w:r w:rsidRPr="004E7C03">
        <w:rPr>
          <w:rFonts w:hint="eastAsia"/>
        </w:rPr>
        <w:t>。</w:t>
      </w:r>
    </w:p>
    <w:p w:rsidR="005A3851" w:rsidRPr="004E7C03" w:rsidRDefault="0069507A" w:rsidP="00CE6F8A">
      <w:pPr>
        <w:pStyle w:val="u5"/>
        <w:numPr>
          <w:ilvl w:val="0"/>
          <w:numId w:val="18"/>
        </w:numPr>
        <w:spacing w:before="24" w:after="24"/>
        <w:ind w:firstLineChars="0"/>
      </w:pPr>
      <w:r w:rsidRPr="004E7C03">
        <w:rPr>
          <w:rFonts w:hint="eastAsia"/>
          <w:i/>
          <w:iCs/>
        </w:rPr>
        <w:t>CDC</w:t>
      </w:r>
      <w:r w:rsidRPr="004E7C03">
        <w:rPr>
          <w:rFonts w:hint="eastAsia"/>
        </w:rPr>
        <w:t>变异算子是应用判定</w:t>
      </w:r>
      <w:r w:rsidRPr="004E7C03">
        <w:rPr>
          <w:rFonts w:hint="eastAsia"/>
        </w:rPr>
        <w:t>/</w:t>
      </w:r>
      <w:r w:rsidRPr="004E7C03">
        <w:rPr>
          <w:rFonts w:hint="eastAsia"/>
        </w:rPr>
        <w:t>条件覆盖准则到程序中的操作。</w:t>
      </w:r>
      <w:r w:rsidRPr="004E7C03">
        <w:rPr>
          <w:rFonts w:hint="eastAsia"/>
          <w:i/>
          <w:iCs/>
        </w:rPr>
        <w:t>CCO</w:t>
      </w:r>
      <w:r w:rsidRPr="004E7C03">
        <w:rPr>
          <w:rFonts w:hint="eastAsia"/>
        </w:rPr>
        <w:t>变异算子是应用条件覆盖准则到程序中的操作。条件覆盖准则是指使程序里每个判断中每个条件的可能取值至少执行一次。在表</w:t>
      </w:r>
      <w:r w:rsidRPr="004E7C03">
        <w:rPr>
          <w:rFonts w:hint="eastAsia"/>
        </w:rPr>
        <w:t>3-</w:t>
      </w:r>
      <w:r w:rsidRPr="004E7C03">
        <w:t>7</w:t>
      </w:r>
      <w:r w:rsidRPr="004E7C03">
        <w:rPr>
          <w:rFonts w:hint="eastAsia"/>
        </w:rPr>
        <w:t>给出的实例中，这两种变异算子产生的变异体具有相同错误行为；并且</w:t>
      </w:r>
      <w:r w:rsidRPr="004E7C03">
        <w:rPr>
          <w:rFonts w:hint="eastAsia"/>
          <w:i/>
          <w:iCs/>
        </w:rPr>
        <w:t>CDC</w:t>
      </w:r>
      <w:r w:rsidRPr="004E7C03">
        <w:rPr>
          <w:rFonts w:hint="eastAsia"/>
        </w:rPr>
        <w:t>变异算子所能产生的变异体相比</w:t>
      </w:r>
      <w:r w:rsidRPr="004E7C03">
        <w:rPr>
          <w:rFonts w:hint="eastAsia"/>
          <w:i/>
          <w:iCs/>
        </w:rPr>
        <w:t>CCO</w:t>
      </w:r>
      <w:r w:rsidRPr="004E7C03">
        <w:rPr>
          <w:rFonts w:hint="eastAsia"/>
        </w:rPr>
        <w:t>的变异体更加全面，可知，</w:t>
      </w:r>
      <w:r w:rsidRPr="004E7C03">
        <w:rPr>
          <w:rFonts w:hint="eastAsia"/>
          <w:i/>
          <w:iCs/>
        </w:rPr>
        <w:t>CDC</w:t>
      </w:r>
      <w:r w:rsidRPr="004E7C03">
        <w:rPr>
          <w:rFonts w:hint="eastAsia"/>
          <w:i/>
          <w:iCs/>
        </w:rPr>
        <w:t>←</w:t>
      </w:r>
      <w:r w:rsidRPr="004E7C03">
        <w:rPr>
          <w:rFonts w:hint="eastAsia"/>
          <w:i/>
          <w:iCs/>
        </w:rPr>
        <w:t>CCO</w:t>
      </w:r>
      <w:r w:rsidRPr="004E7C03">
        <w:rPr>
          <w:rFonts w:hint="eastAsia"/>
        </w:rPr>
        <w:t>。</w:t>
      </w:r>
    </w:p>
    <w:p w:rsidR="005A3851" w:rsidRPr="004E7C03" w:rsidRDefault="0069507A">
      <w:pPr>
        <w:pStyle w:val="ua"/>
        <w:spacing w:before="360" w:after="120"/>
      </w:pPr>
      <w:bookmarkStart w:id="34" w:name="_Toc465886900"/>
      <w:r w:rsidRPr="004E7C03">
        <w:t>表</w:t>
      </w:r>
      <w:r w:rsidRPr="004E7C03">
        <w:t>3-</w:t>
      </w:r>
      <w:r w:rsidRPr="004E7C03">
        <w:fldChar w:fldCharType="begin"/>
      </w:r>
      <w:r w:rsidRPr="004E7C03">
        <w:instrText xml:space="preserve"> SEQ </w:instrText>
      </w:r>
      <w:r w:rsidRPr="004E7C03">
        <w:instrText>表</w:instrText>
      </w:r>
      <w:r w:rsidRPr="004E7C03">
        <w:instrText xml:space="preserve">3- \* ARABIC </w:instrText>
      </w:r>
      <w:r w:rsidRPr="004E7C03">
        <w:fldChar w:fldCharType="separate"/>
      </w:r>
      <w:r w:rsidR="0013739E">
        <w:rPr>
          <w:noProof/>
        </w:rPr>
        <w:t>8</w:t>
      </w:r>
      <w:r w:rsidRPr="004E7C03">
        <w:fldChar w:fldCharType="end"/>
      </w:r>
      <w:r w:rsidRPr="004E7C03">
        <w:rPr>
          <w:rFonts w:hint="eastAsia"/>
        </w:rPr>
        <w:t xml:space="preserve"> </w:t>
      </w:r>
      <w:r w:rsidRPr="004E7C03">
        <w:t>CDE</w:t>
      </w:r>
      <w:r w:rsidRPr="004E7C03">
        <w:rPr>
          <w:rFonts w:hint="eastAsia"/>
        </w:rPr>
        <w:t>与</w:t>
      </w:r>
      <w:r w:rsidRPr="004E7C03">
        <w:t>CDC</w:t>
      </w:r>
      <w:r w:rsidRPr="004E7C03">
        <w:rPr>
          <w:rFonts w:hint="eastAsia"/>
        </w:rPr>
        <w:t>变异算子应用实例对比</w:t>
      </w:r>
      <w:bookmarkEnd w:id="34"/>
    </w:p>
    <w:tbl>
      <w:tblPr>
        <w:tblW w:w="7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3"/>
        <w:gridCol w:w="4650"/>
        <w:gridCol w:w="1951"/>
      </w:tblGrid>
      <w:tr w:rsidR="005A3851" w:rsidRPr="004E7C03">
        <w:trPr>
          <w:jc w:val="center"/>
        </w:trPr>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szCs w:val="21"/>
              </w:rPr>
            </w:pPr>
            <w:r w:rsidRPr="004E7C03">
              <w:rPr>
                <w:rFonts w:cs="宋体" w:hint="eastAsia"/>
                <w:b/>
                <w:szCs w:val="21"/>
                <w:lang w:bidi="ar"/>
              </w:rPr>
              <w:t>变异算子</w:t>
            </w:r>
          </w:p>
        </w:tc>
        <w:tc>
          <w:tcPr>
            <w:tcW w:w="465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szCs w:val="21"/>
              </w:rPr>
            </w:pPr>
            <w:r w:rsidRPr="004E7C03">
              <w:rPr>
                <w:rFonts w:cs="宋体" w:hint="eastAsia"/>
                <w:b/>
                <w:szCs w:val="21"/>
                <w:lang w:bidi="ar"/>
              </w:rPr>
              <w:t>程序片段</w:t>
            </w: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szCs w:val="21"/>
              </w:rPr>
            </w:pPr>
            <w:r w:rsidRPr="004E7C03">
              <w:rPr>
                <w:rFonts w:cs="宋体" w:hint="eastAsia"/>
                <w:b/>
                <w:szCs w:val="21"/>
                <w:lang w:bidi="ar"/>
              </w:rPr>
              <w:t>操作</w:t>
            </w:r>
          </w:p>
        </w:tc>
      </w:tr>
      <w:tr w:rsidR="005A3851" w:rsidRPr="004E7C03">
        <w:trPr>
          <w:trHeight w:val="517"/>
          <w:jc w:val="center"/>
        </w:trPr>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rFonts w:cs="宋体" w:hint="eastAsia"/>
                <w:szCs w:val="21"/>
                <w:lang w:bidi="ar"/>
              </w:rPr>
              <w:t>原始程序</w:t>
            </w:r>
          </w:p>
        </w:tc>
        <w:tc>
          <w:tcPr>
            <w:tcW w:w="465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left"/>
              <w:rPr>
                <w:szCs w:val="21"/>
              </w:rPr>
            </w:pPr>
            <w:r w:rsidRPr="004E7C03">
              <w:rPr>
                <w:szCs w:val="21"/>
                <w:lang w:bidi="ar"/>
              </w:rPr>
              <w:t>&lt;condition&gt;</w:t>
            </w:r>
          </w:p>
          <w:p w:rsidR="005A3851" w:rsidRPr="004E7C03" w:rsidRDefault="0069507A">
            <w:pPr>
              <w:ind w:firstLineChars="100" w:firstLine="210"/>
              <w:jc w:val="left"/>
              <w:rPr>
                <w:szCs w:val="21"/>
              </w:rPr>
            </w:pPr>
            <w:r w:rsidRPr="004E7C03">
              <w:rPr>
                <w:szCs w:val="21"/>
                <w:lang w:bidi="ar"/>
              </w:rPr>
              <w:t>$quantity.CheckQuantity&amp;lt; $commodity.amount</w:t>
            </w:r>
          </w:p>
          <w:p w:rsidR="005A3851" w:rsidRPr="004E7C03" w:rsidRDefault="0069507A">
            <w:pPr>
              <w:jc w:val="left"/>
              <w:rPr>
                <w:szCs w:val="21"/>
              </w:rPr>
            </w:pPr>
            <w:r w:rsidRPr="004E7C03">
              <w:rPr>
                <w:szCs w:val="21"/>
                <w:lang w:bidi="ar"/>
              </w:rPr>
              <w:t>&lt;/condition&gt;</w:t>
            </w: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rFonts w:cs="宋体" w:hint="eastAsia"/>
                <w:szCs w:val="21"/>
                <w:lang w:bidi="ar"/>
              </w:rPr>
              <w:t>无</w:t>
            </w:r>
          </w:p>
        </w:tc>
      </w:tr>
      <w:tr w:rsidR="005A3851" w:rsidRPr="004E7C03">
        <w:trPr>
          <w:jc w:val="center"/>
        </w:trPr>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szCs w:val="21"/>
                <w:lang w:bidi="ar"/>
              </w:rPr>
              <w:t>CDE</w:t>
            </w:r>
          </w:p>
        </w:tc>
        <w:tc>
          <w:tcPr>
            <w:tcW w:w="465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left"/>
              <w:rPr>
                <w:szCs w:val="21"/>
              </w:rPr>
            </w:pPr>
            <w:r w:rsidRPr="004E7C03">
              <w:rPr>
                <w:szCs w:val="21"/>
                <w:lang w:bidi="ar"/>
              </w:rPr>
              <w:t>&lt;condition&gt;true()&lt;/condition&gt;</w:t>
            </w:r>
          </w:p>
        </w:tc>
        <w:tc>
          <w:tcPr>
            <w:tcW w:w="1951"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r w:rsidRPr="004E7C03">
              <w:rPr>
                <w:rFonts w:cs="宋体" w:hint="eastAsia"/>
                <w:szCs w:val="21"/>
                <w:lang w:bidi="ar"/>
              </w:rPr>
              <w:t>将条件表达式取真</w:t>
            </w:r>
          </w:p>
        </w:tc>
      </w:tr>
      <w:tr w:rsidR="005A3851" w:rsidRPr="004E7C03">
        <w:trPr>
          <w:jc w:val="center"/>
        </w:trPr>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szCs w:val="21"/>
                <w:lang w:bidi="ar"/>
              </w:rPr>
              <w:t>CDC</w:t>
            </w:r>
          </w:p>
        </w:tc>
        <w:tc>
          <w:tcPr>
            <w:tcW w:w="465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left"/>
              <w:rPr>
                <w:szCs w:val="21"/>
              </w:rPr>
            </w:pPr>
            <w:r w:rsidRPr="004E7C03">
              <w:rPr>
                <w:szCs w:val="21"/>
                <w:lang w:bidi="ar"/>
              </w:rPr>
              <w:t>&lt;condition&gt;true()&lt;/condition&gt;</w:t>
            </w:r>
          </w:p>
        </w:tc>
        <w:tc>
          <w:tcPr>
            <w:tcW w:w="1951"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r w:rsidRPr="004E7C03">
              <w:rPr>
                <w:rFonts w:cs="宋体" w:hint="eastAsia"/>
                <w:szCs w:val="21"/>
                <w:lang w:bidi="ar"/>
              </w:rPr>
              <w:t>将条件表达式取真</w:t>
            </w:r>
          </w:p>
        </w:tc>
      </w:tr>
    </w:tbl>
    <w:p w:rsidR="005A3851" w:rsidRPr="004E7C03" w:rsidRDefault="0069507A">
      <w:pPr>
        <w:pStyle w:val="ua"/>
        <w:spacing w:before="360" w:after="120"/>
      </w:pPr>
      <w:bookmarkStart w:id="35" w:name="_Toc465886901"/>
      <w:r w:rsidRPr="004E7C03">
        <w:t>表</w:t>
      </w:r>
      <w:r w:rsidRPr="004E7C03">
        <w:t>3-</w:t>
      </w:r>
      <w:r w:rsidRPr="004E7C03">
        <w:fldChar w:fldCharType="begin"/>
      </w:r>
      <w:r w:rsidRPr="004E7C03">
        <w:instrText xml:space="preserve"> SEQ </w:instrText>
      </w:r>
      <w:r w:rsidRPr="004E7C03">
        <w:instrText>表</w:instrText>
      </w:r>
      <w:r w:rsidRPr="004E7C03">
        <w:instrText xml:space="preserve">3- \* ARABIC </w:instrText>
      </w:r>
      <w:r w:rsidRPr="004E7C03">
        <w:fldChar w:fldCharType="separate"/>
      </w:r>
      <w:r w:rsidR="0013739E">
        <w:rPr>
          <w:noProof/>
        </w:rPr>
        <w:t>9</w:t>
      </w:r>
      <w:r w:rsidRPr="004E7C03">
        <w:fldChar w:fldCharType="end"/>
      </w:r>
      <w:r w:rsidRPr="004E7C03">
        <w:t xml:space="preserve"> CCO</w:t>
      </w:r>
      <w:r w:rsidRPr="004E7C03">
        <w:rPr>
          <w:rFonts w:hint="eastAsia"/>
        </w:rPr>
        <w:t>与</w:t>
      </w:r>
      <w:r w:rsidRPr="004E7C03">
        <w:t>CDC</w:t>
      </w:r>
      <w:r w:rsidRPr="004E7C03">
        <w:rPr>
          <w:rFonts w:hint="eastAsia"/>
        </w:rPr>
        <w:t>变异算子应用实例对比</w:t>
      </w:r>
      <w:bookmarkEnd w:id="35"/>
    </w:p>
    <w:tbl>
      <w:tblPr>
        <w:tblW w:w="7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3"/>
        <w:gridCol w:w="4650"/>
        <w:gridCol w:w="1951"/>
      </w:tblGrid>
      <w:tr w:rsidR="005A3851" w:rsidRPr="004E7C03">
        <w:trPr>
          <w:jc w:val="center"/>
        </w:trPr>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szCs w:val="21"/>
              </w:rPr>
            </w:pPr>
            <w:r w:rsidRPr="004E7C03">
              <w:rPr>
                <w:rFonts w:cs="宋体" w:hint="eastAsia"/>
                <w:b/>
                <w:szCs w:val="21"/>
                <w:lang w:bidi="ar"/>
              </w:rPr>
              <w:t>变异算子</w:t>
            </w:r>
          </w:p>
        </w:tc>
        <w:tc>
          <w:tcPr>
            <w:tcW w:w="465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szCs w:val="21"/>
              </w:rPr>
            </w:pPr>
            <w:r w:rsidRPr="004E7C03">
              <w:rPr>
                <w:rFonts w:cs="宋体" w:hint="eastAsia"/>
                <w:b/>
                <w:szCs w:val="21"/>
                <w:lang w:bidi="ar"/>
              </w:rPr>
              <w:t>程序片段</w:t>
            </w: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szCs w:val="21"/>
              </w:rPr>
            </w:pPr>
            <w:r w:rsidRPr="004E7C03">
              <w:rPr>
                <w:rFonts w:cs="宋体" w:hint="eastAsia"/>
                <w:b/>
                <w:szCs w:val="21"/>
                <w:lang w:bidi="ar"/>
              </w:rPr>
              <w:t>操作</w:t>
            </w:r>
          </w:p>
        </w:tc>
      </w:tr>
      <w:tr w:rsidR="005A3851" w:rsidRPr="004E7C03">
        <w:trPr>
          <w:trHeight w:val="517"/>
          <w:jc w:val="center"/>
        </w:trPr>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rFonts w:cs="宋体" w:hint="eastAsia"/>
                <w:szCs w:val="21"/>
                <w:lang w:bidi="ar"/>
              </w:rPr>
              <w:t>原始程序</w:t>
            </w:r>
          </w:p>
        </w:tc>
        <w:tc>
          <w:tcPr>
            <w:tcW w:w="465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left"/>
              <w:rPr>
                <w:szCs w:val="21"/>
              </w:rPr>
            </w:pPr>
            <w:r w:rsidRPr="004E7C03">
              <w:rPr>
                <w:szCs w:val="21"/>
                <w:lang w:bidi="ar"/>
              </w:rPr>
              <w:t>&lt;condition&gt;</w:t>
            </w:r>
          </w:p>
          <w:p w:rsidR="005A3851" w:rsidRPr="004E7C03" w:rsidRDefault="0069507A">
            <w:pPr>
              <w:ind w:firstLineChars="100" w:firstLine="210"/>
              <w:jc w:val="left"/>
              <w:rPr>
                <w:szCs w:val="21"/>
              </w:rPr>
            </w:pPr>
            <w:r w:rsidRPr="004E7C03">
              <w:rPr>
                <w:szCs w:val="21"/>
                <w:lang w:bidi="ar"/>
              </w:rPr>
              <w:t>$quantity.CheckQuantity&amp;lt; $commodity.amount</w:t>
            </w:r>
          </w:p>
          <w:p w:rsidR="005A3851" w:rsidRPr="004E7C03" w:rsidRDefault="0069507A">
            <w:pPr>
              <w:jc w:val="left"/>
              <w:rPr>
                <w:szCs w:val="21"/>
              </w:rPr>
            </w:pPr>
            <w:r w:rsidRPr="004E7C03">
              <w:rPr>
                <w:szCs w:val="21"/>
                <w:lang w:bidi="ar"/>
              </w:rPr>
              <w:t>&lt;/condition&gt;</w:t>
            </w: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rFonts w:cs="宋体" w:hint="eastAsia"/>
                <w:szCs w:val="21"/>
                <w:lang w:bidi="ar"/>
              </w:rPr>
              <w:t>无</w:t>
            </w:r>
          </w:p>
        </w:tc>
      </w:tr>
      <w:tr w:rsidR="005A3851" w:rsidRPr="004E7C03">
        <w:trPr>
          <w:jc w:val="center"/>
        </w:trPr>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szCs w:val="21"/>
                <w:lang w:bidi="ar"/>
              </w:rPr>
              <w:t>CCO</w:t>
            </w:r>
          </w:p>
        </w:tc>
        <w:tc>
          <w:tcPr>
            <w:tcW w:w="465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left"/>
              <w:rPr>
                <w:szCs w:val="21"/>
              </w:rPr>
            </w:pPr>
            <w:r w:rsidRPr="004E7C03">
              <w:rPr>
                <w:szCs w:val="21"/>
                <w:lang w:bidi="ar"/>
              </w:rPr>
              <w:t>&lt;condition&gt;true()&lt;/condition&gt;</w:t>
            </w:r>
          </w:p>
        </w:tc>
        <w:tc>
          <w:tcPr>
            <w:tcW w:w="1951"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r w:rsidRPr="004E7C03">
              <w:rPr>
                <w:rFonts w:cs="宋体" w:hint="eastAsia"/>
                <w:szCs w:val="21"/>
                <w:lang w:bidi="ar"/>
              </w:rPr>
              <w:t>将条件表达式取真</w:t>
            </w:r>
          </w:p>
        </w:tc>
      </w:tr>
      <w:tr w:rsidR="005A3851" w:rsidRPr="004E7C03">
        <w:trPr>
          <w:jc w:val="center"/>
        </w:trPr>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szCs w:val="21"/>
              </w:rPr>
            </w:pPr>
            <w:r w:rsidRPr="004E7C03">
              <w:rPr>
                <w:szCs w:val="21"/>
                <w:lang w:bidi="ar"/>
              </w:rPr>
              <w:t>CDC</w:t>
            </w:r>
          </w:p>
        </w:tc>
        <w:tc>
          <w:tcPr>
            <w:tcW w:w="465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left"/>
              <w:rPr>
                <w:szCs w:val="21"/>
              </w:rPr>
            </w:pPr>
            <w:r w:rsidRPr="004E7C03">
              <w:rPr>
                <w:szCs w:val="21"/>
                <w:lang w:bidi="ar"/>
              </w:rPr>
              <w:t>&lt;condition&gt;true()&lt;/condition&gt;</w:t>
            </w:r>
          </w:p>
        </w:tc>
        <w:tc>
          <w:tcPr>
            <w:tcW w:w="1951"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r w:rsidRPr="004E7C03">
              <w:rPr>
                <w:rFonts w:cs="宋体" w:hint="eastAsia"/>
                <w:szCs w:val="21"/>
                <w:lang w:bidi="ar"/>
              </w:rPr>
              <w:t>将条件表达式取真</w:t>
            </w:r>
          </w:p>
        </w:tc>
      </w:tr>
    </w:tbl>
    <w:p w:rsidR="005A3851" w:rsidRPr="004E7C03" w:rsidRDefault="005A3851">
      <w:pPr>
        <w:pStyle w:val="u5"/>
        <w:spacing w:before="24" w:after="24"/>
        <w:ind w:firstLineChars="0" w:firstLine="0"/>
      </w:pPr>
    </w:p>
    <w:p w:rsidR="005A3851" w:rsidRPr="004E7C03" w:rsidRDefault="0069507A">
      <w:pPr>
        <w:pStyle w:val="u3"/>
      </w:pPr>
      <w:bookmarkStart w:id="36" w:name="_Toc470079468"/>
      <w:r w:rsidRPr="004E7C03">
        <w:rPr>
          <w:rFonts w:hint="eastAsia"/>
        </w:rPr>
        <w:t>一般过程</w:t>
      </w:r>
      <w:bookmarkEnd w:id="36"/>
    </w:p>
    <w:p w:rsidR="005A3851" w:rsidRPr="004E7C03" w:rsidRDefault="0069507A">
      <w:pPr>
        <w:pStyle w:val="u5"/>
        <w:spacing w:before="24" w:after="24"/>
        <w:ind w:firstLine="480"/>
      </w:pPr>
      <w:r w:rsidRPr="004E7C03">
        <w:rPr>
          <w:rFonts w:hint="eastAsia"/>
        </w:rPr>
        <w:t>MuSR</w:t>
      </w:r>
      <w:r w:rsidRPr="004E7C03">
        <w:rPr>
          <w:rFonts w:hint="eastAsia"/>
        </w:rPr>
        <w:t>技术的一般过程是：首先，运用包含关系规则，识别出具有包含关系的变异算子；然后，从变异算子集合中删除被包含的变异算子，获得精简的变异算子子集；最后，使用变异算子子集指导产生变异体，进行变异测试。</w:t>
      </w:r>
      <w:bookmarkStart w:id="37" w:name="_Toc466487172"/>
    </w:p>
    <w:p w:rsidR="005A3851" w:rsidRPr="004E7C03" w:rsidRDefault="0069507A">
      <w:pPr>
        <w:pStyle w:val="u2"/>
      </w:pPr>
      <w:bookmarkStart w:id="38" w:name="_Toc470079469"/>
      <w:r w:rsidRPr="004E7C03">
        <w:rPr>
          <w:rFonts w:hint="eastAsia"/>
        </w:rPr>
        <w:t>基于二阶变异体的变异测试优化技术</w:t>
      </w:r>
      <w:r w:rsidRPr="004E7C03">
        <w:rPr>
          <w:rFonts w:hint="eastAsia"/>
        </w:rPr>
        <w:t>MuSOM</w:t>
      </w:r>
      <w:bookmarkEnd w:id="38"/>
    </w:p>
    <w:p w:rsidR="005A3851" w:rsidRPr="004E7C03" w:rsidRDefault="0069507A">
      <w:pPr>
        <w:pStyle w:val="u3"/>
      </w:pPr>
      <w:bookmarkStart w:id="39" w:name="_Toc470079470"/>
      <w:r w:rsidRPr="004E7C03">
        <w:rPr>
          <w:rFonts w:hint="eastAsia"/>
        </w:rPr>
        <w:t>方法原理</w:t>
      </w:r>
      <w:bookmarkEnd w:id="39"/>
    </w:p>
    <w:p w:rsidR="005A3851" w:rsidRPr="004E7C03" w:rsidRDefault="0069507A">
      <w:pPr>
        <w:pStyle w:val="u5"/>
        <w:spacing w:before="24" w:after="24"/>
        <w:ind w:firstLine="480"/>
      </w:pPr>
      <w:r w:rsidRPr="004E7C03">
        <w:rPr>
          <w:rFonts w:hint="eastAsia"/>
        </w:rPr>
        <w:t>对于变异测试开销大的问题，存在一种高阶变异体优化技术。该技术是由高阶变异体替代一阶变异体进行测试的优化技术。其中，一阶变异体指对原始程序应用一个变异算子且植入一处错误而生成的变异体；高阶变异体指对原始程序植入</w:t>
      </w:r>
      <w:r w:rsidRPr="004E7C03">
        <w:rPr>
          <w:rFonts w:hint="eastAsia"/>
          <w:i/>
          <w:iCs/>
        </w:rPr>
        <w:t>M</w:t>
      </w:r>
      <w:r w:rsidRPr="004E7C03">
        <w:rPr>
          <w:rFonts w:hint="eastAsia"/>
          <w:i/>
          <w:iCs/>
        </w:rPr>
        <w:t>（</w:t>
      </w:r>
      <w:r w:rsidRPr="004E7C03">
        <w:rPr>
          <w:rFonts w:hint="eastAsia"/>
          <w:i/>
          <w:iCs/>
        </w:rPr>
        <w:t>M</w:t>
      </w:r>
      <w:r w:rsidRPr="004E7C03">
        <w:rPr>
          <w:rFonts w:hint="eastAsia"/>
          <w:i/>
          <w:iCs/>
        </w:rPr>
        <w:t>≥</w:t>
      </w:r>
      <w:r w:rsidRPr="004E7C03">
        <w:rPr>
          <w:rFonts w:hint="eastAsia"/>
          <w:i/>
          <w:iCs/>
        </w:rPr>
        <w:t>2</w:t>
      </w:r>
      <w:r w:rsidRPr="004E7C03">
        <w:rPr>
          <w:rFonts w:hint="eastAsia"/>
          <w:i/>
          <w:iCs/>
        </w:rPr>
        <w:t>）</w:t>
      </w:r>
      <w:r w:rsidRPr="004E7C03">
        <w:rPr>
          <w:rFonts w:hint="eastAsia"/>
        </w:rPr>
        <w:t>处错误而生成的变异体。一个高阶变异体可以看成由多个一阶变异体组成。高阶变异体的优化技术的提出基于两个推测</w:t>
      </w:r>
      <w:r w:rsidRPr="004E7C03">
        <w:rPr>
          <w:rFonts w:hint="eastAsia"/>
          <w:vertAlign w:val="superscript"/>
        </w:rPr>
        <w:t>[</w:t>
      </w:r>
      <w:r w:rsidR="008F103A" w:rsidRPr="004E7C03">
        <w:rPr>
          <w:rFonts w:hint="eastAsia"/>
          <w:vertAlign w:val="superscript"/>
        </w:rPr>
        <w:t>11</w:t>
      </w:r>
      <w:r w:rsidRPr="004E7C03">
        <w:rPr>
          <w:rFonts w:hint="eastAsia"/>
          <w:vertAlign w:val="superscript"/>
        </w:rPr>
        <w:t>]</w:t>
      </w:r>
      <w:r w:rsidRPr="004E7C03">
        <w:rPr>
          <w:rFonts w:hint="eastAsia"/>
        </w:rPr>
        <w:t>：</w:t>
      </w:r>
      <w:r w:rsidRPr="004E7C03">
        <w:rPr>
          <w:rFonts w:hint="eastAsia"/>
        </w:rPr>
        <w:t>1</w:t>
      </w:r>
      <w:r w:rsidRPr="004E7C03">
        <w:rPr>
          <w:rFonts w:hint="eastAsia"/>
        </w:rPr>
        <w:t>）执行一次</w:t>
      </w:r>
      <w:r w:rsidRPr="004E7C03">
        <w:rPr>
          <w:rFonts w:hint="eastAsia"/>
          <w:i/>
          <w:iCs/>
        </w:rPr>
        <w:t>M</w:t>
      </w:r>
      <w:r w:rsidRPr="004E7C03">
        <w:rPr>
          <w:rFonts w:hint="eastAsia"/>
        </w:rPr>
        <w:t>阶变异体等同于执行</w:t>
      </w:r>
      <w:r w:rsidRPr="004E7C03">
        <w:rPr>
          <w:rFonts w:hint="eastAsia"/>
          <w:i/>
          <w:iCs/>
        </w:rPr>
        <w:t>M</w:t>
      </w:r>
      <w:r w:rsidRPr="004E7C03">
        <w:rPr>
          <w:rFonts w:hint="eastAsia"/>
        </w:rPr>
        <w:t>个一阶变异体；</w:t>
      </w:r>
      <w:r w:rsidRPr="004E7C03">
        <w:rPr>
          <w:rFonts w:hint="eastAsia"/>
        </w:rPr>
        <w:t>2</w:t>
      </w:r>
      <w:r w:rsidRPr="004E7C03">
        <w:rPr>
          <w:rFonts w:hint="eastAsia"/>
        </w:rPr>
        <w:t>）高阶变异体比一阶变异体产生等价变异体的概率小。基于这两个推测，可以看出高阶变异体优化技术主要是通过减少待执行变异体数目和等价变异体识别开销来降低测试开销。</w:t>
      </w:r>
    </w:p>
    <w:p w:rsidR="005A3851" w:rsidRPr="004E7C03" w:rsidRDefault="0069507A">
      <w:pPr>
        <w:pStyle w:val="u5"/>
        <w:spacing w:before="24" w:after="24"/>
        <w:ind w:firstLine="480"/>
        <w:rPr>
          <w:szCs w:val="24"/>
        </w:rPr>
      </w:pPr>
      <w:r w:rsidRPr="004E7C03">
        <w:rPr>
          <w:rFonts w:hint="eastAsia"/>
          <w:szCs w:val="24"/>
        </w:rPr>
        <w:t>指导生成高阶变异体的方法有很多，这里讨论一种基于</w:t>
      </w:r>
      <w:r w:rsidRPr="004E7C03">
        <w:rPr>
          <w:rFonts w:hint="eastAsia"/>
          <w:i/>
          <w:iCs/>
          <w:szCs w:val="24"/>
        </w:rPr>
        <w:t>LastToFirst</w:t>
      </w:r>
      <w:r w:rsidRPr="004E7C03">
        <w:rPr>
          <w:rFonts w:hint="eastAsia"/>
          <w:szCs w:val="24"/>
        </w:rPr>
        <w:t xml:space="preserve"> </w:t>
      </w:r>
      <w:r w:rsidRPr="004E7C03">
        <w:rPr>
          <w:rFonts w:hint="eastAsia"/>
          <w:szCs w:val="24"/>
        </w:rPr>
        <w:t>算法</w:t>
      </w:r>
      <w:r w:rsidRPr="004E7C03">
        <w:rPr>
          <w:rFonts w:hint="eastAsia"/>
          <w:szCs w:val="24"/>
          <w:vertAlign w:val="superscript"/>
        </w:rPr>
        <w:t>[</w:t>
      </w:r>
      <w:r w:rsidR="00D6260C" w:rsidRPr="004E7C03">
        <w:rPr>
          <w:rFonts w:hint="eastAsia"/>
          <w:szCs w:val="24"/>
          <w:vertAlign w:val="superscript"/>
        </w:rPr>
        <w:t>39</w:t>
      </w:r>
      <w:r w:rsidRPr="004E7C03">
        <w:rPr>
          <w:rFonts w:hint="eastAsia"/>
          <w:szCs w:val="24"/>
          <w:vertAlign w:val="superscript"/>
        </w:rPr>
        <w:t>]</w:t>
      </w:r>
      <w:r w:rsidRPr="004E7C03">
        <w:rPr>
          <w:rFonts w:hint="eastAsia"/>
          <w:szCs w:val="24"/>
        </w:rPr>
        <w:t>来生成二阶变异体的方法。</w:t>
      </w:r>
      <w:r w:rsidRPr="004E7C03">
        <w:rPr>
          <w:rFonts w:hint="eastAsia"/>
          <w:i/>
          <w:iCs/>
          <w:szCs w:val="24"/>
        </w:rPr>
        <w:t xml:space="preserve">LastToFirst </w:t>
      </w:r>
      <w:r w:rsidRPr="004E7C03">
        <w:rPr>
          <w:rFonts w:hint="eastAsia"/>
          <w:szCs w:val="24"/>
        </w:rPr>
        <w:t>算法描述按照一定顺序组合两个一阶变异体，产生二阶变异体的过程，其原理如图</w:t>
      </w:r>
      <w:r w:rsidRPr="004E7C03">
        <w:rPr>
          <w:rFonts w:hint="eastAsia"/>
          <w:szCs w:val="24"/>
        </w:rPr>
        <w:t>3-1</w:t>
      </w:r>
      <w:r w:rsidRPr="004E7C03">
        <w:rPr>
          <w:rFonts w:hint="eastAsia"/>
          <w:szCs w:val="24"/>
        </w:rPr>
        <w:t>所示。其中，</w:t>
      </w:r>
      <w:r w:rsidRPr="004E7C03">
        <w:rPr>
          <w:rFonts w:hint="eastAsia"/>
          <w:i/>
          <w:iCs/>
          <w:szCs w:val="24"/>
        </w:rPr>
        <w:t>P</w:t>
      </w:r>
      <w:r w:rsidRPr="004E7C03">
        <w:rPr>
          <w:rFonts w:hint="eastAsia"/>
          <w:szCs w:val="24"/>
        </w:rPr>
        <w:t>指待测程序，</w:t>
      </w:r>
      <w:r w:rsidRPr="004E7C03">
        <w:rPr>
          <w:rFonts w:cs="Times New Roman"/>
          <w:i/>
          <w:szCs w:val="24"/>
          <w:lang w:bidi="ar"/>
        </w:rPr>
        <w:t>M</w:t>
      </w:r>
      <w:r w:rsidRPr="004E7C03">
        <w:rPr>
          <w:rFonts w:cs="Times New Roman"/>
          <w:i/>
          <w:szCs w:val="24"/>
          <w:vertAlign w:val="subscript"/>
          <w:lang w:bidi="ar"/>
        </w:rPr>
        <w:t>1</w:t>
      </w:r>
      <w:r w:rsidRPr="004E7C03">
        <w:rPr>
          <w:rFonts w:hint="eastAsia"/>
          <w:szCs w:val="24"/>
        </w:rPr>
        <w:t>至</w:t>
      </w:r>
      <w:r w:rsidRPr="004E7C03">
        <w:rPr>
          <w:rFonts w:cs="Times New Roman"/>
          <w:i/>
          <w:szCs w:val="24"/>
          <w:lang w:bidi="ar"/>
        </w:rPr>
        <w:t>M</w:t>
      </w:r>
      <w:r w:rsidRPr="004E7C03">
        <w:rPr>
          <w:rFonts w:cs="Times New Roman" w:hint="eastAsia"/>
          <w:i/>
          <w:szCs w:val="24"/>
          <w:vertAlign w:val="subscript"/>
          <w:lang w:bidi="ar"/>
        </w:rPr>
        <w:t>n</w:t>
      </w:r>
      <w:r w:rsidRPr="004E7C03">
        <w:rPr>
          <w:rFonts w:hint="eastAsia"/>
          <w:szCs w:val="24"/>
        </w:rPr>
        <w:t>代表原始程序的一阶变异体，</w:t>
      </w:r>
      <w:r w:rsidRPr="004E7C03">
        <w:rPr>
          <w:rFonts w:cs="Times New Roman"/>
          <w:i/>
          <w:szCs w:val="24"/>
          <w:lang w:bidi="ar"/>
        </w:rPr>
        <w:t>M</w:t>
      </w:r>
      <w:r w:rsidRPr="004E7C03">
        <w:rPr>
          <w:rFonts w:cs="Times New Roman"/>
          <w:i/>
          <w:szCs w:val="24"/>
          <w:vertAlign w:val="subscript"/>
          <w:lang w:bidi="ar"/>
        </w:rPr>
        <w:t>k,k+1</w:t>
      </w:r>
      <w:r w:rsidRPr="004E7C03">
        <w:rPr>
          <w:rFonts w:hint="eastAsia"/>
          <w:szCs w:val="24"/>
        </w:rPr>
        <w:t>代表通过组合两个一阶变异体而生成的二阶变异体。</w:t>
      </w:r>
      <w:r w:rsidR="008F103A" w:rsidRPr="004E7C03">
        <w:rPr>
          <w:rFonts w:hint="eastAsia"/>
          <w:szCs w:val="24"/>
        </w:rPr>
        <w:t>本文</w:t>
      </w:r>
      <w:r w:rsidRPr="004E7C03">
        <w:rPr>
          <w:rFonts w:hint="eastAsia"/>
          <w:szCs w:val="24"/>
        </w:rPr>
        <w:t>将</w:t>
      </w:r>
      <w:r w:rsidRPr="004E7C03">
        <w:rPr>
          <w:rFonts w:hint="eastAsia"/>
          <w:i/>
          <w:iCs/>
          <w:szCs w:val="24"/>
        </w:rPr>
        <w:t>LastToFirst</w:t>
      </w:r>
      <w:r w:rsidRPr="004E7C03">
        <w:rPr>
          <w:rFonts w:hint="eastAsia"/>
          <w:szCs w:val="24"/>
        </w:rPr>
        <w:t xml:space="preserve"> </w:t>
      </w:r>
      <w:r w:rsidRPr="004E7C03">
        <w:rPr>
          <w:rFonts w:hint="eastAsia"/>
          <w:szCs w:val="24"/>
        </w:rPr>
        <w:t>算法应用到面向</w:t>
      </w:r>
      <w:r w:rsidRPr="004E7C03">
        <w:rPr>
          <w:rFonts w:hint="eastAsia"/>
          <w:szCs w:val="24"/>
        </w:rPr>
        <w:t>BPEL</w:t>
      </w:r>
      <w:r w:rsidRPr="004E7C03">
        <w:rPr>
          <w:rFonts w:hint="eastAsia"/>
          <w:szCs w:val="24"/>
        </w:rPr>
        <w:t>程序的变异测试的中，提出面向</w:t>
      </w:r>
      <w:r w:rsidRPr="004E7C03">
        <w:rPr>
          <w:rFonts w:hint="eastAsia"/>
          <w:szCs w:val="24"/>
        </w:rPr>
        <w:t>BPEL</w:t>
      </w:r>
      <w:r w:rsidRPr="004E7C03">
        <w:rPr>
          <w:rFonts w:hint="eastAsia"/>
          <w:szCs w:val="24"/>
        </w:rPr>
        <w:t>程序的二阶变异体优化技术，简称为</w:t>
      </w:r>
      <w:r w:rsidRPr="004E7C03">
        <w:rPr>
          <w:rFonts w:hint="eastAsia"/>
          <w:szCs w:val="24"/>
        </w:rPr>
        <w:t>MuSOM</w:t>
      </w:r>
      <w:r w:rsidRPr="004E7C03">
        <w:rPr>
          <w:rFonts w:hint="eastAsia"/>
          <w:szCs w:val="24"/>
        </w:rPr>
        <w:t>。</w:t>
      </w:r>
    </w:p>
    <w:p w:rsidR="005A3851" w:rsidRPr="004E7C03" w:rsidRDefault="0069507A">
      <w:pPr>
        <w:pStyle w:val="u5"/>
        <w:spacing w:before="24" w:after="24"/>
        <w:ind w:firstLineChars="0" w:firstLine="0"/>
        <w:rPr>
          <w:rFonts w:cs="Times New Roman"/>
          <w:sz w:val="21"/>
          <w:szCs w:val="24"/>
          <w:lang w:bidi="ar"/>
        </w:rPr>
      </w:pPr>
      <w:r w:rsidRPr="004E7C03">
        <w:rPr>
          <w:rFonts w:cs="Times New Roman"/>
          <w:noProof/>
          <w:sz w:val="21"/>
          <w:szCs w:val="24"/>
        </w:rPr>
        <w:lastRenderedPageBreak/>
        <w:drawing>
          <wp:inline distT="0" distB="0" distL="114300" distR="114300" wp14:anchorId="43C1AAB7" wp14:editId="77BF0C5D">
            <wp:extent cx="4962525" cy="3162300"/>
            <wp:effectExtent l="0" t="0" r="9525" b="0"/>
            <wp:docPr id="2" name="图片 9"/>
            <wp:cNvGraphicFramePr/>
            <a:graphic xmlns:a="http://schemas.openxmlformats.org/drawingml/2006/main">
              <a:graphicData uri="http://schemas.openxmlformats.org/drawingml/2006/picture">
                <pic:pic xmlns:pic="http://schemas.openxmlformats.org/drawingml/2006/picture">
                  <pic:nvPicPr>
                    <pic:cNvPr id="2" name="图片 9"/>
                    <pic:cNvPicPr/>
                  </pic:nvPicPr>
                  <pic:blipFill>
                    <a:blip r:embed="rId36"/>
                    <a:stretch>
                      <a:fillRect/>
                    </a:stretch>
                  </pic:blipFill>
                  <pic:spPr>
                    <a:xfrm>
                      <a:off x="0" y="0"/>
                      <a:ext cx="4962525" cy="3162300"/>
                    </a:xfrm>
                    <a:prstGeom prst="rect">
                      <a:avLst/>
                    </a:prstGeom>
                    <a:noFill/>
                    <a:ln w="9525">
                      <a:noFill/>
                    </a:ln>
                  </pic:spPr>
                </pic:pic>
              </a:graphicData>
            </a:graphic>
          </wp:inline>
        </w:drawing>
      </w:r>
    </w:p>
    <w:p w:rsidR="005A3851" w:rsidRPr="004E7C03" w:rsidRDefault="0069507A">
      <w:pPr>
        <w:pStyle w:val="ub"/>
        <w:spacing w:before="120" w:after="360"/>
      </w:pPr>
      <w:r w:rsidRPr="004E7C03">
        <w:t>图</w:t>
      </w:r>
      <w:r w:rsidRPr="004E7C03">
        <w:t>3-</w:t>
      </w:r>
      <w:r w:rsidRPr="004E7C03">
        <w:fldChar w:fldCharType="begin"/>
      </w:r>
      <w:r w:rsidRPr="004E7C03">
        <w:instrText xml:space="preserve"> SEQ </w:instrText>
      </w:r>
      <w:r w:rsidRPr="004E7C03">
        <w:instrText>图</w:instrText>
      </w:r>
      <w:r w:rsidRPr="004E7C03">
        <w:instrText xml:space="preserve">3- \* ARABIC </w:instrText>
      </w:r>
      <w:r w:rsidRPr="004E7C03">
        <w:fldChar w:fldCharType="separate"/>
      </w:r>
      <w:r w:rsidR="00B27609">
        <w:rPr>
          <w:noProof/>
        </w:rPr>
        <w:t>10</w:t>
      </w:r>
      <w:r w:rsidRPr="004E7C03">
        <w:fldChar w:fldCharType="end"/>
      </w:r>
      <w:r w:rsidRPr="004E7C03">
        <w:rPr>
          <w:rFonts w:hint="eastAsia"/>
        </w:rPr>
        <w:t xml:space="preserve"> </w:t>
      </w:r>
      <w:r w:rsidRPr="004E7C03">
        <w:rPr>
          <w:i/>
        </w:rPr>
        <w:t>LastToFirst</w:t>
      </w:r>
      <w:r w:rsidRPr="004E7C03">
        <w:t xml:space="preserve"> </w:t>
      </w:r>
      <w:r w:rsidRPr="004E7C03">
        <w:rPr>
          <w:rFonts w:hint="eastAsia"/>
        </w:rPr>
        <w:t>算法生成二阶变异体过程</w:t>
      </w:r>
    </w:p>
    <w:p w:rsidR="005A3851" w:rsidRPr="004E7C03" w:rsidRDefault="0069507A">
      <w:pPr>
        <w:pStyle w:val="u3"/>
      </w:pPr>
      <w:bookmarkStart w:id="40" w:name="_Toc470079471"/>
      <w:bookmarkEnd w:id="37"/>
      <w:r w:rsidRPr="004E7C03">
        <w:rPr>
          <w:rFonts w:hint="eastAsia"/>
        </w:rPr>
        <w:t>一般过程</w:t>
      </w:r>
      <w:bookmarkEnd w:id="40"/>
    </w:p>
    <w:p w:rsidR="005A3851" w:rsidRPr="004E7C03" w:rsidRDefault="0069507A">
      <w:pPr>
        <w:pStyle w:val="u5"/>
        <w:spacing w:before="24" w:after="24"/>
        <w:ind w:firstLine="480"/>
      </w:pPr>
      <w:r w:rsidRPr="004E7C03">
        <w:rPr>
          <w:rFonts w:hint="eastAsia"/>
        </w:rPr>
        <w:t>MuSOM</w:t>
      </w:r>
      <w:r w:rsidRPr="004E7C03">
        <w:rPr>
          <w:rFonts w:hint="eastAsia"/>
        </w:rPr>
        <w:t>描述的二阶变异体生成步骤如下：</w:t>
      </w:r>
    </w:p>
    <w:p w:rsidR="005A3851" w:rsidRPr="004E7C03" w:rsidRDefault="0069507A" w:rsidP="00CE6F8A">
      <w:pPr>
        <w:pStyle w:val="u5"/>
        <w:numPr>
          <w:ilvl w:val="0"/>
          <w:numId w:val="19"/>
        </w:numPr>
        <w:spacing w:before="24" w:after="24"/>
        <w:ind w:firstLineChars="0"/>
      </w:pPr>
      <w:r w:rsidRPr="004E7C03">
        <w:rPr>
          <w:rFonts w:hint="eastAsia"/>
          <w:lang w:bidi="ar"/>
        </w:rPr>
        <w:t>为</w:t>
      </w:r>
      <w:r w:rsidRPr="004E7C03">
        <w:rPr>
          <w:lang w:bidi="ar"/>
        </w:rPr>
        <w:t>BPEL</w:t>
      </w:r>
      <w:r w:rsidRPr="004E7C03">
        <w:rPr>
          <w:rStyle w:val="uChar"/>
          <w:rFonts w:hint="eastAsia"/>
        </w:rPr>
        <w:t>程序</w:t>
      </w:r>
      <w:r w:rsidRPr="004E7C03">
        <w:rPr>
          <w:i/>
          <w:lang w:bidi="ar"/>
        </w:rPr>
        <w:t>P</w:t>
      </w:r>
      <w:r w:rsidRPr="004E7C03">
        <w:rPr>
          <w:rFonts w:hint="eastAsia"/>
          <w:lang w:bidi="ar"/>
        </w:rPr>
        <w:t>生成一阶变异体；按照</w:t>
      </w:r>
      <w:r w:rsidRPr="004E7C03">
        <w:rPr>
          <w:rStyle w:val="uChar"/>
          <w:rFonts w:hint="eastAsia"/>
        </w:rPr>
        <w:t>一阶变异体产生的</w:t>
      </w:r>
      <w:r w:rsidRPr="004E7C03">
        <w:rPr>
          <w:rFonts w:hint="eastAsia"/>
          <w:lang w:bidi="ar"/>
        </w:rPr>
        <w:t>顺序，给变异体命名并编号为</w:t>
      </w:r>
      <w:r w:rsidRPr="004E7C03">
        <w:rPr>
          <w:i/>
          <w:lang w:bidi="ar"/>
        </w:rPr>
        <w:t>1</w:t>
      </w:r>
      <w:r w:rsidRPr="004E7C03">
        <w:rPr>
          <w:rFonts w:hint="eastAsia"/>
          <w:lang w:bidi="ar"/>
        </w:rPr>
        <w:t>至</w:t>
      </w:r>
      <w:r w:rsidRPr="004E7C03">
        <w:rPr>
          <w:i/>
          <w:lang w:bidi="ar"/>
        </w:rPr>
        <w:t>n</w:t>
      </w:r>
      <w:r w:rsidRPr="004E7C03">
        <w:rPr>
          <w:rFonts w:hint="eastAsia"/>
          <w:lang w:bidi="ar"/>
        </w:rPr>
        <w:t>，</w:t>
      </w:r>
      <w:r w:rsidRPr="004E7C03">
        <w:rPr>
          <w:i/>
          <w:lang w:bidi="ar"/>
        </w:rPr>
        <w:t>n</w:t>
      </w:r>
      <w:r w:rsidRPr="004E7C03">
        <w:rPr>
          <w:rFonts w:hint="eastAsia"/>
          <w:lang w:bidi="ar"/>
        </w:rPr>
        <w:t>为一阶变异体的总数；得到的变异体的集合表示为</w:t>
      </w:r>
      <w:r w:rsidRPr="004E7C03">
        <w:rPr>
          <w:i/>
          <w:lang w:bidi="ar"/>
        </w:rPr>
        <w:t>M</w:t>
      </w:r>
      <w:r w:rsidRPr="004E7C03">
        <w:rPr>
          <w:i/>
          <w:vertAlign w:val="subscript"/>
          <w:lang w:bidi="ar"/>
        </w:rPr>
        <w:t>1o</w:t>
      </w:r>
      <w:r w:rsidRPr="004E7C03">
        <w:rPr>
          <w:i/>
          <w:lang w:bidi="ar"/>
        </w:rPr>
        <w:t>={M</w:t>
      </w:r>
      <w:r w:rsidRPr="004E7C03">
        <w:rPr>
          <w:i/>
          <w:vertAlign w:val="subscript"/>
          <w:lang w:bidi="ar"/>
        </w:rPr>
        <w:t>1</w:t>
      </w:r>
      <w:r w:rsidRPr="004E7C03">
        <w:rPr>
          <w:i/>
          <w:lang w:bidi="ar"/>
        </w:rPr>
        <w:t>,M</w:t>
      </w:r>
      <w:r w:rsidRPr="004E7C03">
        <w:rPr>
          <w:i/>
          <w:vertAlign w:val="subscript"/>
          <w:lang w:bidi="ar"/>
        </w:rPr>
        <w:t>2</w:t>
      </w:r>
      <w:r w:rsidRPr="004E7C03">
        <w:rPr>
          <w:i/>
          <w:lang w:bidi="ar"/>
        </w:rPr>
        <w:t>,...,M</w:t>
      </w:r>
      <w:r w:rsidRPr="004E7C03">
        <w:rPr>
          <w:i/>
          <w:vertAlign w:val="subscript"/>
          <w:lang w:bidi="ar"/>
        </w:rPr>
        <w:t>k</w:t>
      </w:r>
      <w:r w:rsidRPr="004E7C03">
        <w:rPr>
          <w:i/>
          <w:lang w:bidi="ar"/>
        </w:rPr>
        <w:t>,</w:t>
      </w:r>
      <w:r w:rsidRPr="004E7C03">
        <w:rPr>
          <w:rFonts w:hint="eastAsia"/>
          <w:i/>
          <w:lang w:bidi="ar"/>
        </w:rPr>
        <w:t xml:space="preserve"> </w:t>
      </w:r>
      <w:r w:rsidRPr="004E7C03">
        <w:rPr>
          <w:i/>
          <w:lang w:bidi="ar"/>
        </w:rPr>
        <w:t>M</w:t>
      </w:r>
      <w:r w:rsidRPr="004E7C03">
        <w:rPr>
          <w:i/>
          <w:vertAlign w:val="subscript"/>
          <w:lang w:bidi="ar"/>
        </w:rPr>
        <w:t>k+1</w:t>
      </w:r>
      <w:r w:rsidRPr="004E7C03">
        <w:rPr>
          <w:i/>
          <w:lang w:bidi="ar"/>
        </w:rPr>
        <w:t>,...,M</w:t>
      </w:r>
      <w:r w:rsidRPr="004E7C03">
        <w:rPr>
          <w:i/>
          <w:vertAlign w:val="subscript"/>
          <w:lang w:bidi="ar"/>
        </w:rPr>
        <w:t>n-1</w:t>
      </w:r>
      <w:r w:rsidRPr="004E7C03">
        <w:rPr>
          <w:i/>
          <w:lang w:bidi="ar"/>
        </w:rPr>
        <w:t>,M</w:t>
      </w:r>
      <w:r w:rsidRPr="004E7C03">
        <w:rPr>
          <w:i/>
          <w:vertAlign w:val="subscript"/>
          <w:lang w:bidi="ar"/>
        </w:rPr>
        <w:t>n</w:t>
      </w:r>
      <w:r w:rsidRPr="004E7C03">
        <w:rPr>
          <w:i/>
          <w:lang w:bidi="ar"/>
        </w:rPr>
        <w:t>}</w:t>
      </w:r>
      <w:r w:rsidRPr="004E7C03">
        <w:rPr>
          <w:rFonts w:hint="eastAsia"/>
          <w:lang w:bidi="ar"/>
        </w:rPr>
        <w:t>。</w:t>
      </w:r>
    </w:p>
    <w:p w:rsidR="005A3851" w:rsidRPr="004E7C03" w:rsidRDefault="0069507A" w:rsidP="00CE6F8A">
      <w:pPr>
        <w:pStyle w:val="u5"/>
        <w:numPr>
          <w:ilvl w:val="0"/>
          <w:numId w:val="19"/>
        </w:numPr>
        <w:spacing w:before="24" w:after="24"/>
        <w:ind w:firstLineChars="0"/>
      </w:pPr>
      <w:r w:rsidRPr="004E7C03">
        <w:rPr>
          <w:rFonts w:hint="eastAsia"/>
          <w:lang w:bidi="ar"/>
        </w:rPr>
        <w:t>将</w:t>
      </w:r>
      <w:r w:rsidRPr="004E7C03">
        <w:rPr>
          <w:i/>
          <w:lang w:bidi="ar"/>
        </w:rPr>
        <w:t>M</w:t>
      </w:r>
      <w:r w:rsidRPr="004E7C03">
        <w:rPr>
          <w:i/>
          <w:vertAlign w:val="subscript"/>
          <w:lang w:bidi="ar"/>
        </w:rPr>
        <w:t>1o</w:t>
      </w:r>
      <w:r w:rsidRPr="004E7C03">
        <w:rPr>
          <w:rFonts w:hint="eastAsia"/>
          <w:lang w:bidi="ar"/>
        </w:rPr>
        <w:t>中的一阶变异体组合生成二阶变异体，组合方法为：将编号为</w:t>
      </w:r>
      <w:r w:rsidRPr="004E7C03">
        <w:rPr>
          <w:i/>
          <w:lang w:bidi="ar"/>
        </w:rPr>
        <w:t>1</w:t>
      </w:r>
      <w:r w:rsidRPr="004E7C03">
        <w:rPr>
          <w:rFonts w:hint="eastAsia"/>
          <w:lang w:bidi="ar"/>
        </w:rPr>
        <w:t>与编号为</w:t>
      </w:r>
      <w:r w:rsidRPr="004E7C03">
        <w:rPr>
          <w:i/>
          <w:lang w:bidi="ar"/>
        </w:rPr>
        <w:t>n</w:t>
      </w:r>
      <w:r w:rsidRPr="004E7C03">
        <w:rPr>
          <w:rFonts w:hint="eastAsia"/>
          <w:lang w:bidi="ar"/>
        </w:rPr>
        <w:t>的两个一阶变异体组合，生成二阶变异体，记为</w:t>
      </w:r>
      <w:r w:rsidRPr="004E7C03">
        <w:rPr>
          <w:i/>
          <w:lang w:bidi="ar"/>
        </w:rPr>
        <w:t>M</w:t>
      </w:r>
      <w:r w:rsidRPr="004E7C03">
        <w:rPr>
          <w:i/>
          <w:vertAlign w:val="subscript"/>
          <w:lang w:bidi="ar"/>
        </w:rPr>
        <w:t>1,n</w:t>
      </w:r>
      <w:r w:rsidRPr="004E7C03">
        <w:rPr>
          <w:rFonts w:hint="eastAsia"/>
          <w:lang w:bidi="ar"/>
        </w:rPr>
        <w:t>；将编号为</w:t>
      </w:r>
      <w:r w:rsidRPr="004E7C03">
        <w:rPr>
          <w:i/>
          <w:lang w:bidi="ar"/>
        </w:rPr>
        <w:t>2</w:t>
      </w:r>
      <w:r w:rsidRPr="004E7C03">
        <w:rPr>
          <w:rFonts w:hint="eastAsia"/>
          <w:lang w:bidi="ar"/>
        </w:rPr>
        <w:t>与编号为</w:t>
      </w:r>
      <w:r w:rsidRPr="004E7C03">
        <w:rPr>
          <w:i/>
          <w:lang w:bidi="ar"/>
        </w:rPr>
        <w:t>n-1</w:t>
      </w:r>
      <w:r w:rsidRPr="004E7C03">
        <w:rPr>
          <w:rFonts w:hint="eastAsia"/>
          <w:lang w:bidi="ar"/>
        </w:rPr>
        <w:t>的两个一阶变异体组合，生成二阶变异体，记为</w:t>
      </w:r>
      <w:r w:rsidRPr="004E7C03">
        <w:rPr>
          <w:i/>
          <w:lang w:bidi="ar"/>
        </w:rPr>
        <w:t>M</w:t>
      </w:r>
      <w:r w:rsidRPr="004E7C03">
        <w:rPr>
          <w:i/>
          <w:vertAlign w:val="subscript"/>
          <w:lang w:bidi="ar"/>
        </w:rPr>
        <w:t>2,n-1</w:t>
      </w:r>
      <w:r w:rsidRPr="004E7C03">
        <w:rPr>
          <w:rFonts w:hint="eastAsia"/>
          <w:lang w:bidi="ar"/>
        </w:rPr>
        <w:t>；以此类推，使得每个一阶变异体都用来生成二阶变异体。</w:t>
      </w:r>
    </w:p>
    <w:p w:rsidR="005A3851" w:rsidRPr="004E7C03" w:rsidRDefault="0069507A" w:rsidP="00CE6F8A">
      <w:pPr>
        <w:pStyle w:val="u5"/>
        <w:numPr>
          <w:ilvl w:val="0"/>
          <w:numId w:val="19"/>
        </w:numPr>
        <w:spacing w:before="24" w:after="24"/>
        <w:ind w:firstLineChars="0"/>
      </w:pPr>
      <w:r w:rsidRPr="004E7C03">
        <w:rPr>
          <w:rFonts w:hint="eastAsia"/>
          <w:lang w:bidi="ar"/>
        </w:rPr>
        <w:t>当</w:t>
      </w:r>
      <w:r w:rsidRPr="004E7C03">
        <w:rPr>
          <w:i/>
          <w:lang w:bidi="ar"/>
        </w:rPr>
        <w:t>n</w:t>
      </w:r>
      <w:r w:rsidRPr="004E7C03">
        <w:rPr>
          <w:rFonts w:hint="eastAsia"/>
          <w:lang w:bidi="ar"/>
        </w:rPr>
        <w:t>为奇数时，除了一阶变异体</w:t>
      </w:r>
      <w:r w:rsidRPr="004E7C03">
        <w:rPr>
          <w:lang w:bidi="ar"/>
        </w:rPr>
        <w:t>M</w:t>
      </w:r>
      <w:r w:rsidRPr="004E7C03">
        <w:rPr>
          <w:vertAlign w:val="subscript"/>
          <w:lang w:bidi="ar"/>
        </w:rPr>
        <w:t>(n+1)/2</w:t>
      </w:r>
      <w:r w:rsidRPr="004E7C03">
        <w:rPr>
          <w:rFonts w:hint="eastAsia"/>
          <w:lang w:bidi="ar"/>
        </w:rPr>
        <w:t>，其余的一阶变异体都两两组合产生了二阶变异体。这种情况下，规定将</w:t>
      </w:r>
      <w:r w:rsidRPr="004E7C03">
        <w:rPr>
          <w:lang w:bidi="ar"/>
        </w:rPr>
        <w:t>M</w:t>
      </w:r>
      <w:r w:rsidRPr="004E7C03">
        <w:rPr>
          <w:vertAlign w:val="subscript"/>
          <w:lang w:bidi="ar"/>
        </w:rPr>
        <w:t>(n+1)/2</w:t>
      </w:r>
      <w:r w:rsidRPr="004E7C03">
        <w:rPr>
          <w:rFonts w:hint="eastAsia"/>
          <w:lang w:bidi="ar"/>
        </w:rPr>
        <w:t>与</w:t>
      </w:r>
      <w:r w:rsidRPr="004E7C03">
        <w:rPr>
          <w:lang w:bidi="ar"/>
        </w:rPr>
        <w:t>M</w:t>
      </w:r>
      <w:r w:rsidRPr="004E7C03">
        <w:rPr>
          <w:vertAlign w:val="subscript"/>
          <w:lang w:bidi="ar"/>
        </w:rPr>
        <w:t>(n+1)/2+1</w:t>
      </w:r>
      <w:r w:rsidRPr="004E7C03">
        <w:rPr>
          <w:rFonts w:hint="eastAsia"/>
          <w:lang w:bidi="ar"/>
        </w:rPr>
        <w:t>变异体进行组合，来生成二阶变异体。</w:t>
      </w:r>
    </w:p>
    <w:p w:rsidR="005A3851" w:rsidRPr="004E7C03" w:rsidRDefault="0069507A" w:rsidP="00CE6F8A">
      <w:pPr>
        <w:pStyle w:val="u5"/>
        <w:numPr>
          <w:ilvl w:val="0"/>
          <w:numId w:val="19"/>
        </w:numPr>
        <w:spacing w:before="24" w:after="24"/>
        <w:ind w:firstLineChars="0"/>
      </w:pPr>
      <w:r w:rsidRPr="004E7C03">
        <w:rPr>
          <w:rFonts w:hint="eastAsia"/>
          <w:lang w:bidi="ar"/>
        </w:rPr>
        <w:t>最终，得到二阶变异体集合为</w:t>
      </w:r>
      <w:r w:rsidRPr="004E7C03">
        <w:rPr>
          <w:i/>
          <w:lang w:bidi="ar"/>
        </w:rPr>
        <w:t>M</w:t>
      </w:r>
      <w:r w:rsidRPr="004E7C03">
        <w:rPr>
          <w:i/>
          <w:vertAlign w:val="subscript"/>
          <w:lang w:bidi="ar"/>
        </w:rPr>
        <w:t>2o</w:t>
      </w:r>
      <w:r w:rsidRPr="004E7C03">
        <w:rPr>
          <w:i/>
          <w:lang w:bidi="ar"/>
        </w:rPr>
        <w:t>={M</w:t>
      </w:r>
      <w:r w:rsidRPr="004E7C03">
        <w:rPr>
          <w:i/>
          <w:vertAlign w:val="subscript"/>
          <w:lang w:bidi="ar"/>
        </w:rPr>
        <w:t>1,n</w:t>
      </w:r>
      <w:r w:rsidRPr="004E7C03">
        <w:rPr>
          <w:i/>
          <w:lang w:bidi="ar"/>
        </w:rPr>
        <w:t>,M</w:t>
      </w:r>
      <w:r w:rsidRPr="004E7C03">
        <w:rPr>
          <w:i/>
          <w:vertAlign w:val="subscript"/>
          <w:lang w:bidi="ar"/>
        </w:rPr>
        <w:t>2,n-1</w:t>
      </w:r>
      <w:r w:rsidRPr="004E7C03">
        <w:rPr>
          <w:i/>
          <w:lang w:bidi="ar"/>
        </w:rPr>
        <w:t>,...,M</w:t>
      </w:r>
      <w:r w:rsidRPr="004E7C03">
        <w:rPr>
          <w:i/>
          <w:vertAlign w:val="subscript"/>
          <w:lang w:bidi="ar"/>
        </w:rPr>
        <w:t>k,k+1</w:t>
      </w:r>
      <w:r w:rsidRPr="004E7C03">
        <w:rPr>
          <w:i/>
          <w:lang w:bidi="ar"/>
        </w:rPr>
        <w:t>}</w:t>
      </w:r>
      <w:r w:rsidRPr="004E7C03">
        <w:rPr>
          <w:rFonts w:hint="eastAsia"/>
          <w:lang w:bidi="ar"/>
        </w:rPr>
        <w:t>。</w:t>
      </w:r>
    </w:p>
    <w:p w:rsidR="005A3851" w:rsidRPr="004E7C03" w:rsidRDefault="0069507A">
      <w:pPr>
        <w:pStyle w:val="u3"/>
      </w:pPr>
      <w:bookmarkStart w:id="41" w:name="_Toc470079472"/>
      <w:r w:rsidRPr="004E7C03">
        <w:rPr>
          <w:rFonts w:hint="eastAsia"/>
        </w:rPr>
        <w:t>方法示例</w:t>
      </w:r>
      <w:bookmarkEnd w:id="41"/>
    </w:p>
    <w:p w:rsidR="005A3851" w:rsidRPr="004E7C03" w:rsidRDefault="0069507A">
      <w:pPr>
        <w:pStyle w:val="u5"/>
        <w:spacing w:before="24" w:after="24"/>
        <w:ind w:firstLine="480"/>
        <w:rPr>
          <w:lang w:bidi="ar"/>
        </w:rPr>
      </w:pPr>
      <w:r w:rsidRPr="004E7C03">
        <w:rPr>
          <w:rFonts w:hint="eastAsia"/>
          <w:lang w:bidi="ar"/>
        </w:rPr>
        <w:t>为了方便理解</w:t>
      </w:r>
      <w:r w:rsidRPr="004E7C03">
        <w:rPr>
          <w:lang w:bidi="ar"/>
        </w:rPr>
        <w:t>MuSOM</w:t>
      </w:r>
      <w:r w:rsidRPr="004E7C03">
        <w:rPr>
          <w:rFonts w:hint="eastAsia"/>
          <w:lang w:bidi="ar"/>
        </w:rPr>
        <w:t>技术，使用</w:t>
      </w:r>
      <w:r w:rsidRPr="004E7C03">
        <w:rPr>
          <w:lang w:bidi="ar"/>
        </w:rPr>
        <w:t>SupplyChain</w:t>
      </w:r>
      <w:r w:rsidRPr="004E7C03">
        <w:rPr>
          <w:rFonts w:hint="eastAsia"/>
          <w:vertAlign w:val="superscript"/>
          <w:lang w:bidi="ar"/>
        </w:rPr>
        <w:t>[10]</w:t>
      </w:r>
      <w:r w:rsidRPr="004E7C03">
        <w:rPr>
          <w:rFonts w:hint="eastAsia"/>
          <w:lang w:bidi="ar"/>
        </w:rPr>
        <w:t>实例进行演示。</w:t>
      </w:r>
      <w:r w:rsidRPr="004E7C03">
        <w:rPr>
          <w:lang w:bidi="ar"/>
        </w:rPr>
        <w:t>SupplyChain</w:t>
      </w:r>
      <w:r w:rsidRPr="004E7C03">
        <w:rPr>
          <w:rFonts w:hint="eastAsia"/>
          <w:lang w:bidi="ar"/>
        </w:rPr>
        <w:t>是一个</w:t>
      </w:r>
      <w:r w:rsidRPr="004E7C03">
        <w:rPr>
          <w:lang w:bidi="ar"/>
        </w:rPr>
        <w:t>BPEL</w:t>
      </w:r>
      <w:r w:rsidRPr="004E7C03">
        <w:rPr>
          <w:rFonts w:hint="eastAsia"/>
          <w:lang w:bidi="ar"/>
        </w:rPr>
        <w:t>实例，同时也在第</w:t>
      </w:r>
      <w:r w:rsidRPr="004E7C03">
        <w:rPr>
          <w:lang w:bidi="ar"/>
        </w:rPr>
        <w:t>5</w:t>
      </w:r>
      <w:r w:rsidRPr="004E7C03">
        <w:rPr>
          <w:rFonts w:hint="eastAsia"/>
          <w:lang w:bidi="ar"/>
        </w:rPr>
        <w:t>部分用于实例验证。</w:t>
      </w:r>
      <w:r w:rsidRPr="004E7C03">
        <w:rPr>
          <w:lang w:bidi="ar"/>
        </w:rPr>
        <w:t>SupplyChain</w:t>
      </w:r>
      <w:r w:rsidRPr="004E7C03">
        <w:rPr>
          <w:rFonts w:hint="eastAsia"/>
          <w:lang w:bidi="ar"/>
        </w:rPr>
        <w:t>实例共生成</w:t>
      </w:r>
      <w:r w:rsidRPr="004E7C03">
        <w:rPr>
          <w:lang w:bidi="ar"/>
        </w:rPr>
        <w:t>34</w:t>
      </w:r>
      <w:r w:rsidRPr="004E7C03">
        <w:rPr>
          <w:rFonts w:hint="eastAsia"/>
          <w:lang w:bidi="ar"/>
        </w:rPr>
        <w:t>个一阶变异体。采取</w:t>
      </w:r>
      <w:r w:rsidRPr="004E7C03">
        <w:rPr>
          <w:lang w:bidi="ar"/>
        </w:rPr>
        <w:t>MuSOM</w:t>
      </w:r>
      <w:r w:rsidRPr="004E7C03">
        <w:rPr>
          <w:rFonts w:hint="eastAsia"/>
          <w:lang w:bidi="ar"/>
        </w:rPr>
        <w:t>方法，为该实例生成二阶变异体。</w:t>
      </w:r>
      <w:r w:rsidRPr="004E7C03">
        <w:rPr>
          <w:rFonts w:hint="eastAsia"/>
          <w:lang w:bidi="ar"/>
        </w:rPr>
        <w:lastRenderedPageBreak/>
        <w:t>图</w:t>
      </w:r>
      <w:r w:rsidRPr="004E7C03">
        <w:rPr>
          <w:lang w:bidi="ar"/>
        </w:rPr>
        <w:t>3-2</w:t>
      </w:r>
      <w:r w:rsidRPr="004E7C03">
        <w:rPr>
          <w:rFonts w:hint="eastAsia"/>
          <w:lang w:bidi="ar"/>
        </w:rPr>
        <w:t>展示一个二阶变异体生成过程。其中，</w:t>
      </w:r>
      <w:r w:rsidRPr="004E7C03">
        <w:rPr>
          <w:i/>
          <w:lang w:bidi="ar"/>
        </w:rPr>
        <w:t>CDE_1</w:t>
      </w:r>
      <w:r w:rsidRPr="004E7C03">
        <w:rPr>
          <w:rFonts w:hint="eastAsia"/>
          <w:lang w:bidi="ar"/>
        </w:rPr>
        <w:t>代表生成的第一个一阶变异体的部分程序代码。该变异体使用了</w:t>
      </w:r>
      <w:r w:rsidRPr="004E7C03">
        <w:rPr>
          <w:i/>
          <w:lang w:bidi="ar"/>
        </w:rPr>
        <w:t>CDE</w:t>
      </w:r>
      <w:r w:rsidRPr="004E7C03">
        <w:rPr>
          <w:rFonts w:hint="eastAsia"/>
          <w:lang w:bidi="ar"/>
        </w:rPr>
        <w:t>变异算子，应用判断准则到程序中，将条件表达式用</w:t>
      </w:r>
      <w:r w:rsidRPr="004E7C03">
        <w:rPr>
          <w:i/>
          <w:lang w:bidi="ar"/>
        </w:rPr>
        <w:t>true()</w:t>
      </w:r>
      <w:r w:rsidRPr="004E7C03">
        <w:rPr>
          <w:rFonts w:hint="eastAsia"/>
          <w:lang w:bidi="ar"/>
        </w:rPr>
        <w:t>替换。图中对变异的位置用加粗放大字体进行标识。</w:t>
      </w:r>
      <w:r w:rsidRPr="004E7C03">
        <w:rPr>
          <w:i/>
          <w:lang w:bidi="ar"/>
        </w:rPr>
        <w:t>ASI_4</w:t>
      </w:r>
      <w:r w:rsidRPr="004E7C03">
        <w:rPr>
          <w:rFonts w:hint="eastAsia"/>
          <w:lang w:bidi="ar"/>
        </w:rPr>
        <w:t>代表生成的最后一个一阶变异体部分程序代码。该变异体应用</w:t>
      </w:r>
      <w:r w:rsidRPr="004E7C03">
        <w:rPr>
          <w:i/>
          <w:lang w:bidi="ar"/>
        </w:rPr>
        <w:t>ASI</w:t>
      </w:r>
      <w:r w:rsidRPr="004E7C03">
        <w:rPr>
          <w:rFonts w:hint="eastAsia"/>
          <w:lang w:bidi="ar"/>
        </w:rPr>
        <w:t>变异算子，交换了</w:t>
      </w:r>
      <w:r w:rsidRPr="004E7C03">
        <w:rPr>
          <w:i/>
          <w:lang w:bidi="ar"/>
        </w:rPr>
        <w:t>reply</w:t>
      </w:r>
      <w:r w:rsidRPr="004E7C03">
        <w:rPr>
          <w:rFonts w:hint="eastAsia"/>
          <w:lang w:bidi="ar"/>
        </w:rPr>
        <w:t>活动与</w:t>
      </w:r>
      <w:r w:rsidRPr="004E7C03">
        <w:rPr>
          <w:i/>
          <w:lang w:bidi="ar"/>
        </w:rPr>
        <w:t>if</w:t>
      </w:r>
      <w:r w:rsidRPr="004E7C03">
        <w:rPr>
          <w:rFonts w:hint="eastAsia"/>
          <w:lang w:bidi="ar"/>
        </w:rPr>
        <w:t>活动的位置。通过读取这两个变异体所植入的错误，同时应用到原始程序</w:t>
      </w:r>
      <w:r w:rsidRPr="004E7C03">
        <w:rPr>
          <w:i/>
          <w:lang w:bidi="ar"/>
        </w:rPr>
        <w:t>P</w:t>
      </w:r>
      <w:r w:rsidRPr="004E7C03">
        <w:rPr>
          <w:rFonts w:hint="eastAsia"/>
          <w:lang w:bidi="ar"/>
        </w:rPr>
        <w:t>中，得到一个二阶变异体，命名为</w:t>
      </w:r>
      <w:r w:rsidRPr="004E7C03">
        <w:rPr>
          <w:i/>
          <w:lang w:bidi="ar"/>
        </w:rPr>
        <w:t>CDE1_ASI4</w:t>
      </w:r>
      <w:r w:rsidRPr="004E7C03">
        <w:rPr>
          <w:rFonts w:hint="eastAsia"/>
          <w:lang w:bidi="ar"/>
        </w:rPr>
        <w:t>。</w:t>
      </w:r>
    </w:p>
    <w:p w:rsidR="005A3851" w:rsidRPr="004E7C03" w:rsidRDefault="0069507A">
      <w:pPr>
        <w:pStyle w:val="aff6"/>
        <w:widowControl w:val="0"/>
        <w:spacing w:beforeLines="10" w:before="24" w:beforeAutospacing="0" w:afterLines="10" w:after="24" w:afterAutospacing="0" w:line="312" w:lineRule="auto"/>
        <w:jc w:val="center"/>
        <w:rPr>
          <w:rFonts w:ascii="Times New Roman" w:hAnsi="Times New Roman"/>
          <w:kern w:val="2"/>
          <w:sz w:val="21"/>
          <w:lang w:bidi="ar"/>
        </w:rPr>
      </w:pPr>
      <w:bookmarkStart w:id="42" w:name="_Toc465545006"/>
      <w:r w:rsidRPr="004E7C03">
        <w:rPr>
          <w:rFonts w:ascii="Times New Roman" w:hAnsi="Times New Roman"/>
          <w:noProof/>
          <w:kern w:val="2"/>
          <w:sz w:val="21"/>
        </w:rPr>
        <w:drawing>
          <wp:inline distT="0" distB="0" distL="114300" distR="114300" wp14:anchorId="774A3C79" wp14:editId="75FEF559">
            <wp:extent cx="4692650" cy="3174365"/>
            <wp:effectExtent l="0" t="0" r="0" b="6985"/>
            <wp:docPr id="3" name="图片 10"/>
            <wp:cNvGraphicFramePr/>
            <a:graphic xmlns:a="http://schemas.openxmlformats.org/drawingml/2006/main">
              <a:graphicData uri="http://schemas.openxmlformats.org/drawingml/2006/picture">
                <pic:pic xmlns:pic="http://schemas.openxmlformats.org/drawingml/2006/picture">
                  <pic:nvPicPr>
                    <pic:cNvPr id="3" name="图片 10"/>
                    <pic:cNvPicPr/>
                  </pic:nvPicPr>
                  <pic:blipFill>
                    <a:blip r:embed="rId37"/>
                    <a:stretch>
                      <a:fillRect/>
                    </a:stretch>
                  </pic:blipFill>
                  <pic:spPr>
                    <a:xfrm>
                      <a:off x="0" y="0"/>
                      <a:ext cx="4703795" cy="3181979"/>
                    </a:xfrm>
                    <a:prstGeom prst="rect">
                      <a:avLst/>
                    </a:prstGeom>
                    <a:noFill/>
                    <a:ln w="9525">
                      <a:noFill/>
                    </a:ln>
                  </pic:spPr>
                </pic:pic>
              </a:graphicData>
            </a:graphic>
          </wp:inline>
        </w:drawing>
      </w:r>
      <w:bookmarkEnd w:id="42"/>
    </w:p>
    <w:p w:rsidR="005A3851" w:rsidRPr="004E7C03" w:rsidRDefault="0069507A">
      <w:pPr>
        <w:pStyle w:val="ub"/>
        <w:spacing w:before="120" w:after="360"/>
      </w:pPr>
      <w:r w:rsidRPr="004E7C03">
        <w:t>图</w:t>
      </w:r>
      <w:r w:rsidRPr="004E7C03">
        <w:t>3-</w:t>
      </w:r>
      <w:r w:rsidRPr="004E7C03">
        <w:fldChar w:fldCharType="begin"/>
      </w:r>
      <w:r w:rsidRPr="004E7C03">
        <w:instrText xml:space="preserve"> SEQ </w:instrText>
      </w:r>
      <w:r w:rsidRPr="004E7C03">
        <w:instrText>图</w:instrText>
      </w:r>
      <w:r w:rsidRPr="004E7C03">
        <w:instrText xml:space="preserve">3- \* ARABIC </w:instrText>
      </w:r>
      <w:r w:rsidRPr="004E7C03">
        <w:fldChar w:fldCharType="separate"/>
      </w:r>
      <w:r w:rsidR="00B27609">
        <w:rPr>
          <w:noProof/>
        </w:rPr>
        <w:t>11</w:t>
      </w:r>
      <w:r w:rsidRPr="004E7C03">
        <w:fldChar w:fldCharType="end"/>
      </w:r>
      <w:r w:rsidRPr="004E7C03">
        <w:t xml:space="preserve"> SupplyChain</w:t>
      </w:r>
      <w:r w:rsidRPr="004E7C03">
        <w:rPr>
          <w:rFonts w:hint="eastAsia"/>
        </w:rPr>
        <w:t>的二阶变异体生成示例</w:t>
      </w:r>
    </w:p>
    <w:p w:rsidR="005A3851" w:rsidRPr="004E7C03" w:rsidRDefault="0069507A">
      <w:pPr>
        <w:pStyle w:val="u2"/>
      </w:pPr>
      <w:bookmarkStart w:id="43" w:name="_Toc466487176"/>
      <w:bookmarkStart w:id="44" w:name="_Toc470079473"/>
      <w:r w:rsidRPr="004E7C03">
        <w:rPr>
          <w:rFonts w:hint="eastAsia"/>
        </w:rPr>
        <w:t>基于变异算子优先级的变异测试优化技术</w:t>
      </w:r>
      <w:r w:rsidRPr="004E7C03">
        <w:rPr>
          <w:rFonts w:hint="eastAsia"/>
        </w:rPr>
        <w:t>MuPri</w:t>
      </w:r>
      <w:bookmarkEnd w:id="43"/>
      <w:bookmarkEnd w:id="44"/>
    </w:p>
    <w:p w:rsidR="005A3851" w:rsidRPr="004E7C03" w:rsidRDefault="0069507A">
      <w:pPr>
        <w:pStyle w:val="u3"/>
      </w:pPr>
      <w:bookmarkStart w:id="45" w:name="_Toc470079474"/>
      <w:r w:rsidRPr="004E7C03">
        <w:rPr>
          <w:rFonts w:hint="eastAsia"/>
        </w:rPr>
        <w:t>方法原理</w:t>
      </w:r>
      <w:bookmarkEnd w:id="45"/>
    </w:p>
    <w:p w:rsidR="005A3851" w:rsidRPr="004E7C03" w:rsidRDefault="0069507A" w:rsidP="00CE6F8A">
      <w:pPr>
        <w:pStyle w:val="u5"/>
        <w:numPr>
          <w:ilvl w:val="0"/>
          <w:numId w:val="20"/>
        </w:numPr>
        <w:spacing w:before="24" w:after="24"/>
        <w:ind w:firstLineChars="0"/>
        <w:rPr>
          <w:b/>
        </w:rPr>
      </w:pPr>
      <w:r w:rsidRPr="004E7C03">
        <w:rPr>
          <w:rFonts w:hint="eastAsia"/>
          <w:b/>
        </w:rPr>
        <w:t>基本原则</w:t>
      </w:r>
    </w:p>
    <w:p w:rsidR="005A3851" w:rsidRPr="004E7C03" w:rsidRDefault="0069507A">
      <w:pPr>
        <w:pStyle w:val="u5"/>
        <w:spacing w:before="24" w:after="24"/>
        <w:ind w:firstLine="480"/>
      </w:pPr>
      <w:r w:rsidRPr="004E7C03">
        <w:rPr>
          <w:rFonts w:hint="eastAsia"/>
        </w:rPr>
        <w:t>在变异测试中，有的变异体可以被绝大多数测试用例“杀死”，而有的变异体只能被特殊的测试用例检测出来。若一些较难被测杀的变异体都能被测试用例“杀死”，那么理论上该测试用例也能“杀死”那些容易被测杀的变异体。基于以上内容，我们从变异体执行顺序的角度来考虑减少测试开销，优先使用这些可以产生较难被测杀变异体的变异算子，理论上可以生成更难被测杀的变异体集合，这些变异体可以更好的衡量测试用例有效性和完备性。</w:t>
      </w:r>
    </w:p>
    <w:p w:rsidR="005A3851" w:rsidRPr="004E7C03" w:rsidRDefault="0069507A" w:rsidP="00CE6F8A">
      <w:pPr>
        <w:pStyle w:val="u5"/>
        <w:numPr>
          <w:ilvl w:val="0"/>
          <w:numId w:val="20"/>
        </w:numPr>
        <w:spacing w:before="24" w:after="24"/>
        <w:ind w:firstLineChars="0"/>
        <w:rPr>
          <w:b/>
        </w:rPr>
      </w:pPr>
      <w:r w:rsidRPr="004E7C03">
        <w:rPr>
          <w:rFonts w:hint="eastAsia"/>
          <w:b/>
        </w:rPr>
        <w:t>相关规则定义</w:t>
      </w:r>
    </w:p>
    <w:p w:rsidR="005A3851" w:rsidRPr="004E7C03" w:rsidRDefault="0069507A">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szCs w:val="20"/>
          <w:lang w:bidi="ar"/>
        </w:rPr>
      </w:pPr>
      <w:r w:rsidRPr="004E7C03">
        <w:rPr>
          <w:rFonts w:ascii="Times New Roman" w:hAnsi="Times New Roman" w:hint="eastAsia"/>
          <w:kern w:val="2"/>
          <w:szCs w:val="20"/>
          <w:lang w:bidi="ar"/>
        </w:rPr>
        <w:lastRenderedPageBreak/>
        <w:t>为了衡量变异算子产生变异体被测杀的难易程度，我们引入一个变异算子质量度量指标。在提出该指标之前，约定</w:t>
      </w:r>
      <w:r w:rsidRPr="004E7C03">
        <w:rPr>
          <w:rFonts w:ascii="Times New Roman" w:hAnsi="Times New Roman"/>
          <w:i/>
          <w:kern w:val="2"/>
          <w:szCs w:val="20"/>
          <w:lang w:bidi="ar"/>
        </w:rPr>
        <w:t>P</w:t>
      </w:r>
      <w:r w:rsidRPr="004E7C03">
        <w:rPr>
          <w:rFonts w:ascii="Times New Roman" w:hAnsi="Times New Roman" w:hint="eastAsia"/>
          <w:kern w:val="2"/>
          <w:szCs w:val="20"/>
          <w:lang w:bidi="ar"/>
        </w:rPr>
        <w:t>指待测的</w:t>
      </w:r>
      <w:r w:rsidRPr="004E7C03">
        <w:rPr>
          <w:rFonts w:ascii="Times New Roman" w:hAnsi="Times New Roman"/>
          <w:kern w:val="2"/>
          <w:szCs w:val="20"/>
          <w:lang w:bidi="ar"/>
        </w:rPr>
        <w:t>BPEL</w:t>
      </w:r>
      <w:r w:rsidRPr="004E7C03">
        <w:rPr>
          <w:rFonts w:ascii="Times New Roman" w:hAnsi="Times New Roman" w:hint="eastAsia"/>
          <w:kern w:val="2"/>
          <w:szCs w:val="20"/>
          <w:lang w:bidi="ar"/>
        </w:rPr>
        <w:t>程序；</w:t>
      </w:r>
      <w:r w:rsidRPr="004E7C03">
        <w:rPr>
          <w:rFonts w:ascii="Times New Roman" w:hAnsi="Times New Roman"/>
          <w:i/>
          <w:kern w:val="2"/>
          <w:szCs w:val="20"/>
          <w:lang w:bidi="ar"/>
        </w:rPr>
        <w:t>TS</w:t>
      </w:r>
      <w:r w:rsidRPr="004E7C03">
        <w:rPr>
          <w:rFonts w:ascii="Times New Roman" w:hAnsi="Times New Roman" w:hint="eastAsia"/>
          <w:kern w:val="2"/>
          <w:szCs w:val="20"/>
          <w:lang w:bidi="ar"/>
        </w:rPr>
        <w:t>为有效测</w:t>
      </w:r>
      <w:r w:rsidRPr="004E7C03">
        <w:rPr>
          <w:rFonts w:ascii="Times New Roman" w:hAnsi="Times New Roman" w:cs="宋体" w:hint="eastAsia"/>
          <w:szCs w:val="20"/>
          <w:lang w:bidi="ar"/>
        </w:rPr>
        <w:t>试用例集，</w:t>
      </w:r>
      <w:r w:rsidRPr="004E7C03">
        <w:rPr>
          <w:rFonts w:ascii="Times New Roman" w:hAnsi="Times New Roman" w:cs="宋体"/>
          <w:i/>
          <w:szCs w:val="20"/>
          <w:lang w:bidi="ar"/>
        </w:rPr>
        <w:t>TS={t</w:t>
      </w:r>
      <w:r w:rsidRPr="004E7C03">
        <w:rPr>
          <w:rFonts w:ascii="Times New Roman" w:hAnsi="Times New Roman" w:cs="宋体"/>
          <w:i/>
          <w:szCs w:val="20"/>
          <w:vertAlign w:val="subscript"/>
          <w:lang w:bidi="ar"/>
        </w:rPr>
        <w:t>1</w:t>
      </w:r>
      <w:r w:rsidRPr="004E7C03">
        <w:rPr>
          <w:rFonts w:ascii="Times New Roman" w:hAnsi="Times New Roman" w:cs="宋体"/>
          <w:i/>
          <w:szCs w:val="20"/>
          <w:lang w:bidi="ar"/>
        </w:rPr>
        <w:t>,t</w:t>
      </w:r>
      <w:r w:rsidRPr="004E7C03">
        <w:rPr>
          <w:rFonts w:ascii="Times New Roman" w:hAnsi="Times New Roman" w:cs="宋体"/>
          <w:i/>
          <w:szCs w:val="20"/>
          <w:vertAlign w:val="subscript"/>
          <w:lang w:bidi="ar"/>
        </w:rPr>
        <w:t>2</w:t>
      </w:r>
      <w:r w:rsidRPr="004E7C03">
        <w:rPr>
          <w:rFonts w:ascii="Times New Roman" w:hAnsi="Times New Roman" w:cs="宋体"/>
          <w:i/>
          <w:szCs w:val="20"/>
          <w:lang w:bidi="ar"/>
        </w:rPr>
        <w:t>, …,t</w:t>
      </w:r>
      <w:r w:rsidRPr="004E7C03">
        <w:rPr>
          <w:rFonts w:ascii="Times New Roman" w:hAnsi="Times New Roman" w:cs="宋体"/>
          <w:i/>
          <w:szCs w:val="20"/>
          <w:vertAlign w:val="subscript"/>
          <w:lang w:bidi="ar"/>
        </w:rPr>
        <w:t>i</w:t>
      </w:r>
      <w:r w:rsidRPr="004E7C03">
        <w:rPr>
          <w:rFonts w:ascii="Times New Roman" w:hAnsi="Times New Roman" w:cs="宋体"/>
          <w:i/>
          <w:szCs w:val="20"/>
          <w:lang w:bidi="ar"/>
        </w:rPr>
        <w:t>,…,t</w:t>
      </w:r>
      <w:r w:rsidRPr="004E7C03">
        <w:rPr>
          <w:rFonts w:ascii="Times New Roman" w:hAnsi="Times New Roman" w:cs="宋体"/>
          <w:i/>
          <w:szCs w:val="20"/>
          <w:vertAlign w:val="subscript"/>
          <w:lang w:bidi="ar"/>
        </w:rPr>
        <w:t>n</w:t>
      </w:r>
      <w:r w:rsidRPr="004E7C03">
        <w:rPr>
          <w:rFonts w:ascii="Times New Roman" w:hAnsi="Times New Roman" w:cs="宋体"/>
          <w:i/>
          <w:szCs w:val="20"/>
          <w:lang w:bidi="ar"/>
        </w:rPr>
        <w:t>}</w:t>
      </w:r>
      <w:r w:rsidRPr="004E7C03">
        <w:rPr>
          <w:rFonts w:ascii="Times New Roman" w:hAnsi="Times New Roman" w:cs="宋体" w:hint="eastAsia"/>
          <w:szCs w:val="20"/>
          <w:lang w:bidi="ar"/>
        </w:rPr>
        <w:t>，其中</w:t>
      </w:r>
      <w:r w:rsidRPr="004E7C03">
        <w:rPr>
          <w:rFonts w:ascii="Times New Roman" w:hAnsi="Times New Roman" w:cs="宋体"/>
          <w:i/>
          <w:szCs w:val="20"/>
          <w:lang w:bidi="ar"/>
        </w:rPr>
        <w:t>t</w:t>
      </w:r>
      <w:r w:rsidRPr="004E7C03">
        <w:rPr>
          <w:rFonts w:ascii="Times New Roman" w:hAnsi="Times New Roman" w:cs="宋体"/>
          <w:i/>
          <w:szCs w:val="20"/>
          <w:vertAlign w:val="subscript"/>
          <w:lang w:bidi="ar"/>
        </w:rPr>
        <w:t>i</w:t>
      </w:r>
      <w:r w:rsidRPr="004E7C03">
        <w:rPr>
          <w:rFonts w:ascii="Times New Roman" w:hAnsi="Times New Roman" w:cs="宋体"/>
          <w:i/>
          <w:szCs w:val="20"/>
          <w:lang w:bidi="ar"/>
        </w:rPr>
        <w:t xml:space="preserve"> </w:t>
      </w:r>
      <w:r w:rsidRPr="004E7C03">
        <w:rPr>
          <w:rFonts w:ascii="Times New Roman" w:hAnsi="Times New Roman" w:cs="宋体" w:hint="eastAsia"/>
          <w:szCs w:val="20"/>
          <w:lang w:bidi="ar"/>
        </w:rPr>
        <w:t>为测试用例集中第</w:t>
      </w:r>
      <w:r w:rsidRPr="004E7C03">
        <w:rPr>
          <w:rFonts w:ascii="Times New Roman" w:hAnsi="Times New Roman" w:cs="宋体"/>
          <w:i/>
          <w:szCs w:val="20"/>
          <w:lang w:bidi="ar"/>
        </w:rPr>
        <w:t>i</w:t>
      </w:r>
      <w:r w:rsidRPr="004E7C03">
        <w:rPr>
          <w:rFonts w:ascii="Times New Roman" w:hAnsi="Times New Roman" w:cs="宋体" w:hint="eastAsia"/>
          <w:szCs w:val="20"/>
          <w:lang w:bidi="ar"/>
        </w:rPr>
        <w:t>个测试用例，</w:t>
      </w:r>
      <w:r w:rsidRPr="004E7C03">
        <w:rPr>
          <w:rFonts w:ascii="Times New Roman" w:hAnsi="Times New Roman" w:cs="宋体"/>
          <w:i/>
          <w:szCs w:val="20"/>
          <w:lang w:bidi="ar"/>
        </w:rPr>
        <w:t>n</w:t>
      </w:r>
      <w:r w:rsidRPr="004E7C03">
        <w:rPr>
          <w:rFonts w:ascii="Times New Roman" w:hAnsi="Times New Roman" w:cs="宋体" w:hint="eastAsia"/>
          <w:szCs w:val="20"/>
          <w:lang w:bidi="ar"/>
        </w:rPr>
        <w:t>为测试用例集的用例总数；</w:t>
      </w:r>
      <w:r w:rsidRPr="004E7C03">
        <w:rPr>
          <w:rFonts w:ascii="Times New Roman" w:hAnsi="Times New Roman" w:cs="宋体"/>
          <w:i/>
          <w:szCs w:val="20"/>
          <w:lang w:bidi="ar"/>
        </w:rPr>
        <w:t>MO</w:t>
      </w:r>
      <w:r w:rsidRPr="004E7C03">
        <w:rPr>
          <w:rFonts w:ascii="Times New Roman" w:hAnsi="Times New Roman" w:cs="宋体" w:hint="eastAsia"/>
          <w:szCs w:val="20"/>
          <w:lang w:bidi="ar"/>
        </w:rPr>
        <w:t>表示</w:t>
      </w:r>
      <w:r w:rsidRPr="004E7C03">
        <w:rPr>
          <w:rFonts w:ascii="Times New Roman" w:hAnsi="Times New Roman" w:cs="宋体"/>
          <w:szCs w:val="20"/>
          <w:lang w:bidi="ar"/>
        </w:rPr>
        <w:t>BPEL</w:t>
      </w:r>
      <w:r w:rsidRPr="004E7C03">
        <w:rPr>
          <w:rFonts w:ascii="Times New Roman" w:hAnsi="Times New Roman" w:cs="宋体" w:hint="eastAsia"/>
          <w:szCs w:val="20"/>
          <w:lang w:bidi="ar"/>
        </w:rPr>
        <w:t>语言的变异算子集合，</w:t>
      </w:r>
      <w:r w:rsidRPr="004E7C03">
        <w:rPr>
          <w:rFonts w:ascii="Times New Roman" w:hAnsi="Times New Roman" w:cs="宋体"/>
          <w:i/>
          <w:szCs w:val="20"/>
          <w:lang w:bidi="ar"/>
        </w:rPr>
        <w:t>MO={O</w:t>
      </w:r>
      <w:r w:rsidRPr="004E7C03">
        <w:rPr>
          <w:rFonts w:ascii="Times New Roman" w:hAnsi="Times New Roman" w:cs="宋体"/>
          <w:i/>
          <w:szCs w:val="20"/>
          <w:vertAlign w:val="subscript"/>
          <w:lang w:bidi="ar"/>
        </w:rPr>
        <w:t>1</w:t>
      </w:r>
      <w:r w:rsidRPr="004E7C03">
        <w:rPr>
          <w:rFonts w:ascii="Times New Roman" w:hAnsi="Times New Roman" w:cs="宋体"/>
          <w:i/>
          <w:szCs w:val="20"/>
          <w:lang w:bidi="ar"/>
        </w:rPr>
        <w:t>,O</w:t>
      </w:r>
      <w:r w:rsidRPr="004E7C03">
        <w:rPr>
          <w:rFonts w:ascii="Times New Roman" w:hAnsi="Times New Roman" w:cs="宋体"/>
          <w:i/>
          <w:szCs w:val="20"/>
          <w:vertAlign w:val="subscript"/>
          <w:lang w:bidi="ar"/>
        </w:rPr>
        <w:t>2</w:t>
      </w:r>
      <w:r w:rsidRPr="004E7C03">
        <w:rPr>
          <w:rFonts w:ascii="Times New Roman" w:hAnsi="Times New Roman" w:cs="宋体"/>
          <w:i/>
          <w:szCs w:val="20"/>
          <w:lang w:bidi="ar"/>
        </w:rPr>
        <w:t>,…O</w:t>
      </w:r>
      <w:r w:rsidRPr="004E7C03">
        <w:rPr>
          <w:rFonts w:ascii="Times New Roman" w:hAnsi="Times New Roman" w:cs="宋体"/>
          <w:i/>
          <w:szCs w:val="20"/>
          <w:vertAlign w:val="subscript"/>
          <w:lang w:bidi="ar"/>
        </w:rPr>
        <w:t>i</w:t>
      </w:r>
      <w:r w:rsidRPr="004E7C03">
        <w:rPr>
          <w:rFonts w:ascii="Times New Roman" w:hAnsi="Times New Roman" w:cs="宋体"/>
          <w:i/>
          <w:szCs w:val="20"/>
          <w:lang w:bidi="ar"/>
        </w:rPr>
        <w:t>,…,O</w:t>
      </w:r>
      <w:r w:rsidRPr="004E7C03">
        <w:rPr>
          <w:rFonts w:ascii="Times New Roman" w:hAnsi="Times New Roman" w:cs="宋体"/>
          <w:i/>
          <w:szCs w:val="20"/>
          <w:vertAlign w:val="subscript"/>
          <w:lang w:bidi="ar"/>
        </w:rPr>
        <w:t>34</w:t>
      </w:r>
      <w:r w:rsidRPr="004E7C03">
        <w:rPr>
          <w:rFonts w:ascii="Times New Roman" w:hAnsi="Times New Roman" w:cs="宋体"/>
          <w:i/>
          <w:szCs w:val="20"/>
          <w:lang w:bidi="ar"/>
        </w:rPr>
        <w:t>}</w:t>
      </w:r>
      <w:r w:rsidRPr="004E7C03">
        <w:rPr>
          <w:rFonts w:ascii="Times New Roman" w:hAnsi="Times New Roman" w:cs="宋体" w:hint="eastAsia"/>
          <w:szCs w:val="20"/>
          <w:lang w:bidi="ar"/>
        </w:rPr>
        <w:t>，其中</w:t>
      </w:r>
      <w:r w:rsidRPr="004E7C03">
        <w:rPr>
          <w:rFonts w:ascii="Times New Roman" w:hAnsi="Times New Roman" w:cs="宋体"/>
          <w:i/>
          <w:szCs w:val="20"/>
          <w:lang w:bidi="ar"/>
        </w:rPr>
        <w:t>O</w:t>
      </w:r>
      <w:r w:rsidRPr="004E7C03">
        <w:rPr>
          <w:rFonts w:ascii="Times New Roman" w:hAnsi="Times New Roman" w:cs="宋体"/>
          <w:i/>
          <w:szCs w:val="20"/>
          <w:vertAlign w:val="subscript"/>
          <w:lang w:bidi="ar"/>
        </w:rPr>
        <w:t>i</w:t>
      </w:r>
      <w:r w:rsidRPr="004E7C03">
        <w:rPr>
          <w:rFonts w:ascii="Times New Roman" w:hAnsi="Times New Roman" w:cs="宋体" w:hint="eastAsia"/>
          <w:szCs w:val="20"/>
          <w:lang w:bidi="ar"/>
        </w:rPr>
        <w:t>表示变异算子列表中第</w:t>
      </w:r>
      <w:r w:rsidRPr="004E7C03">
        <w:rPr>
          <w:rFonts w:ascii="Times New Roman" w:hAnsi="Times New Roman" w:cs="宋体"/>
          <w:i/>
          <w:szCs w:val="20"/>
          <w:lang w:bidi="ar"/>
        </w:rPr>
        <w:t>i</w:t>
      </w:r>
      <w:r w:rsidRPr="004E7C03">
        <w:rPr>
          <w:rFonts w:ascii="Times New Roman" w:hAnsi="Times New Roman" w:cs="宋体" w:hint="eastAsia"/>
          <w:szCs w:val="20"/>
          <w:lang w:bidi="ar"/>
        </w:rPr>
        <w:t>个变异算子。</w:t>
      </w:r>
    </w:p>
    <w:p w:rsidR="005A3851" w:rsidRPr="004E7C03" w:rsidRDefault="0069507A">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szCs w:val="20"/>
          <w:lang w:bidi="ar"/>
        </w:rPr>
      </w:pPr>
      <w:r w:rsidRPr="004E7C03">
        <w:rPr>
          <w:rFonts w:ascii="Times New Roman" w:hAnsi="Times New Roman" w:cs="宋体" w:hint="eastAsia"/>
          <w:szCs w:val="20"/>
          <w:lang w:bidi="ar"/>
        </w:rPr>
        <w:t>变异算子质量的定义从故障检测率推导而来，</w:t>
      </w:r>
      <w:r w:rsidRPr="004E7C03">
        <w:rPr>
          <w:rFonts w:ascii="Times New Roman" w:hAnsi="Times New Roman" w:cs="宋体" w:hint="eastAsia"/>
          <w:b/>
          <w:szCs w:val="20"/>
          <w:lang w:bidi="ar"/>
        </w:rPr>
        <w:t>故障检测率</w:t>
      </w:r>
      <w:r w:rsidRPr="004E7C03">
        <w:rPr>
          <w:rFonts w:ascii="Times New Roman" w:hAnsi="Times New Roman" w:cs="宋体" w:hint="eastAsia"/>
          <w:szCs w:val="20"/>
          <w:lang w:bidi="ar"/>
        </w:rPr>
        <w:t>（</w:t>
      </w:r>
      <w:r w:rsidRPr="004E7C03">
        <w:rPr>
          <w:rFonts w:ascii="Times New Roman" w:hAnsi="Times New Roman" w:cs="宋体" w:hint="eastAsia"/>
          <w:szCs w:val="20"/>
          <w:lang w:bidi="ar"/>
        </w:rPr>
        <w:t>Fault Detection Rate</w:t>
      </w:r>
      <w:r w:rsidRPr="004E7C03">
        <w:rPr>
          <w:rFonts w:ascii="Times New Roman" w:hAnsi="Times New Roman" w:cs="宋体" w:hint="eastAsia"/>
          <w:szCs w:val="20"/>
          <w:lang w:bidi="ar"/>
        </w:rPr>
        <w:t>，</w:t>
      </w:r>
      <w:r w:rsidRPr="004E7C03">
        <w:rPr>
          <w:rFonts w:ascii="Times New Roman" w:hAnsi="Times New Roman" w:cs="宋体" w:hint="eastAsia"/>
          <w:szCs w:val="20"/>
          <w:lang w:bidi="ar"/>
        </w:rPr>
        <w:t>FDR</w:t>
      </w:r>
      <w:r w:rsidRPr="004E7C03">
        <w:rPr>
          <w:rFonts w:ascii="Times New Roman" w:hAnsi="Times New Roman" w:cs="宋体" w:hint="eastAsia"/>
          <w:szCs w:val="20"/>
          <w:lang w:bidi="ar"/>
        </w:rPr>
        <w:t>）</w:t>
      </w:r>
      <w:r w:rsidRPr="004E7C03">
        <w:rPr>
          <w:rFonts w:ascii="Times New Roman" w:hAnsi="Times New Roman" w:cs="宋体" w:hint="eastAsia"/>
          <w:szCs w:val="20"/>
          <w:vertAlign w:val="superscript"/>
          <w:lang w:bidi="ar"/>
        </w:rPr>
        <w:t>[4]</w:t>
      </w:r>
      <w:r w:rsidRPr="004E7C03">
        <w:rPr>
          <w:rFonts w:ascii="Times New Roman" w:hAnsi="Times New Roman" w:cs="宋体" w:hint="eastAsia"/>
          <w:szCs w:val="20"/>
          <w:lang w:bidi="ar"/>
        </w:rPr>
        <w:t>定义为测试用例“杀死”变异体的比例，广泛用来衡量用例的故障检测能力。</w:t>
      </w:r>
      <w:r w:rsidRPr="004E7C03">
        <w:rPr>
          <w:rFonts w:ascii="Times New Roman" w:hAnsi="Times New Roman" w:cs="宋体" w:hint="eastAsia"/>
          <w:szCs w:val="20"/>
          <w:lang w:bidi="ar"/>
        </w:rPr>
        <w:t>FDR</w:t>
      </w:r>
      <w:r w:rsidRPr="004E7C03">
        <w:rPr>
          <w:rFonts w:ascii="Times New Roman" w:hAnsi="Times New Roman" w:cs="宋体" w:hint="eastAsia"/>
          <w:szCs w:val="20"/>
          <w:lang w:bidi="ar"/>
        </w:rPr>
        <w:t>计算公式为：</w:t>
      </w:r>
    </w:p>
    <w:p w:rsidR="005A3851" w:rsidRPr="004E7C03" w:rsidRDefault="0069507A">
      <w:pPr>
        <w:pStyle w:val="aff6"/>
        <w:widowControl w:val="0"/>
        <w:spacing w:beforeLines="10" w:before="24" w:beforeAutospacing="0" w:afterLines="10" w:after="24" w:afterAutospacing="0" w:line="312" w:lineRule="auto"/>
        <w:ind w:firstLineChars="200" w:firstLine="480"/>
        <w:jc w:val="right"/>
        <w:rPr>
          <w:rFonts w:ascii="Times New Roman" w:hAnsi="Times New Roman"/>
          <w:kern w:val="2"/>
          <w:sz w:val="21"/>
          <w:lang w:bidi="ar"/>
        </w:rPr>
      </w:pPr>
      <w:r w:rsidRPr="004E7C03">
        <w:rPr>
          <w:rFonts w:cs="宋体" w:hint="eastAsia"/>
          <w:position w:val="-28"/>
          <w:szCs w:val="20"/>
          <w:lang w:bidi="ar"/>
        </w:rPr>
        <w:t xml:space="preserve">            </w:t>
      </w:r>
      <w:r w:rsidR="00C54D66">
        <w:rPr>
          <w:rFonts w:ascii="Times New Roman" w:hAnsi="Times New Roman" w:cs="宋体"/>
          <w:position w:val="-28"/>
          <w:szCs w:val="20"/>
          <w:lang w:bidi="ar"/>
        </w:rPr>
        <w:pict>
          <v:shape id="_x0000_i1032" type="#_x0000_t75" style="width:143.25pt;height:36.75pt">
            <v:imagedata r:id="rId38" o:title=""/>
            <o:lock v:ext="edit" aspectratio="f"/>
          </v:shape>
        </w:pict>
      </w:r>
      <w:r w:rsidRPr="004E7C03">
        <w:rPr>
          <w:rFonts w:cs="宋体" w:hint="eastAsia"/>
          <w:position w:val="-28"/>
          <w:szCs w:val="20"/>
          <w:lang w:bidi="ar"/>
        </w:rPr>
        <w:t xml:space="preserve">                   </w:t>
      </w:r>
      <w:r w:rsidRPr="004E7C03">
        <w:rPr>
          <w:rFonts w:ascii="Times New Roman" w:hAnsi="Times New Roman" w:hint="eastAsia"/>
          <w:kern w:val="2"/>
          <w:lang w:bidi="ar"/>
        </w:rPr>
        <w:t>（</w:t>
      </w:r>
      <w:r w:rsidRPr="004E7C03">
        <w:rPr>
          <w:rFonts w:ascii="Times New Roman" w:hAnsi="Times New Roman"/>
          <w:kern w:val="2"/>
          <w:lang w:bidi="ar"/>
        </w:rPr>
        <w:t>3-1</w:t>
      </w:r>
      <w:r w:rsidRPr="004E7C03">
        <w:rPr>
          <w:rFonts w:ascii="Times New Roman" w:hAnsi="Times New Roman" w:hint="eastAsia"/>
          <w:kern w:val="2"/>
          <w:lang w:bidi="ar"/>
        </w:rPr>
        <w:t>）</w:t>
      </w:r>
    </w:p>
    <w:p w:rsidR="005A3851" w:rsidRPr="004E7C03" w:rsidRDefault="0069507A">
      <w:pPr>
        <w:pStyle w:val="aff6"/>
        <w:widowControl w:val="0"/>
        <w:spacing w:beforeLines="10" w:before="24" w:beforeAutospacing="0" w:afterLines="10" w:after="24" w:afterAutospacing="0" w:line="312" w:lineRule="auto"/>
        <w:jc w:val="both"/>
        <w:rPr>
          <w:rFonts w:ascii="Times New Roman" w:hAnsi="Times New Roman"/>
        </w:rPr>
      </w:pPr>
      <w:r w:rsidRPr="004E7C03">
        <w:rPr>
          <w:rFonts w:ascii="Times New Roman" w:hAnsi="Times New Roman"/>
          <w:szCs w:val="20"/>
          <w:lang w:bidi="ar"/>
        </w:rPr>
        <w:t>其中，</w:t>
      </w:r>
      <w:r w:rsidRPr="004E7C03">
        <w:rPr>
          <w:rFonts w:ascii="Times New Roman" w:hAnsi="Times New Roman"/>
          <w:i/>
          <w:szCs w:val="20"/>
          <w:lang w:bidi="ar"/>
        </w:rPr>
        <w:t>M</w:t>
      </w:r>
      <w:r w:rsidRPr="004E7C03">
        <w:rPr>
          <w:rFonts w:ascii="Times New Roman" w:hAnsi="Times New Roman"/>
          <w:i/>
          <w:szCs w:val="20"/>
          <w:vertAlign w:val="subscript"/>
          <w:lang w:bidi="ar"/>
        </w:rPr>
        <w:t>j</w:t>
      </w:r>
      <w:r w:rsidRPr="004E7C03">
        <w:rPr>
          <w:rFonts w:ascii="Times New Roman" w:hAnsi="Times New Roman"/>
          <w:i/>
          <w:szCs w:val="20"/>
          <w:vertAlign w:val="superscript"/>
          <w:lang w:bidi="ar"/>
        </w:rPr>
        <w:t xml:space="preserve">i </w:t>
      </w:r>
      <w:r w:rsidRPr="004E7C03">
        <w:rPr>
          <w:rFonts w:ascii="Times New Roman" w:hAnsi="Times New Roman"/>
          <w:szCs w:val="20"/>
          <w:lang w:bidi="ar"/>
        </w:rPr>
        <w:t>表示</w:t>
      </w:r>
      <w:r w:rsidRPr="004E7C03">
        <w:rPr>
          <w:rFonts w:ascii="Times New Roman" w:hAnsi="Times New Roman"/>
          <w:i/>
          <w:szCs w:val="20"/>
          <w:lang w:bidi="ar"/>
        </w:rPr>
        <w:t>O</w:t>
      </w:r>
      <w:r w:rsidRPr="004E7C03">
        <w:rPr>
          <w:rFonts w:ascii="Times New Roman" w:hAnsi="Times New Roman"/>
          <w:i/>
          <w:szCs w:val="20"/>
          <w:vertAlign w:val="subscript"/>
          <w:lang w:bidi="ar"/>
        </w:rPr>
        <w:t xml:space="preserve">i </w:t>
      </w:r>
      <w:r w:rsidRPr="004E7C03">
        <w:rPr>
          <w:rFonts w:ascii="Times New Roman" w:hAnsi="Times New Roman"/>
          <w:szCs w:val="20"/>
          <w:lang w:bidi="ar"/>
        </w:rPr>
        <w:t>变异算子的第</w:t>
      </w:r>
      <w:r w:rsidRPr="004E7C03">
        <w:rPr>
          <w:rFonts w:ascii="Times New Roman" w:hAnsi="Times New Roman"/>
          <w:i/>
          <w:szCs w:val="20"/>
          <w:lang w:bidi="ar"/>
        </w:rPr>
        <w:t>j</w:t>
      </w:r>
      <w:r w:rsidRPr="004E7C03">
        <w:rPr>
          <w:rFonts w:ascii="Times New Roman" w:hAnsi="Times New Roman"/>
          <w:szCs w:val="20"/>
          <w:lang w:bidi="ar"/>
        </w:rPr>
        <w:t>个变异体</w:t>
      </w:r>
      <w:r w:rsidRPr="004E7C03">
        <w:rPr>
          <w:rFonts w:ascii="Times New Roman" w:hAnsi="Times New Roman"/>
          <w:i/>
          <w:szCs w:val="20"/>
          <w:lang w:bidi="ar"/>
        </w:rPr>
        <w:t>，</w:t>
      </w:r>
      <w:r w:rsidRPr="004E7C03">
        <w:rPr>
          <w:rFonts w:ascii="Times New Roman" w:hAnsi="Times New Roman"/>
          <w:i/>
          <w:szCs w:val="20"/>
          <w:lang w:bidi="ar"/>
        </w:rPr>
        <w:t>NC(M</w:t>
      </w:r>
      <w:r w:rsidRPr="004E7C03">
        <w:rPr>
          <w:rFonts w:ascii="Times New Roman" w:hAnsi="Times New Roman"/>
          <w:i/>
          <w:szCs w:val="20"/>
          <w:vertAlign w:val="subscript"/>
          <w:lang w:bidi="ar"/>
        </w:rPr>
        <w:t>j</w:t>
      </w:r>
      <w:r w:rsidRPr="004E7C03">
        <w:rPr>
          <w:rFonts w:ascii="Times New Roman" w:hAnsi="Times New Roman"/>
          <w:i/>
          <w:szCs w:val="20"/>
          <w:vertAlign w:val="superscript"/>
          <w:lang w:bidi="ar"/>
        </w:rPr>
        <w:t xml:space="preserve">i </w:t>
      </w:r>
      <w:r w:rsidRPr="004E7C03">
        <w:rPr>
          <w:rFonts w:ascii="Times New Roman" w:hAnsi="Times New Roman"/>
          <w:i/>
          <w:szCs w:val="20"/>
          <w:lang w:bidi="ar"/>
        </w:rPr>
        <w:t>, TS)</w:t>
      </w:r>
      <w:r w:rsidRPr="004E7C03">
        <w:rPr>
          <w:rFonts w:ascii="Times New Roman" w:hAnsi="Times New Roman"/>
          <w:szCs w:val="20"/>
          <w:lang w:bidi="ar"/>
        </w:rPr>
        <w:t>表示杀死变异体</w:t>
      </w:r>
      <w:r w:rsidRPr="004E7C03">
        <w:rPr>
          <w:rFonts w:ascii="Times New Roman" w:hAnsi="Times New Roman"/>
          <w:i/>
          <w:szCs w:val="20"/>
          <w:lang w:bidi="ar"/>
        </w:rPr>
        <w:t>M</w:t>
      </w:r>
      <w:r w:rsidRPr="004E7C03">
        <w:rPr>
          <w:rFonts w:ascii="Times New Roman" w:hAnsi="Times New Roman"/>
          <w:i/>
          <w:szCs w:val="20"/>
          <w:vertAlign w:val="subscript"/>
          <w:lang w:bidi="ar"/>
        </w:rPr>
        <w:t>j</w:t>
      </w:r>
      <w:r w:rsidRPr="004E7C03">
        <w:rPr>
          <w:rFonts w:ascii="Times New Roman" w:hAnsi="Times New Roman"/>
          <w:i/>
          <w:szCs w:val="20"/>
          <w:vertAlign w:val="superscript"/>
          <w:lang w:bidi="ar"/>
        </w:rPr>
        <w:t xml:space="preserve">i </w:t>
      </w:r>
      <w:r w:rsidRPr="004E7C03">
        <w:rPr>
          <w:rFonts w:ascii="Times New Roman" w:hAnsi="Times New Roman"/>
          <w:szCs w:val="20"/>
          <w:lang w:bidi="ar"/>
        </w:rPr>
        <w:t>的测试用例数目。</w:t>
      </w:r>
      <w:r w:rsidRPr="004E7C03">
        <w:rPr>
          <w:rFonts w:ascii="Times New Roman" w:hAnsi="Times New Roman"/>
          <w:szCs w:val="20"/>
          <w:lang w:bidi="ar"/>
        </w:rPr>
        <w:t>FDR</w:t>
      </w:r>
      <w:r w:rsidRPr="004E7C03">
        <w:rPr>
          <w:rFonts w:ascii="Times New Roman" w:hAnsi="Times New Roman"/>
          <w:szCs w:val="20"/>
          <w:lang w:bidi="ar"/>
        </w:rPr>
        <w:t>值越大，说明测试用例集</w:t>
      </w:r>
      <w:r w:rsidRPr="004E7C03">
        <w:rPr>
          <w:rFonts w:ascii="Times New Roman" w:hAnsi="Times New Roman"/>
          <w:i/>
          <w:szCs w:val="20"/>
          <w:lang w:bidi="ar"/>
        </w:rPr>
        <w:t>TS</w:t>
      </w:r>
      <w:r w:rsidRPr="004E7C03">
        <w:rPr>
          <w:rFonts w:ascii="Times New Roman" w:hAnsi="Times New Roman"/>
          <w:szCs w:val="20"/>
          <w:lang w:bidi="ar"/>
        </w:rPr>
        <w:t>杀死该变异体的几率越大，该变异体越容易被杀死。从而，将</w:t>
      </w:r>
      <w:r w:rsidRPr="004E7C03">
        <w:rPr>
          <w:rFonts w:ascii="Times New Roman" w:hAnsi="Times New Roman"/>
          <w:b/>
          <w:szCs w:val="20"/>
          <w:lang w:bidi="ar"/>
        </w:rPr>
        <w:t>变异算子质量</w:t>
      </w:r>
      <w:r w:rsidRPr="004E7C03">
        <w:rPr>
          <w:rFonts w:ascii="Times New Roman" w:hAnsi="Times New Roman"/>
          <w:szCs w:val="20"/>
          <w:lang w:bidi="ar"/>
        </w:rPr>
        <w:t>定义为：</w:t>
      </w:r>
    </w:p>
    <w:p w:rsidR="005A3851" w:rsidRPr="004E7C03" w:rsidRDefault="0069507A">
      <w:pPr>
        <w:pStyle w:val="aff6"/>
        <w:widowControl w:val="0"/>
        <w:spacing w:beforeLines="10" w:before="24" w:beforeAutospacing="0" w:after="24" w:afterAutospacing="0" w:line="312" w:lineRule="auto"/>
        <w:ind w:firstLineChars="200" w:firstLine="480"/>
        <w:jc w:val="right"/>
        <w:rPr>
          <w:rFonts w:ascii="Times New Roman" w:hAnsi="Times New Roman" w:cs="宋体"/>
          <w:szCs w:val="20"/>
          <w:lang w:bidi="ar"/>
        </w:rPr>
      </w:pPr>
      <w:r w:rsidRPr="004E7C03">
        <w:rPr>
          <w:rFonts w:ascii="Times New Roman" w:hAnsi="Times New Roman" w:cs="宋体"/>
          <w:szCs w:val="20"/>
          <w:lang w:bidi="ar"/>
        </w:rPr>
        <w:t xml:space="preserve"> </w:t>
      </w:r>
      <w:r w:rsidRPr="004E7C03">
        <w:rPr>
          <w:rFonts w:ascii="Times New Roman" w:hAnsi="Times New Roman" w:cs="宋体"/>
          <w:noProof/>
          <w:position w:val="-30"/>
          <w:szCs w:val="20"/>
        </w:rPr>
        <w:drawing>
          <wp:inline distT="0" distB="0" distL="114300" distR="114300" wp14:anchorId="5117603A" wp14:editId="08D36585">
            <wp:extent cx="1545590" cy="675005"/>
            <wp:effectExtent l="0" t="0" r="0" b="11430"/>
            <wp:docPr id="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7"/>
                    <pic:cNvPicPr>
                      <a:picLocks noChangeAspect="1"/>
                    </pic:cNvPicPr>
                  </pic:nvPicPr>
                  <pic:blipFill>
                    <a:blip r:embed="rId39"/>
                    <a:stretch>
                      <a:fillRect/>
                    </a:stretch>
                  </pic:blipFill>
                  <pic:spPr>
                    <a:xfrm>
                      <a:off x="0" y="0"/>
                      <a:ext cx="1545590" cy="675005"/>
                    </a:xfrm>
                    <a:prstGeom prst="rect">
                      <a:avLst/>
                    </a:prstGeom>
                    <a:noFill/>
                    <a:ln w="9525">
                      <a:noFill/>
                    </a:ln>
                  </pic:spPr>
                </pic:pic>
              </a:graphicData>
            </a:graphic>
          </wp:inline>
        </w:drawing>
      </w:r>
      <w:r w:rsidRPr="004E7C03">
        <w:rPr>
          <w:rFonts w:ascii="Times New Roman" w:hAnsi="Times New Roman" w:cs="宋体"/>
          <w:szCs w:val="20"/>
          <w:lang w:bidi="ar"/>
        </w:rPr>
        <w:t xml:space="preserve">                   </w:t>
      </w:r>
      <w:r w:rsidRPr="004E7C03">
        <w:rPr>
          <w:rFonts w:ascii="Times New Roman" w:hAnsi="Times New Roman" w:cs="宋体" w:hint="eastAsia"/>
          <w:szCs w:val="20"/>
          <w:lang w:bidi="ar"/>
        </w:rPr>
        <w:t xml:space="preserve"> </w:t>
      </w:r>
      <w:r w:rsidRPr="004E7C03">
        <w:rPr>
          <w:rFonts w:ascii="Times New Roman" w:hAnsi="Times New Roman" w:cs="宋体"/>
          <w:szCs w:val="20"/>
          <w:lang w:bidi="ar"/>
        </w:rPr>
        <w:t xml:space="preserve"> </w:t>
      </w:r>
      <w:r w:rsidRPr="004E7C03">
        <w:rPr>
          <w:rFonts w:ascii="Times New Roman" w:hAnsi="Times New Roman" w:cs="宋体" w:hint="eastAsia"/>
          <w:szCs w:val="20"/>
          <w:lang w:bidi="ar"/>
        </w:rPr>
        <w:t>（</w:t>
      </w:r>
      <w:r w:rsidRPr="004E7C03">
        <w:rPr>
          <w:rFonts w:ascii="Times New Roman" w:hAnsi="Times New Roman" w:cs="宋体"/>
          <w:szCs w:val="20"/>
          <w:lang w:bidi="ar"/>
        </w:rPr>
        <w:t>3-2</w:t>
      </w:r>
      <w:r w:rsidRPr="004E7C03">
        <w:rPr>
          <w:rFonts w:ascii="Times New Roman" w:hAnsi="Times New Roman" w:cs="宋体" w:hint="eastAsia"/>
          <w:szCs w:val="20"/>
          <w:lang w:bidi="ar"/>
        </w:rPr>
        <w:t>）</w:t>
      </w:r>
    </w:p>
    <w:p w:rsidR="005A3851" w:rsidRPr="004E7C03" w:rsidRDefault="0069507A">
      <w:pPr>
        <w:pStyle w:val="aff6"/>
        <w:widowControl w:val="0"/>
        <w:spacing w:beforeLines="10" w:before="24" w:beforeAutospacing="0" w:afterLines="10" w:after="24" w:afterAutospacing="0" w:line="312" w:lineRule="auto"/>
        <w:jc w:val="both"/>
        <w:rPr>
          <w:rFonts w:ascii="Times New Roman" w:hAnsi="Times New Roman" w:cs="宋体"/>
          <w:kern w:val="2"/>
          <w:szCs w:val="20"/>
          <w:lang w:bidi="ar"/>
        </w:rPr>
      </w:pPr>
      <w:r w:rsidRPr="004E7C03">
        <w:rPr>
          <w:rFonts w:ascii="Times New Roman" w:hAnsi="Times New Roman" w:cs="宋体" w:hint="eastAsia"/>
          <w:kern w:val="2"/>
          <w:szCs w:val="20"/>
          <w:lang w:bidi="ar"/>
        </w:rPr>
        <w:t>其中，</w:t>
      </w:r>
      <w:r w:rsidRPr="004E7C03">
        <w:rPr>
          <w:rFonts w:ascii="Times New Roman" w:hAnsi="Times New Roman" w:cs="宋体"/>
          <w:i/>
          <w:kern w:val="2"/>
          <w:szCs w:val="20"/>
          <w:lang w:bidi="ar"/>
        </w:rPr>
        <w:t>NO</w:t>
      </w:r>
      <w:r w:rsidRPr="004E7C03">
        <w:rPr>
          <w:rFonts w:ascii="Times New Roman" w:hAnsi="Times New Roman" w:cs="宋体"/>
          <w:i/>
          <w:kern w:val="2"/>
          <w:szCs w:val="20"/>
          <w:vertAlign w:val="subscript"/>
          <w:lang w:bidi="ar"/>
        </w:rPr>
        <w:t xml:space="preserve">i </w:t>
      </w:r>
      <w:r w:rsidRPr="004E7C03">
        <w:rPr>
          <w:rFonts w:ascii="Times New Roman" w:hAnsi="Times New Roman" w:cs="宋体" w:hint="eastAsia"/>
          <w:kern w:val="2"/>
          <w:szCs w:val="20"/>
          <w:lang w:bidi="ar"/>
        </w:rPr>
        <w:t>表示</w:t>
      </w:r>
      <w:r w:rsidRPr="004E7C03">
        <w:rPr>
          <w:rFonts w:ascii="Times New Roman" w:hAnsi="Times New Roman" w:cs="宋体"/>
          <w:i/>
          <w:kern w:val="2"/>
          <w:szCs w:val="20"/>
          <w:lang w:bidi="ar"/>
        </w:rPr>
        <w:t>O</w:t>
      </w:r>
      <w:r w:rsidRPr="004E7C03">
        <w:rPr>
          <w:rFonts w:ascii="Times New Roman" w:hAnsi="Times New Roman" w:cs="宋体"/>
          <w:i/>
          <w:kern w:val="2"/>
          <w:szCs w:val="20"/>
          <w:vertAlign w:val="subscript"/>
          <w:lang w:bidi="ar"/>
        </w:rPr>
        <w:t xml:space="preserve">i </w:t>
      </w:r>
      <w:r w:rsidRPr="004E7C03">
        <w:rPr>
          <w:rFonts w:ascii="Times New Roman" w:hAnsi="Times New Roman" w:cs="宋体" w:hint="eastAsia"/>
          <w:kern w:val="2"/>
          <w:szCs w:val="20"/>
          <w:lang w:bidi="ar"/>
        </w:rPr>
        <w:t>变异算子产生的非等价变异体总数。通过</w:t>
      </w:r>
      <w:r w:rsidRPr="004E7C03">
        <w:rPr>
          <w:rFonts w:ascii="Times New Roman" w:hAnsi="Times New Roman" w:cs="宋体"/>
          <w:kern w:val="2"/>
          <w:szCs w:val="20"/>
          <w:lang w:bidi="ar"/>
        </w:rPr>
        <w:t>FDR</w:t>
      </w:r>
      <w:r w:rsidRPr="004E7C03">
        <w:rPr>
          <w:rFonts w:ascii="Times New Roman" w:hAnsi="Times New Roman" w:cs="宋体" w:hint="eastAsia"/>
          <w:kern w:val="2"/>
          <w:szCs w:val="20"/>
          <w:lang w:bidi="ar"/>
        </w:rPr>
        <w:t>的定义可知，</w:t>
      </w:r>
      <w:r w:rsidRPr="004E7C03">
        <w:rPr>
          <w:rFonts w:ascii="Times New Roman" w:hAnsi="Times New Roman" w:cs="宋体"/>
          <w:i/>
          <w:kern w:val="2"/>
          <w:szCs w:val="20"/>
          <w:lang w:bidi="ar"/>
        </w:rPr>
        <w:t>Q</w:t>
      </w:r>
      <w:r w:rsidRPr="004E7C03">
        <w:rPr>
          <w:rFonts w:ascii="Times New Roman" w:hAnsi="Times New Roman" w:cs="宋体"/>
          <w:i/>
          <w:kern w:val="2"/>
          <w:szCs w:val="20"/>
          <w:vertAlign w:val="subscript"/>
          <w:lang w:bidi="ar"/>
        </w:rPr>
        <w:t>o</w:t>
      </w:r>
      <w:r w:rsidRPr="004E7C03">
        <w:rPr>
          <w:rFonts w:ascii="Times New Roman" w:hAnsi="Times New Roman" w:cs="宋体" w:hint="eastAsia"/>
          <w:kern w:val="2"/>
          <w:szCs w:val="20"/>
          <w:lang w:bidi="ar"/>
        </w:rPr>
        <w:t>的值越大，表明越少的测试用例将该类变异算子产生的变异体杀死，反映出该类变异体的质量较好。</w:t>
      </w:r>
    </w:p>
    <w:p w:rsidR="005A3851" w:rsidRPr="004E7C03" w:rsidRDefault="0069507A">
      <w:pPr>
        <w:pStyle w:val="u3"/>
      </w:pPr>
      <w:bookmarkStart w:id="46" w:name="_Toc470079475"/>
      <w:r w:rsidRPr="004E7C03">
        <w:rPr>
          <w:rFonts w:hint="eastAsia"/>
        </w:rPr>
        <w:t>一般过程</w:t>
      </w:r>
      <w:bookmarkEnd w:id="46"/>
    </w:p>
    <w:p w:rsidR="005A3851" w:rsidRPr="004E7C03" w:rsidRDefault="0069507A">
      <w:pPr>
        <w:pStyle w:val="u5"/>
        <w:spacing w:before="24" w:after="24"/>
        <w:ind w:firstLine="480"/>
      </w:pPr>
      <w:r w:rsidRPr="004E7C03">
        <w:rPr>
          <w:rFonts w:hint="eastAsia"/>
        </w:rPr>
        <w:t>本文提出一种基于变异算子优先级的变异测试优化技术，简称为</w:t>
      </w:r>
      <w:r w:rsidRPr="004E7C03">
        <w:rPr>
          <w:rFonts w:hint="eastAsia"/>
        </w:rPr>
        <w:t>MuPri</w:t>
      </w:r>
      <w:r w:rsidRPr="004E7C03">
        <w:rPr>
          <w:rFonts w:hint="eastAsia"/>
        </w:rPr>
        <w:t>。</w:t>
      </w:r>
      <w:r w:rsidRPr="004E7C03">
        <w:rPr>
          <w:rFonts w:hint="eastAsia"/>
        </w:rPr>
        <w:t>MuPri</w:t>
      </w:r>
      <w:r w:rsidRPr="004E7C03">
        <w:rPr>
          <w:rFonts w:hint="eastAsia"/>
        </w:rPr>
        <w:t>是通过衡量变异算子质量，为变异算子分配测试优先级的一种优化技术。</w:t>
      </w:r>
      <w:r w:rsidRPr="004E7C03">
        <w:rPr>
          <w:rFonts w:hint="eastAsia"/>
        </w:rPr>
        <w:t>MuPri</w:t>
      </w:r>
      <w:r w:rsidRPr="004E7C03">
        <w:rPr>
          <w:rFonts w:hint="eastAsia"/>
        </w:rPr>
        <w:t>技术基本过程为：首先对</w:t>
      </w:r>
      <w:r w:rsidRPr="004E7C03">
        <w:rPr>
          <w:rFonts w:hint="eastAsia"/>
        </w:rPr>
        <w:t>BPEL</w:t>
      </w:r>
      <w:r w:rsidRPr="004E7C03">
        <w:rPr>
          <w:rFonts w:hint="eastAsia"/>
        </w:rPr>
        <w:t>程序进行变异测试；然后根据测试结果，计算变异算子的质量，按照质量由高到底的顺序为其排序，质量好的变异算子在变异测试中分配较高的优先级，质量差的变异算子分配较低的优先级；按照变异算子优先级顺序指导生成变异体集合，这些变异体则是按照被测试用例“杀死”由难到易的顺序生成。通过这个顺序来选择测试用例，可以优先选出能将较难“杀死”的变异体检测出的测试用例，从而可以达到测试用例排序的效果，并可以更快捷的衡量测试用例的有效性和完备性。所以，</w:t>
      </w:r>
      <w:r w:rsidRPr="004E7C03">
        <w:rPr>
          <w:rFonts w:hint="eastAsia"/>
        </w:rPr>
        <w:t>MuPri</w:t>
      </w:r>
      <w:r w:rsidRPr="004E7C03">
        <w:rPr>
          <w:rFonts w:hint="eastAsia"/>
        </w:rPr>
        <w:t>技术不仅可以给测试用例集合排序，得到检错效率更高测试用例集，而且可以依据变异算子的优先级，优先使用质量好的变异算子生成变异体，增强变异体集质量并减少测试开销。其中，</w:t>
      </w:r>
      <w:r w:rsidRPr="004E7C03">
        <w:rPr>
          <w:rFonts w:hint="eastAsia"/>
        </w:rPr>
        <w:t>MuPri</w:t>
      </w:r>
      <w:r w:rsidRPr="004E7C03">
        <w:rPr>
          <w:rFonts w:hint="eastAsia"/>
        </w:rPr>
        <w:t>技术为测试用例排序</w:t>
      </w:r>
      <w:r w:rsidRPr="004E7C03">
        <w:rPr>
          <w:rFonts w:hint="eastAsia"/>
        </w:rPr>
        <w:lastRenderedPageBreak/>
        <w:t>的一般过程描述如下：</w:t>
      </w:r>
    </w:p>
    <w:p w:rsidR="005A3851" w:rsidRPr="004E7C03" w:rsidRDefault="0069507A" w:rsidP="00CE6F8A">
      <w:pPr>
        <w:pStyle w:val="aff6"/>
        <w:widowControl w:val="0"/>
        <w:numPr>
          <w:ilvl w:val="0"/>
          <w:numId w:val="21"/>
        </w:numPr>
        <w:adjustRightInd w:val="0"/>
        <w:snapToGrid w:val="0"/>
        <w:spacing w:beforeLines="10" w:before="24" w:beforeAutospacing="0" w:afterLines="10" w:after="24" w:afterAutospacing="0" w:line="312" w:lineRule="auto"/>
        <w:jc w:val="both"/>
      </w:pPr>
      <w:r w:rsidRPr="004E7C03">
        <w:rPr>
          <w:rFonts w:ascii="Times New Roman" w:hAnsi="Times New Roman" w:cs="宋体" w:hint="eastAsia"/>
          <w:kern w:val="2"/>
          <w:lang w:bidi="ar"/>
        </w:rPr>
        <w:t>选取实例程序</w:t>
      </w:r>
      <w:r w:rsidRPr="004E7C03">
        <w:rPr>
          <w:rFonts w:ascii="Times New Roman" w:hAnsi="Times New Roman" w:cs="宋体"/>
          <w:i/>
          <w:kern w:val="2"/>
          <w:lang w:bidi="ar"/>
        </w:rPr>
        <w:t>P</w:t>
      </w:r>
      <w:r w:rsidRPr="004E7C03">
        <w:rPr>
          <w:rFonts w:ascii="Times New Roman" w:hAnsi="Times New Roman" w:cs="宋体" w:hint="eastAsia"/>
          <w:kern w:val="2"/>
          <w:lang w:bidi="ar"/>
        </w:rPr>
        <w:t>，将其可应用的变异算子加入到集合</w:t>
      </w:r>
      <w:r w:rsidRPr="004E7C03">
        <w:rPr>
          <w:rFonts w:ascii="Times New Roman" w:hAnsi="Times New Roman" w:cs="宋体"/>
          <w:i/>
          <w:kern w:val="2"/>
          <w:lang w:bidi="ar"/>
        </w:rPr>
        <w:t>O</w:t>
      </w:r>
      <w:r w:rsidRPr="004E7C03">
        <w:rPr>
          <w:rFonts w:ascii="Times New Roman" w:hAnsi="Times New Roman" w:cs="宋体" w:hint="eastAsia"/>
          <w:kern w:val="2"/>
          <w:lang w:bidi="ar"/>
        </w:rPr>
        <w:t>中；</w:t>
      </w:r>
    </w:p>
    <w:p w:rsidR="005A3851" w:rsidRPr="004E7C03" w:rsidRDefault="0069507A" w:rsidP="00CE6F8A">
      <w:pPr>
        <w:pStyle w:val="aff6"/>
        <w:widowControl w:val="0"/>
        <w:numPr>
          <w:ilvl w:val="0"/>
          <w:numId w:val="21"/>
        </w:numPr>
        <w:adjustRightInd w:val="0"/>
        <w:snapToGrid w:val="0"/>
        <w:spacing w:beforeLines="10" w:before="24" w:beforeAutospacing="0" w:afterLines="10" w:after="24" w:afterAutospacing="0" w:line="312" w:lineRule="auto"/>
        <w:jc w:val="both"/>
      </w:pPr>
      <w:r w:rsidRPr="004E7C03">
        <w:rPr>
          <w:rFonts w:ascii="Times New Roman" w:hAnsi="Times New Roman" w:cs="宋体" w:hint="eastAsia"/>
          <w:kern w:val="2"/>
          <w:lang w:bidi="ar"/>
        </w:rPr>
        <w:t>根据变异算子的优先级排名，按照排名从小到大的顺序，依次取出变异算子加入到</w:t>
      </w:r>
      <w:r w:rsidRPr="004E7C03">
        <w:rPr>
          <w:rFonts w:ascii="Times New Roman" w:hAnsi="Times New Roman" w:cs="宋体"/>
          <w:i/>
          <w:kern w:val="2"/>
          <w:lang w:bidi="ar"/>
        </w:rPr>
        <w:t>OP</w:t>
      </w:r>
      <w:r w:rsidRPr="004E7C03">
        <w:rPr>
          <w:rFonts w:ascii="Times New Roman" w:hAnsi="Times New Roman" w:cs="宋体" w:hint="eastAsia"/>
          <w:kern w:val="2"/>
          <w:lang w:bidi="ar"/>
        </w:rPr>
        <w:t>队列中，得到</w:t>
      </w:r>
      <w:r w:rsidRPr="004E7C03">
        <w:rPr>
          <w:rFonts w:ascii="Times New Roman" w:hAnsi="Times New Roman" w:cs="宋体"/>
          <w:i/>
          <w:kern w:val="2"/>
          <w:lang w:bidi="ar"/>
        </w:rPr>
        <w:t>OP=[OP</w:t>
      </w:r>
      <w:r w:rsidRPr="004E7C03">
        <w:rPr>
          <w:rFonts w:ascii="Times New Roman" w:hAnsi="Times New Roman" w:cs="宋体"/>
          <w:i/>
          <w:kern w:val="2"/>
          <w:vertAlign w:val="subscript"/>
          <w:lang w:bidi="ar"/>
        </w:rPr>
        <w:t>1</w:t>
      </w:r>
      <w:r w:rsidRPr="004E7C03">
        <w:rPr>
          <w:rFonts w:ascii="Times New Roman" w:hAnsi="Times New Roman" w:cs="宋体"/>
          <w:i/>
          <w:kern w:val="2"/>
          <w:lang w:bidi="ar"/>
        </w:rPr>
        <w:t>,</w:t>
      </w:r>
      <w:r w:rsidRPr="004E7C03">
        <w:rPr>
          <w:rFonts w:ascii="Times New Roman" w:hAnsi="Times New Roman" w:cs="宋体" w:hint="eastAsia"/>
          <w:i/>
          <w:kern w:val="2"/>
          <w:lang w:bidi="ar"/>
        </w:rPr>
        <w:t>…</w:t>
      </w:r>
      <w:r w:rsidRPr="004E7C03">
        <w:rPr>
          <w:rFonts w:ascii="Times New Roman" w:hAnsi="Times New Roman" w:cs="宋体"/>
          <w:i/>
          <w:kern w:val="2"/>
          <w:lang w:bidi="ar"/>
        </w:rPr>
        <w:t>,OP</w:t>
      </w:r>
      <w:r w:rsidRPr="004E7C03">
        <w:rPr>
          <w:rFonts w:ascii="Times New Roman" w:hAnsi="Times New Roman" w:cs="宋体"/>
          <w:i/>
          <w:kern w:val="2"/>
          <w:vertAlign w:val="subscript"/>
          <w:lang w:bidi="ar"/>
        </w:rPr>
        <w:t>Z</w:t>
      </w:r>
      <w:r w:rsidRPr="004E7C03">
        <w:rPr>
          <w:rFonts w:ascii="Times New Roman" w:hAnsi="Times New Roman" w:cs="宋体"/>
          <w:i/>
          <w:kern w:val="2"/>
          <w:lang w:bidi="ar"/>
        </w:rPr>
        <w:t>,</w:t>
      </w:r>
      <w:r w:rsidRPr="004E7C03">
        <w:rPr>
          <w:rFonts w:ascii="Times New Roman" w:hAnsi="Times New Roman" w:cs="宋体" w:hint="eastAsia"/>
          <w:i/>
          <w:kern w:val="2"/>
          <w:lang w:bidi="ar"/>
        </w:rPr>
        <w:t>…</w:t>
      </w:r>
      <w:r w:rsidRPr="004E7C03">
        <w:rPr>
          <w:rFonts w:ascii="Times New Roman" w:hAnsi="Times New Roman" w:cs="宋体"/>
          <w:i/>
          <w:kern w:val="2"/>
          <w:lang w:bidi="ar"/>
        </w:rPr>
        <w:t>,OP</w:t>
      </w:r>
      <w:r w:rsidRPr="004E7C03">
        <w:rPr>
          <w:rFonts w:ascii="Times New Roman" w:hAnsi="Times New Roman" w:cs="宋体"/>
          <w:i/>
          <w:kern w:val="2"/>
          <w:vertAlign w:val="subscript"/>
          <w:lang w:bidi="ar"/>
        </w:rPr>
        <w:t>n</w:t>
      </w:r>
      <w:r w:rsidRPr="004E7C03">
        <w:rPr>
          <w:rFonts w:ascii="Times New Roman" w:hAnsi="Times New Roman" w:cs="宋体"/>
          <w:i/>
          <w:kern w:val="2"/>
          <w:lang w:bidi="ar"/>
        </w:rPr>
        <w:t>]</w:t>
      </w:r>
      <w:r w:rsidRPr="004E7C03">
        <w:rPr>
          <w:rFonts w:ascii="Times New Roman" w:hAnsi="Times New Roman" w:cs="宋体" w:hint="eastAsia"/>
          <w:kern w:val="2"/>
          <w:lang w:bidi="ar"/>
        </w:rPr>
        <w:t>；</w:t>
      </w:r>
    </w:p>
    <w:p w:rsidR="005A3851" w:rsidRPr="004E7C03" w:rsidRDefault="0069507A" w:rsidP="00CE6F8A">
      <w:pPr>
        <w:pStyle w:val="aff6"/>
        <w:widowControl w:val="0"/>
        <w:numPr>
          <w:ilvl w:val="0"/>
          <w:numId w:val="21"/>
        </w:numPr>
        <w:adjustRightInd w:val="0"/>
        <w:snapToGrid w:val="0"/>
        <w:spacing w:beforeLines="10" w:before="24" w:beforeAutospacing="0" w:afterLines="10" w:after="24" w:afterAutospacing="0" w:line="312" w:lineRule="auto"/>
        <w:jc w:val="both"/>
      </w:pPr>
      <w:r w:rsidRPr="004E7C03">
        <w:rPr>
          <w:rFonts w:ascii="Times New Roman" w:hAnsi="Times New Roman" w:cs="宋体" w:hint="eastAsia"/>
          <w:kern w:val="2"/>
          <w:lang w:bidi="ar"/>
        </w:rPr>
        <w:t>令</w:t>
      </w:r>
      <w:r w:rsidRPr="004E7C03">
        <w:rPr>
          <w:rFonts w:ascii="Times New Roman" w:hAnsi="Times New Roman" w:cs="宋体"/>
          <w:i/>
          <w:kern w:val="2"/>
          <w:lang w:bidi="ar"/>
        </w:rPr>
        <w:t>z</w:t>
      </w:r>
      <w:r w:rsidRPr="004E7C03">
        <w:rPr>
          <w:rFonts w:ascii="Times New Roman" w:hAnsi="Times New Roman" w:cs="宋体"/>
          <w:kern w:val="2"/>
          <w:lang w:bidi="ar"/>
        </w:rPr>
        <w:t>=1</w:t>
      </w:r>
      <w:r w:rsidRPr="004E7C03">
        <w:rPr>
          <w:rFonts w:ascii="Times New Roman" w:hAnsi="Times New Roman" w:cs="宋体" w:hint="eastAsia"/>
          <w:kern w:val="2"/>
          <w:lang w:bidi="ar"/>
        </w:rPr>
        <w:t>；</w:t>
      </w:r>
    </w:p>
    <w:p w:rsidR="005A3851" w:rsidRPr="004E7C03" w:rsidRDefault="0069507A" w:rsidP="00CE6F8A">
      <w:pPr>
        <w:pStyle w:val="aff6"/>
        <w:widowControl w:val="0"/>
        <w:numPr>
          <w:ilvl w:val="0"/>
          <w:numId w:val="21"/>
        </w:numPr>
        <w:adjustRightInd w:val="0"/>
        <w:snapToGrid w:val="0"/>
        <w:spacing w:beforeLines="10" w:before="24" w:beforeAutospacing="0" w:afterLines="10" w:after="24" w:afterAutospacing="0" w:line="312" w:lineRule="auto"/>
        <w:jc w:val="both"/>
      </w:pPr>
      <w:r w:rsidRPr="004E7C03">
        <w:rPr>
          <w:rFonts w:ascii="Times New Roman" w:hAnsi="Times New Roman" w:cs="宋体" w:hint="eastAsia"/>
          <w:kern w:val="2"/>
          <w:lang w:bidi="ar"/>
        </w:rPr>
        <w:t>取出</w:t>
      </w:r>
      <w:r w:rsidRPr="004E7C03">
        <w:rPr>
          <w:rFonts w:ascii="Times New Roman" w:hAnsi="Times New Roman" w:cs="宋体"/>
          <w:i/>
          <w:kern w:val="2"/>
          <w:lang w:bidi="ar"/>
        </w:rPr>
        <w:t>OP</w:t>
      </w:r>
      <w:r w:rsidRPr="004E7C03">
        <w:rPr>
          <w:rFonts w:ascii="Times New Roman" w:hAnsi="Times New Roman" w:cs="宋体"/>
          <w:i/>
          <w:kern w:val="2"/>
          <w:vertAlign w:val="subscript"/>
          <w:lang w:bidi="ar"/>
        </w:rPr>
        <w:t>Z</w:t>
      </w:r>
      <w:r w:rsidRPr="004E7C03">
        <w:rPr>
          <w:rFonts w:ascii="Times New Roman" w:hAnsi="Times New Roman" w:cs="宋体" w:hint="eastAsia"/>
          <w:kern w:val="2"/>
          <w:lang w:bidi="ar"/>
        </w:rPr>
        <w:t>变异算子，生成其一阶变异体集合</w:t>
      </w:r>
      <w:r w:rsidRPr="004E7C03">
        <w:rPr>
          <w:rFonts w:ascii="Times New Roman" w:hAnsi="Times New Roman" w:cs="宋体"/>
          <w:i/>
          <w:kern w:val="2"/>
          <w:lang w:bidi="ar"/>
        </w:rPr>
        <w:t>MO</w:t>
      </w:r>
      <w:r w:rsidRPr="004E7C03">
        <w:rPr>
          <w:rFonts w:ascii="Times New Roman" w:hAnsi="Times New Roman" w:cs="宋体"/>
          <w:i/>
          <w:kern w:val="2"/>
          <w:vertAlign w:val="subscript"/>
          <w:lang w:bidi="ar"/>
        </w:rPr>
        <w:t>Z</w:t>
      </w:r>
      <w:r w:rsidRPr="004E7C03">
        <w:rPr>
          <w:rFonts w:ascii="Times New Roman" w:hAnsi="Times New Roman" w:cs="宋体"/>
          <w:i/>
          <w:kern w:val="2"/>
          <w:lang w:bidi="ar"/>
        </w:rPr>
        <w:t>(P)</w:t>
      </w:r>
      <w:r w:rsidRPr="004E7C03">
        <w:rPr>
          <w:rFonts w:ascii="Times New Roman" w:hAnsi="Times New Roman" w:cs="宋体" w:hint="eastAsia"/>
          <w:kern w:val="2"/>
          <w:lang w:bidi="ar"/>
        </w:rPr>
        <w:t>；</w:t>
      </w:r>
    </w:p>
    <w:p w:rsidR="005A3851" w:rsidRPr="004E7C03" w:rsidRDefault="0069507A" w:rsidP="00CE6F8A">
      <w:pPr>
        <w:pStyle w:val="aff6"/>
        <w:widowControl w:val="0"/>
        <w:numPr>
          <w:ilvl w:val="0"/>
          <w:numId w:val="21"/>
        </w:numPr>
        <w:adjustRightInd w:val="0"/>
        <w:snapToGrid w:val="0"/>
        <w:spacing w:beforeLines="10" w:before="24" w:beforeAutospacing="0" w:afterLines="10" w:after="24" w:afterAutospacing="0" w:line="312" w:lineRule="auto"/>
        <w:jc w:val="both"/>
      </w:pPr>
      <w:r w:rsidRPr="004E7C03">
        <w:rPr>
          <w:rFonts w:ascii="Times New Roman" w:hAnsi="Times New Roman" w:hint="eastAsia"/>
          <w:kern w:val="2"/>
          <w:lang w:bidi="ar"/>
        </w:rPr>
        <w:t>使用测试用例</w:t>
      </w:r>
      <w:r w:rsidRPr="004E7C03">
        <w:rPr>
          <w:rFonts w:ascii="Times New Roman" w:hAnsi="Times New Roman"/>
          <w:i/>
          <w:kern w:val="2"/>
          <w:lang w:bidi="ar"/>
        </w:rPr>
        <w:t>TS</w:t>
      </w:r>
      <w:r w:rsidRPr="004E7C03">
        <w:rPr>
          <w:rFonts w:ascii="Times New Roman" w:hAnsi="Times New Roman" w:hint="eastAsia"/>
          <w:kern w:val="2"/>
          <w:lang w:bidi="ar"/>
        </w:rPr>
        <w:t>执行</w:t>
      </w:r>
      <w:r w:rsidRPr="004E7C03">
        <w:rPr>
          <w:rFonts w:ascii="Times New Roman" w:hAnsi="Times New Roman" w:cs="宋体"/>
          <w:i/>
          <w:kern w:val="2"/>
          <w:lang w:bidi="ar"/>
        </w:rPr>
        <w:t>MO</w:t>
      </w:r>
      <w:r w:rsidRPr="004E7C03">
        <w:rPr>
          <w:rFonts w:ascii="Times New Roman" w:hAnsi="Times New Roman" w:cs="宋体"/>
          <w:i/>
          <w:kern w:val="2"/>
          <w:vertAlign w:val="subscript"/>
          <w:lang w:bidi="ar"/>
        </w:rPr>
        <w:t>Z</w:t>
      </w:r>
      <w:r w:rsidRPr="004E7C03">
        <w:rPr>
          <w:rFonts w:ascii="Times New Roman" w:hAnsi="Times New Roman" w:cs="宋体"/>
          <w:i/>
          <w:kern w:val="2"/>
          <w:lang w:bidi="ar"/>
        </w:rPr>
        <w:t>(P)</w:t>
      </w:r>
      <w:r w:rsidRPr="004E7C03">
        <w:rPr>
          <w:rFonts w:ascii="Times New Roman" w:hAnsi="Times New Roman" w:cs="宋体" w:hint="eastAsia"/>
          <w:kern w:val="2"/>
          <w:lang w:bidi="ar"/>
        </w:rPr>
        <w:t>中的变异体，</w:t>
      </w:r>
      <w:r w:rsidRPr="004E7C03">
        <w:rPr>
          <w:rFonts w:ascii="Times New Roman" w:hAnsi="Times New Roman" w:hint="eastAsia"/>
          <w:kern w:val="2"/>
          <w:lang w:bidi="ar"/>
        </w:rPr>
        <w:t>其中，</w:t>
      </w:r>
      <w:r w:rsidRPr="004E7C03">
        <w:rPr>
          <w:rFonts w:ascii="Times New Roman" w:hAnsi="Times New Roman"/>
          <w:i/>
          <w:kern w:val="2"/>
          <w:lang w:bidi="ar"/>
        </w:rPr>
        <w:t>TS</w:t>
      </w:r>
      <w:r w:rsidRPr="004E7C03">
        <w:rPr>
          <w:rFonts w:ascii="Times New Roman" w:hAnsi="Times New Roman" w:hint="eastAsia"/>
          <w:kern w:val="2"/>
          <w:lang w:bidi="ar"/>
        </w:rPr>
        <w:t>表示具有顺序的用例队列。根据执行结果，从</w:t>
      </w:r>
      <w:r w:rsidRPr="004E7C03">
        <w:rPr>
          <w:rFonts w:ascii="Times New Roman" w:hAnsi="Times New Roman" w:cs="宋体"/>
          <w:i/>
          <w:kern w:val="2"/>
          <w:lang w:bidi="ar"/>
        </w:rPr>
        <w:t>MO</w:t>
      </w:r>
      <w:r w:rsidRPr="004E7C03">
        <w:rPr>
          <w:rFonts w:ascii="Times New Roman" w:hAnsi="Times New Roman" w:cs="宋体"/>
          <w:i/>
          <w:kern w:val="2"/>
          <w:vertAlign w:val="subscript"/>
          <w:lang w:bidi="ar"/>
        </w:rPr>
        <w:t>Z</w:t>
      </w:r>
      <w:r w:rsidRPr="004E7C03">
        <w:rPr>
          <w:rFonts w:ascii="Times New Roman" w:hAnsi="Times New Roman" w:cs="宋体"/>
          <w:i/>
          <w:kern w:val="2"/>
          <w:lang w:bidi="ar"/>
        </w:rPr>
        <w:t>(P)</w:t>
      </w:r>
      <w:r w:rsidRPr="004E7C03">
        <w:rPr>
          <w:rFonts w:ascii="Times New Roman" w:hAnsi="Times New Roman" w:cs="宋体" w:hint="eastAsia"/>
          <w:kern w:val="2"/>
          <w:lang w:bidi="ar"/>
        </w:rPr>
        <w:t>中删除被</w:t>
      </w:r>
      <w:r w:rsidRPr="004E7C03">
        <w:rPr>
          <w:rFonts w:ascii="Times New Roman" w:hAnsi="Times New Roman" w:cs="宋体"/>
          <w:i/>
          <w:kern w:val="2"/>
          <w:lang w:bidi="ar"/>
        </w:rPr>
        <w:t>TS</w:t>
      </w:r>
      <w:r w:rsidRPr="004E7C03">
        <w:rPr>
          <w:rFonts w:ascii="Times New Roman" w:hAnsi="Times New Roman" w:cs="宋体" w:hint="eastAsia"/>
          <w:kern w:val="2"/>
          <w:lang w:bidi="ar"/>
        </w:rPr>
        <w:t>“杀死”的变异体。</w:t>
      </w:r>
      <w:r w:rsidRPr="004E7C03">
        <w:rPr>
          <w:rFonts w:ascii="Times New Roman" w:hAnsi="Times New Roman" w:hint="eastAsia"/>
          <w:kern w:val="2"/>
          <w:lang w:bidi="ar"/>
        </w:rPr>
        <w:t>判断</w:t>
      </w:r>
      <w:r w:rsidRPr="004E7C03">
        <w:rPr>
          <w:rFonts w:ascii="Times New Roman" w:hAnsi="Times New Roman" w:cs="宋体"/>
          <w:i/>
          <w:kern w:val="2"/>
          <w:lang w:bidi="ar"/>
        </w:rPr>
        <w:t>MO</w:t>
      </w:r>
      <w:r w:rsidRPr="004E7C03">
        <w:rPr>
          <w:rFonts w:ascii="Times New Roman" w:hAnsi="Times New Roman" w:cs="宋体"/>
          <w:i/>
          <w:kern w:val="2"/>
          <w:vertAlign w:val="subscript"/>
          <w:lang w:bidi="ar"/>
        </w:rPr>
        <w:t>Z</w:t>
      </w:r>
      <w:r w:rsidRPr="004E7C03">
        <w:rPr>
          <w:rFonts w:ascii="Times New Roman" w:hAnsi="Times New Roman" w:cs="宋体"/>
          <w:i/>
          <w:kern w:val="2"/>
          <w:lang w:bidi="ar"/>
        </w:rPr>
        <w:t>(P)</w:t>
      </w:r>
      <w:r w:rsidRPr="004E7C03">
        <w:rPr>
          <w:rFonts w:ascii="Times New Roman" w:hAnsi="Times New Roman" w:cs="宋体" w:hint="eastAsia"/>
          <w:kern w:val="2"/>
          <w:lang w:bidi="ar"/>
        </w:rPr>
        <w:t>是否为空，如果是则执行第七步；否则执行第六步；</w:t>
      </w:r>
    </w:p>
    <w:p w:rsidR="005A3851" w:rsidRPr="004E7C03" w:rsidRDefault="0069507A" w:rsidP="00CE6F8A">
      <w:pPr>
        <w:pStyle w:val="aff6"/>
        <w:widowControl w:val="0"/>
        <w:numPr>
          <w:ilvl w:val="0"/>
          <w:numId w:val="21"/>
        </w:numPr>
        <w:adjustRightInd w:val="0"/>
        <w:snapToGrid w:val="0"/>
        <w:spacing w:beforeLines="10" w:before="24" w:beforeAutospacing="0" w:afterLines="10" w:after="24" w:afterAutospacing="0" w:line="312" w:lineRule="auto"/>
        <w:jc w:val="both"/>
      </w:pPr>
      <w:r w:rsidRPr="004E7C03">
        <w:rPr>
          <w:rFonts w:ascii="Times New Roman" w:hAnsi="Times New Roman" w:hint="eastAsia"/>
          <w:kern w:val="2"/>
          <w:lang w:bidi="ar"/>
        </w:rPr>
        <w:t>添加一个测试用例到</w:t>
      </w:r>
      <w:r w:rsidRPr="004E7C03">
        <w:rPr>
          <w:rFonts w:ascii="Times New Roman" w:hAnsi="Times New Roman"/>
          <w:i/>
          <w:kern w:val="2"/>
          <w:lang w:bidi="ar"/>
        </w:rPr>
        <w:t>TS</w:t>
      </w:r>
      <w:r w:rsidRPr="004E7C03">
        <w:rPr>
          <w:rFonts w:ascii="Times New Roman" w:hAnsi="Times New Roman"/>
          <w:kern w:val="2"/>
          <w:lang w:bidi="ar"/>
        </w:rPr>
        <w:t xml:space="preserve"> </w:t>
      </w:r>
      <w:r w:rsidRPr="004E7C03">
        <w:rPr>
          <w:rFonts w:ascii="Times New Roman" w:hAnsi="Times New Roman" w:hint="eastAsia"/>
          <w:kern w:val="2"/>
          <w:lang w:bidi="ar"/>
        </w:rPr>
        <w:t>中并返回上一步；</w:t>
      </w:r>
    </w:p>
    <w:p w:rsidR="005A3851" w:rsidRPr="004E7C03" w:rsidRDefault="0069507A" w:rsidP="00CE6F8A">
      <w:pPr>
        <w:pStyle w:val="aff6"/>
        <w:widowControl w:val="0"/>
        <w:numPr>
          <w:ilvl w:val="0"/>
          <w:numId w:val="21"/>
        </w:numPr>
        <w:adjustRightInd w:val="0"/>
        <w:snapToGrid w:val="0"/>
        <w:spacing w:beforeLines="10" w:before="24" w:beforeAutospacing="0" w:afterLines="10" w:after="24" w:afterAutospacing="0" w:line="312" w:lineRule="auto"/>
        <w:jc w:val="both"/>
      </w:pPr>
      <w:r w:rsidRPr="004E7C03">
        <w:rPr>
          <w:rFonts w:ascii="Times New Roman" w:hAnsi="Times New Roman" w:hint="eastAsia"/>
          <w:kern w:val="2"/>
          <w:lang w:bidi="ar"/>
        </w:rPr>
        <w:t>判断</w:t>
      </w:r>
      <w:r w:rsidRPr="004E7C03">
        <w:rPr>
          <w:rFonts w:ascii="Times New Roman" w:hAnsi="Times New Roman"/>
          <w:i/>
          <w:kern w:val="2"/>
          <w:lang w:bidi="ar"/>
        </w:rPr>
        <w:t>z</w:t>
      </w:r>
      <w:r w:rsidRPr="004E7C03">
        <w:rPr>
          <w:rFonts w:ascii="Times New Roman" w:hAnsi="Times New Roman" w:hint="eastAsia"/>
          <w:kern w:val="2"/>
          <w:lang w:bidi="ar"/>
        </w:rPr>
        <w:t>是否等于</w:t>
      </w:r>
      <w:r w:rsidRPr="004E7C03">
        <w:rPr>
          <w:rFonts w:ascii="Times New Roman" w:hAnsi="Times New Roman"/>
          <w:i/>
          <w:kern w:val="2"/>
          <w:lang w:bidi="ar"/>
        </w:rPr>
        <w:t>n</w:t>
      </w:r>
      <w:r w:rsidRPr="004E7C03">
        <w:rPr>
          <w:rFonts w:ascii="Times New Roman" w:hAnsi="Times New Roman" w:hint="eastAsia"/>
          <w:kern w:val="2"/>
          <w:lang w:bidi="ar"/>
        </w:rPr>
        <w:t>，如果是，则输出测试用例</w:t>
      </w:r>
      <w:r w:rsidRPr="004E7C03">
        <w:rPr>
          <w:rFonts w:ascii="Times New Roman" w:hAnsi="Times New Roman"/>
          <w:i/>
          <w:kern w:val="2"/>
          <w:lang w:bidi="ar"/>
        </w:rPr>
        <w:t>TS</w:t>
      </w:r>
      <w:r w:rsidRPr="004E7C03">
        <w:rPr>
          <w:rFonts w:ascii="Times New Roman" w:hAnsi="Times New Roman" w:hint="eastAsia"/>
          <w:kern w:val="2"/>
          <w:lang w:bidi="ar"/>
        </w:rPr>
        <w:t>；否则令</w:t>
      </w:r>
      <w:r w:rsidRPr="004E7C03">
        <w:rPr>
          <w:rFonts w:ascii="Times New Roman" w:hAnsi="Times New Roman"/>
          <w:i/>
          <w:kern w:val="2"/>
          <w:lang w:bidi="ar"/>
        </w:rPr>
        <w:t>z</w:t>
      </w:r>
      <w:r w:rsidRPr="004E7C03">
        <w:rPr>
          <w:rFonts w:ascii="Times New Roman" w:hAnsi="Times New Roman"/>
          <w:kern w:val="2"/>
          <w:lang w:bidi="ar"/>
        </w:rPr>
        <w:t>=</w:t>
      </w:r>
      <w:r w:rsidRPr="004E7C03">
        <w:rPr>
          <w:rFonts w:ascii="Times New Roman" w:hAnsi="Times New Roman"/>
          <w:i/>
          <w:kern w:val="2"/>
          <w:lang w:bidi="ar"/>
        </w:rPr>
        <w:t>z</w:t>
      </w:r>
      <w:r w:rsidRPr="004E7C03">
        <w:rPr>
          <w:rFonts w:ascii="Times New Roman" w:hAnsi="Times New Roman"/>
          <w:kern w:val="2"/>
          <w:lang w:bidi="ar"/>
        </w:rPr>
        <w:t>+1</w:t>
      </w:r>
      <w:r w:rsidRPr="004E7C03">
        <w:rPr>
          <w:rFonts w:ascii="Times New Roman" w:hAnsi="Times New Roman" w:hint="eastAsia"/>
          <w:kern w:val="2"/>
          <w:lang w:bidi="ar"/>
        </w:rPr>
        <w:t>，返回第四步。</w:t>
      </w:r>
    </w:p>
    <w:p w:rsidR="005A3851" w:rsidRPr="004E7C03" w:rsidRDefault="0069507A">
      <w:pPr>
        <w:pStyle w:val="u3"/>
      </w:pPr>
      <w:bookmarkStart w:id="47" w:name="_Toc470079476"/>
      <w:r w:rsidRPr="004E7C03">
        <w:rPr>
          <w:rFonts w:hint="eastAsia"/>
        </w:rPr>
        <w:t>方法示例</w:t>
      </w:r>
      <w:bookmarkEnd w:id="47"/>
    </w:p>
    <w:p w:rsidR="005A3851" w:rsidRPr="004E7C03" w:rsidRDefault="0069507A">
      <w:pPr>
        <w:pStyle w:val="u5"/>
        <w:spacing w:before="24" w:after="24"/>
        <w:ind w:firstLine="480"/>
      </w:pPr>
      <w:r w:rsidRPr="004E7C03">
        <w:rPr>
          <w:rFonts w:hint="eastAsia"/>
        </w:rPr>
        <w:t>采用</w:t>
      </w:r>
      <w:r w:rsidRPr="004E7C03">
        <w:rPr>
          <w:rFonts w:hint="eastAsia"/>
        </w:rPr>
        <w:t>SupplyChain</w:t>
      </w:r>
      <w:r w:rsidRPr="004E7C03">
        <w:rPr>
          <w:rFonts w:hint="eastAsia"/>
        </w:rPr>
        <w:t>实例演示</w:t>
      </w:r>
      <w:r w:rsidRPr="004E7C03">
        <w:rPr>
          <w:rFonts w:hint="eastAsia"/>
        </w:rPr>
        <w:t>MuPri</w:t>
      </w:r>
      <w:r w:rsidRPr="004E7C03">
        <w:rPr>
          <w:rFonts w:hint="eastAsia"/>
        </w:rPr>
        <w:t>技术为测试用例排序过程。首先对该实例进行变异测试，统计变异算子质量，得到变异算子顺序为“</w:t>
      </w:r>
      <w:r w:rsidRPr="004E7C03">
        <w:rPr>
          <w:rFonts w:hint="eastAsia"/>
          <w:i/>
          <w:iCs/>
        </w:rPr>
        <w:t>CDE-&gt;CCO-&gt;CDC-&gt;ERR-&gt;AIE-&gt;ASF-&gt;AEL-&gt;CFA-&gt;EIN-&gt;ASI-&gt;ACI</w:t>
      </w:r>
      <w:r w:rsidRPr="004E7C03">
        <w:rPr>
          <w:rFonts w:hint="eastAsia"/>
        </w:rPr>
        <w:t>”。按照</w:t>
      </w:r>
      <w:r w:rsidRPr="004E7C03">
        <w:rPr>
          <w:rFonts w:hint="eastAsia"/>
        </w:rPr>
        <w:t>3.3.2</w:t>
      </w:r>
      <w:r w:rsidRPr="004E7C03">
        <w:rPr>
          <w:rFonts w:hint="eastAsia"/>
        </w:rPr>
        <w:t>节提出的一般过程，对</w:t>
      </w:r>
      <w:r w:rsidRPr="004E7C03">
        <w:rPr>
          <w:rFonts w:hint="eastAsia"/>
        </w:rPr>
        <w:t>SupplyChain</w:t>
      </w:r>
      <w:r w:rsidRPr="004E7C03">
        <w:rPr>
          <w:rFonts w:hint="eastAsia"/>
        </w:rPr>
        <w:t>实例的测试用例进行排序，结果如表</w:t>
      </w:r>
      <w:r w:rsidRPr="004E7C03">
        <w:rPr>
          <w:rFonts w:hint="eastAsia"/>
        </w:rPr>
        <w:t>3-8</w:t>
      </w:r>
      <w:r w:rsidRPr="004E7C03">
        <w:rPr>
          <w:rFonts w:hint="eastAsia"/>
        </w:rPr>
        <w:t>所示。表中的对勾表示该测试用例是测试用例集</w:t>
      </w:r>
      <w:r w:rsidRPr="004E7C03">
        <w:rPr>
          <w:rFonts w:hint="eastAsia"/>
          <w:i/>
          <w:iCs/>
        </w:rPr>
        <w:t>TS</w:t>
      </w:r>
      <w:r w:rsidRPr="004E7C03">
        <w:rPr>
          <w:rFonts w:hint="eastAsia"/>
        </w:rPr>
        <w:t>中，第一个将该变异体“杀死”的用例。因此，这个实例根据</w:t>
      </w:r>
      <w:r w:rsidRPr="004E7C03">
        <w:rPr>
          <w:rFonts w:hint="eastAsia"/>
        </w:rPr>
        <w:t>MuPri</w:t>
      </w:r>
      <w:r w:rsidRPr="004E7C03">
        <w:rPr>
          <w:rFonts w:hint="eastAsia"/>
        </w:rPr>
        <w:t>技术得到测试用例集的顺序是“</w:t>
      </w:r>
      <w:r w:rsidRPr="004E7C03">
        <w:rPr>
          <w:rFonts w:hint="eastAsia"/>
          <w:i/>
          <w:iCs/>
        </w:rPr>
        <w:t>T1-&gt;T2-&gt;T3</w:t>
      </w:r>
      <w:r w:rsidRPr="004E7C03">
        <w:rPr>
          <w:rFonts w:hint="eastAsia"/>
        </w:rPr>
        <w:t>”。</w:t>
      </w:r>
    </w:p>
    <w:p w:rsidR="005A3851" w:rsidRPr="004E7C03" w:rsidRDefault="0069507A">
      <w:pPr>
        <w:pStyle w:val="ua"/>
        <w:spacing w:before="360" w:after="120"/>
      </w:pPr>
      <w:r w:rsidRPr="004E7C03">
        <w:t>表</w:t>
      </w:r>
      <w:r w:rsidRPr="004E7C03">
        <w:t>3-</w:t>
      </w:r>
      <w:r w:rsidRPr="004E7C03">
        <w:fldChar w:fldCharType="begin"/>
      </w:r>
      <w:r w:rsidRPr="004E7C03">
        <w:instrText xml:space="preserve"> SEQ </w:instrText>
      </w:r>
      <w:r w:rsidRPr="004E7C03">
        <w:instrText>表</w:instrText>
      </w:r>
      <w:r w:rsidRPr="004E7C03">
        <w:instrText xml:space="preserve">3- \* ARABIC </w:instrText>
      </w:r>
      <w:r w:rsidRPr="004E7C03">
        <w:fldChar w:fldCharType="separate"/>
      </w:r>
      <w:r w:rsidR="0013739E">
        <w:rPr>
          <w:noProof/>
        </w:rPr>
        <w:t>10</w:t>
      </w:r>
      <w:r w:rsidRPr="004E7C03">
        <w:fldChar w:fldCharType="end"/>
      </w:r>
      <w:r w:rsidRPr="004E7C03">
        <w:rPr>
          <w:rFonts w:hint="eastAsia"/>
        </w:rPr>
        <w:t xml:space="preserve"> SupplyChain</w:t>
      </w:r>
      <w:r w:rsidRPr="004E7C03">
        <w:rPr>
          <w:rFonts w:hint="eastAsia"/>
        </w:rPr>
        <w:t>变异体执行测试用例</w:t>
      </w:r>
      <w:r w:rsidRPr="004E7C03">
        <w:rPr>
          <w:i/>
        </w:rPr>
        <w:t>TS</w:t>
      </w:r>
      <w:r w:rsidRPr="004E7C03">
        <w:rPr>
          <w:rFonts w:hint="eastAsia"/>
        </w:rPr>
        <w:t>结果</w:t>
      </w:r>
    </w:p>
    <w:tbl>
      <w:tblPr>
        <w:tblW w:w="43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32"/>
        <w:gridCol w:w="960"/>
        <w:gridCol w:w="789"/>
        <w:gridCol w:w="661"/>
        <w:gridCol w:w="531"/>
        <w:gridCol w:w="607"/>
      </w:tblGrid>
      <w:tr w:rsidR="004E7C03" w:rsidRPr="004E7C03" w:rsidTr="00CA4113">
        <w:trPr>
          <w:trHeight w:val="23"/>
          <w:jc w:val="center"/>
        </w:trPr>
        <w:tc>
          <w:tcPr>
            <w:tcW w:w="832" w:type="dxa"/>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jc w:val="center"/>
              <w:rPr>
                <w:b/>
                <w:kern w:val="0"/>
                <w:szCs w:val="21"/>
              </w:rPr>
            </w:pPr>
            <w:r w:rsidRPr="004E7C03">
              <w:rPr>
                <w:b/>
                <w:kern w:val="0"/>
                <w:szCs w:val="21"/>
                <w:lang w:bidi="ar"/>
              </w:rPr>
              <w:t>Rank</w:t>
            </w:r>
          </w:p>
        </w:tc>
        <w:tc>
          <w:tcPr>
            <w:tcW w:w="1749" w:type="dxa"/>
            <w:gridSpan w:val="2"/>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b/>
                <w:kern w:val="0"/>
                <w:szCs w:val="21"/>
              </w:rPr>
            </w:pPr>
            <w:r w:rsidRPr="004E7C03">
              <w:rPr>
                <w:b/>
                <w:kern w:val="0"/>
                <w:szCs w:val="21"/>
                <w:lang w:bidi="ar"/>
              </w:rPr>
              <w:t>Mutant</w:t>
            </w:r>
          </w:p>
        </w:tc>
        <w:tc>
          <w:tcPr>
            <w:tcW w:w="1799" w:type="dxa"/>
            <w:gridSpan w:val="3"/>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b/>
                <w:kern w:val="0"/>
                <w:szCs w:val="21"/>
              </w:rPr>
            </w:pPr>
            <w:r w:rsidRPr="004E7C03">
              <w:rPr>
                <w:b/>
                <w:kern w:val="0"/>
                <w:szCs w:val="21"/>
                <w:lang w:bidi="ar"/>
              </w:rPr>
              <w:t>Test Case</w:t>
            </w:r>
          </w:p>
        </w:tc>
      </w:tr>
      <w:tr w:rsidR="004E7C03" w:rsidRPr="004E7C03" w:rsidTr="00CA4113">
        <w:trPr>
          <w:trHeight w:val="23"/>
          <w:jc w:val="center"/>
        </w:trPr>
        <w:tc>
          <w:tcPr>
            <w:tcW w:w="832"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b/>
                <w:kern w:val="0"/>
                <w:szCs w:val="21"/>
              </w:rPr>
            </w:pPr>
          </w:p>
        </w:tc>
        <w:tc>
          <w:tcPr>
            <w:tcW w:w="2538" w:type="dxa"/>
            <w:gridSpan w:val="2"/>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b/>
                <w:kern w:val="0"/>
                <w:szCs w:val="21"/>
              </w:rPr>
            </w:pP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T1</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T2</w:t>
            </w: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T3</w:t>
            </w:r>
          </w:p>
        </w:tc>
      </w:tr>
      <w:tr w:rsidR="004E7C03" w:rsidRPr="004E7C03" w:rsidTr="00CA4113">
        <w:trPr>
          <w:trHeight w:val="23"/>
          <w:jc w:val="center"/>
        </w:trPr>
        <w:tc>
          <w:tcPr>
            <w:tcW w:w="832" w:type="dxa"/>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1</w:t>
            </w:r>
          </w:p>
        </w:tc>
        <w:tc>
          <w:tcPr>
            <w:tcW w:w="960" w:type="dxa"/>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CDE</w:t>
            </w: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1</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1749"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2</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w:t>
            </w: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2</w:t>
            </w:r>
          </w:p>
        </w:tc>
        <w:tc>
          <w:tcPr>
            <w:tcW w:w="960" w:type="dxa"/>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CCO</w:t>
            </w: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1</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1749"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2</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w:t>
            </w: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3</w:t>
            </w:r>
          </w:p>
        </w:tc>
        <w:tc>
          <w:tcPr>
            <w:tcW w:w="960" w:type="dxa"/>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CDC</w:t>
            </w: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1</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1749"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2</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w:t>
            </w: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4</w:t>
            </w:r>
          </w:p>
        </w:tc>
        <w:tc>
          <w:tcPr>
            <w:tcW w:w="960" w:type="dxa"/>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ERR</w:t>
            </w: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1</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1749"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2</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w:t>
            </w:r>
          </w:p>
        </w:tc>
      </w:tr>
      <w:tr w:rsidR="004E7C03" w:rsidRPr="004E7C03" w:rsidTr="00CA4113">
        <w:trPr>
          <w:trHeight w:val="23"/>
          <w:jc w:val="center"/>
        </w:trPr>
        <w:tc>
          <w:tcPr>
            <w:tcW w:w="832"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1749"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3</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1749"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4</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w:t>
            </w: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1749"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5</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5</w:t>
            </w:r>
          </w:p>
        </w:tc>
        <w:tc>
          <w:tcPr>
            <w:tcW w:w="960"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AIE</w:t>
            </w: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1</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w:t>
            </w: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lastRenderedPageBreak/>
              <w:t>6</w:t>
            </w:r>
          </w:p>
        </w:tc>
        <w:tc>
          <w:tcPr>
            <w:tcW w:w="960" w:type="dxa"/>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ASF</w:t>
            </w: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1</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1749"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2</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7</w:t>
            </w:r>
          </w:p>
        </w:tc>
        <w:tc>
          <w:tcPr>
            <w:tcW w:w="960" w:type="dxa"/>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AEL</w:t>
            </w: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1</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1749"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2</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1749"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3</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1749"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4</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1749"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5</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1749"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6</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w:t>
            </w: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1749"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rPr>
            </w:pP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7</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jc w:val="center"/>
              <w:rPr>
                <w:sz w:val="20"/>
                <w:szCs w:val="20"/>
              </w:rPr>
            </w:pPr>
            <w:r w:rsidRPr="004E7C03">
              <w:rPr>
                <w:kern w:val="0"/>
                <w:szCs w:val="21"/>
                <w:lang w:bidi="ar"/>
              </w:rPr>
              <w:t>8</w:t>
            </w:r>
          </w:p>
        </w:tc>
        <w:tc>
          <w:tcPr>
            <w:tcW w:w="960" w:type="dxa"/>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jc w:val="center"/>
              <w:rPr>
                <w:sz w:val="20"/>
                <w:szCs w:val="20"/>
              </w:rPr>
            </w:pPr>
            <w:r w:rsidRPr="004E7C03">
              <w:rPr>
                <w:kern w:val="0"/>
                <w:szCs w:val="21"/>
                <w:lang w:bidi="ar"/>
              </w:rPr>
              <w:t>CFA</w:t>
            </w: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1</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sz w:val="20"/>
                <w:szCs w:val="20"/>
              </w:rPr>
            </w:pPr>
          </w:p>
        </w:tc>
        <w:tc>
          <w:tcPr>
            <w:tcW w:w="1749"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sz w:val="20"/>
                <w:szCs w:val="20"/>
              </w:rPr>
            </w:pP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2</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sz w:val="20"/>
                <w:szCs w:val="20"/>
              </w:rPr>
            </w:pPr>
          </w:p>
        </w:tc>
        <w:tc>
          <w:tcPr>
            <w:tcW w:w="1749"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sz w:val="20"/>
                <w:szCs w:val="20"/>
              </w:rPr>
            </w:pP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3</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sz w:val="20"/>
                <w:szCs w:val="20"/>
              </w:rPr>
            </w:pPr>
          </w:p>
        </w:tc>
        <w:tc>
          <w:tcPr>
            <w:tcW w:w="1749"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sz w:val="20"/>
                <w:szCs w:val="20"/>
              </w:rPr>
            </w:pP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4</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sz w:val="20"/>
                <w:szCs w:val="20"/>
              </w:rPr>
            </w:pPr>
          </w:p>
        </w:tc>
        <w:tc>
          <w:tcPr>
            <w:tcW w:w="1749"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sz w:val="20"/>
                <w:szCs w:val="20"/>
              </w:rPr>
            </w:pP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5</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sz w:val="20"/>
                <w:szCs w:val="20"/>
              </w:rPr>
            </w:pPr>
          </w:p>
        </w:tc>
        <w:tc>
          <w:tcPr>
            <w:tcW w:w="1749"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sz w:val="20"/>
                <w:szCs w:val="20"/>
              </w:rPr>
            </w:pP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6</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lang w:bidi="ar"/>
              </w:rPr>
            </w:pP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rPr>
            </w:pPr>
            <w:r w:rsidRPr="004E7C03">
              <w:rPr>
                <w:kern w:val="0"/>
                <w:szCs w:val="21"/>
                <w:lang w:bidi="ar"/>
              </w:rPr>
              <w:t>√</w:t>
            </w: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sz w:val="20"/>
                <w:szCs w:val="20"/>
              </w:rPr>
            </w:pPr>
          </w:p>
        </w:tc>
        <w:tc>
          <w:tcPr>
            <w:tcW w:w="1749"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sz w:val="20"/>
                <w:szCs w:val="20"/>
              </w:rPr>
            </w:pP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7</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sz w:val="20"/>
                <w:szCs w:val="20"/>
              </w:rPr>
            </w:pPr>
            <w:r w:rsidRPr="004E7C03">
              <w:rPr>
                <w:kern w:val="0"/>
                <w:szCs w:val="21"/>
                <w:lang w:bidi="ar"/>
              </w:rPr>
              <w:t>9</w:t>
            </w:r>
          </w:p>
        </w:tc>
        <w:tc>
          <w:tcPr>
            <w:tcW w:w="960"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sz w:val="20"/>
                <w:szCs w:val="20"/>
              </w:rPr>
            </w:pPr>
            <w:r w:rsidRPr="004E7C03">
              <w:rPr>
                <w:kern w:val="0"/>
                <w:szCs w:val="21"/>
                <w:lang w:bidi="ar"/>
              </w:rPr>
              <w:t>EIN</w:t>
            </w: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1</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10</w:t>
            </w:r>
          </w:p>
        </w:tc>
        <w:tc>
          <w:tcPr>
            <w:tcW w:w="960" w:type="dxa"/>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ASI</w:t>
            </w: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1</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lang w:bidi="ar"/>
              </w:rPr>
            </w:pPr>
          </w:p>
        </w:tc>
        <w:tc>
          <w:tcPr>
            <w:tcW w:w="1749"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lang w:bidi="ar"/>
              </w:rPr>
            </w:pP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2</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lang w:bidi="ar"/>
              </w:rPr>
            </w:pPr>
          </w:p>
        </w:tc>
        <w:tc>
          <w:tcPr>
            <w:tcW w:w="1749"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lang w:bidi="ar"/>
              </w:rPr>
            </w:pP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3</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lang w:bidi="ar"/>
              </w:rPr>
            </w:pPr>
          </w:p>
        </w:tc>
        <w:tc>
          <w:tcPr>
            <w:tcW w:w="1749" w:type="dxa"/>
            <w:vMerge/>
            <w:tcBorders>
              <w:top w:val="single" w:sz="4" w:space="0" w:color="000000"/>
              <w:left w:val="single" w:sz="4" w:space="0" w:color="000000"/>
              <w:bottom w:val="single" w:sz="4" w:space="0" w:color="000000"/>
              <w:right w:val="single" w:sz="4" w:space="0" w:color="000000"/>
            </w:tcBorders>
            <w:vAlign w:val="center"/>
            <w:hideMark/>
          </w:tcPr>
          <w:p w:rsidR="00CA4113" w:rsidRPr="004E7C03" w:rsidRDefault="00CA4113">
            <w:pPr>
              <w:widowControl/>
              <w:jc w:val="left"/>
              <w:rPr>
                <w:kern w:val="0"/>
                <w:szCs w:val="21"/>
                <w:lang w:bidi="ar"/>
              </w:rPr>
            </w:pP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4</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r w:rsidR="004E7C03" w:rsidRPr="004E7C03" w:rsidTr="00CA4113">
        <w:trPr>
          <w:trHeight w:val="23"/>
          <w:jc w:val="center"/>
        </w:trPr>
        <w:tc>
          <w:tcPr>
            <w:tcW w:w="832"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11</w:t>
            </w:r>
          </w:p>
        </w:tc>
        <w:tc>
          <w:tcPr>
            <w:tcW w:w="960"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ACI</w:t>
            </w:r>
          </w:p>
        </w:tc>
        <w:tc>
          <w:tcPr>
            <w:tcW w:w="78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1</w:t>
            </w:r>
          </w:p>
        </w:tc>
        <w:tc>
          <w:tcPr>
            <w:tcW w:w="66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A4113" w:rsidRPr="004E7C03" w:rsidRDefault="00CA4113">
            <w:pPr>
              <w:widowControl/>
              <w:jc w:val="center"/>
              <w:rPr>
                <w:kern w:val="0"/>
                <w:szCs w:val="21"/>
                <w:lang w:bidi="ar"/>
              </w:rPr>
            </w:pPr>
            <w:r w:rsidRPr="004E7C03">
              <w:rPr>
                <w:kern w:val="0"/>
                <w:szCs w:val="21"/>
                <w:lang w:bidi="ar"/>
              </w:rPr>
              <w:t>√</w:t>
            </w:r>
          </w:p>
        </w:tc>
        <w:tc>
          <w:tcPr>
            <w:tcW w:w="53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c>
          <w:tcPr>
            <w:tcW w:w="607"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A4113" w:rsidRPr="004E7C03" w:rsidRDefault="00CA4113">
            <w:pPr>
              <w:widowControl/>
              <w:jc w:val="center"/>
              <w:rPr>
                <w:kern w:val="0"/>
                <w:szCs w:val="21"/>
              </w:rPr>
            </w:pPr>
          </w:p>
        </w:tc>
      </w:tr>
    </w:tbl>
    <w:p w:rsidR="005A3851" w:rsidRPr="004E7C03" w:rsidRDefault="005A3851" w:rsidP="00CA4113">
      <w:pPr>
        <w:pStyle w:val="u5"/>
        <w:spacing w:before="24" w:after="24"/>
        <w:ind w:firstLineChars="0" w:firstLine="0"/>
      </w:pPr>
    </w:p>
    <w:p w:rsidR="005A3851" w:rsidRPr="004E7C03" w:rsidRDefault="0069507A">
      <w:pPr>
        <w:pStyle w:val="u2"/>
      </w:pPr>
      <w:bookmarkStart w:id="48" w:name="_Toc466487180"/>
      <w:bookmarkStart w:id="49" w:name="_Toc470079477"/>
      <w:r w:rsidRPr="004E7C03">
        <w:rPr>
          <w:rFonts w:hint="eastAsia"/>
        </w:rPr>
        <w:t>小结</w:t>
      </w:r>
      <w:bookmarkEnd w:id="48"/>
      <w:bookmarkEnd w:id="49"/>
    </w:p>
    <w:p w:rsidR="005A3851" w:rsidRPr="004E7C03" w:rsidRDefault="0069507A">
      <w:pPr>
        <w:pStyle w:val="u5"/>
        <w:spacing w:before="24" w:after="24"/>
        <w:ind w:firstLine="480"/>
      </w:pPr>
      <w:r w:rsidRPr="004E7C03">
        <w:rPr>
          <w:rFonts w:hint="eastAsia"/>
        </w:rPr>
        <w:t>本章结合</w:t>
      </w:r>
      <w:r w:rsidRPr="004E7C03">
        <w:rPr>
          <w:rFonts w:hint="eastAsia"/>
        </w:rPr>
        <w:t>BPEL</w:t>
      </w:r>
      <w:r w:rsidRPr="004E7C03">
        <w:rPr>
          <w:rFonts w:hint="eastAsia"/>
        </w:rPr>
        <w:t>程序基本特点和变异测试基本原理，从变异算子之间的包含关系、变异算子的优先级和二阶变异技术三个方面进行研究，提出了三种变异测试优化技术；阐述了优化技术的基本原理，一般过程，并利用</w:t>
      </w:r>
      <w:r w:rsidRPr="004E7C03">
        <w:rPr>
          <w:rFonts w:hint="eastAsia"/>
        </w:rPr>
        <w:t>SupplyChian</w:t>
      </w:r>
      <w:r w:rsidRPr="004E7C03">
        <w:rPr>
          <w:rFonts w:hint="eastAsia"/>
        </w:rPr>
        <w:t>程序实例来演示了</w:t>
      </w:r>
      <w:r w:rsidRPr="004E7C03">
        <w:rPr>
          <w:rFonts w:hint="eastAsia"/>
        </w:rPr>
        <w:t>MuSOM</w:t>
      </w:r>
      <w:r w:rsidRPr="004E7C03">
        <w:rPr>
          <w:rFonts w:hint="eastAsia"/>
        </w:rPr>
        <w:t>和</w:t>
      </w:r>
      <w:r w:rsidRPr="004E7C03">
        <w:rPr>
          <w:rFonts w:hint="eastAsia"/>
        </w:rPr>
        <w:t>MuPri</w:t>
      </w:r>
      <w:r w:rsidRPr="004E7C03">
        <w:rPr>
          <w:rFonts w:hint="eastAsia"/>
        </w:rPr>
        <w:t>技术的具体过程。</w:t>
      </w:r>
    </w:p>
    <w:p w:rsidR="005A3851" w:rsidRPr="004E7C03" w:rsidRDefault="00E41AE5">
      <w:pPr>
        <w:pStyle w:val="u1"/>
      </w:pPr>
      <w:bookmarkStart w:id="50" w:name="_Toc466487181"/>
      <w:bookmarkStart w:id="51" w:name="_Toc470079478"/>
      <w:r w:rsidRPr="008E6AA4">
        <w:rPr>
          <w:rFonts w:hint="eastAsia"/>
          <w:highlight w:val="yellow"/>
        </w:rPr>
        <w:lastRenderedPageBreak/>
        <w:t>行为</w:t>
      </w:r>
      <w:r w:rsidRPr="008E6AA4">
        <w:rPr>
          <w:highlight w:val="yellow"/>
        </w:rPr>
        <w:t>模型驱动的</w:t>
      </w:r>
      <w:r w:rsidRPr="008E6AA4">
        <w:rPr>
          <w:rFonts w:hint="eastAsia"/>
          <w:highlight w:val="yellow"/>
        </w:rPr>
        <w:t>W</w:t>
      </w:r>
      <w:r w:rsidRPr="008E6AA4">
        <w:rPr>
          <w:highlight w:val="yellow"/>
        </w:rPr>
        <w:t>eb</w:t>
      </w:r>
      <w:r w:rsidRPr="008E6AA4">
        <w:rPr>
          <w:rFonts w:hint="eastAsia"/>
          <w:highlight w:val="yellow"/>
        </w:rPr>
        <w:t>服务测试用例</w:t>
      </w:r>
      <w:r w:rsidRPr="008E6AA4">
        <w:rPr>
          <w:highlight w:val="yellow"/>
        </w:rPr>
        <w:t>生成</w:t>
      </w:r>
      <w:r w:rsidR="0069507A" w:rsidRPr="008E6AA4">
        <w:rPr>
          <w:rFonts w:hint="eastAsia"/>
          <w:highlight w:val="yellow"/>
        </w:rPr>
        <w:t>工具设计与实现</w:t>
      </w:r>
      <w:bookmarkEnd w:id="50"/>
      <w:bookmarkEnd w:id="51"/>
    </w:p>
    <w:p w:rsidR="005A3851" w:rsidRPr="004E7C03" w:rsidRDefault="0069507A">
      <w:pPr>
        <w:pStyle w:val="u5"/>
        <w:spacing w:before="24" w:after="24"/>
        <w:ind w:firstLine="480"/>
      </w:pPr>
      <w:r w:rsidRPr="004E7C03">
        <w:rPr>
          <w:rFonts w:hint="eastAsia"/>
        </w:rPr>
        <w:t>本章介绍</w:t>
      </w:r>
      <w:r w:rsidR="00E41AE5">
        <w:rPr>
          <w:rFonts w:hint="eastAsia"/>
        </w:rPr>
        <w:t>行为模型驱动</w:t>
      </w:r>
      <w:r w:rsidR="00E41AE5">
        <w:t>的</w:t>
      </w:r>
      <w:r w:rsidR="00E41AE5" w:rsidRPr="008E6AA4">
        <w:rPr>
          <w:rFonts w:hint="eastAsia"/>
          <w:highlight w:val="yellow"/>
        </w:rPr>
        <w:t>W</w:t>
      </w:r>
      <w:r w:rsidR="00E41AE5" w:rsidRPr="008E6AA4">
        <w:rPr>
          <w:highlight w:val="yellow"/>
        </w:rPr>
        <w:t>eb</w:t>
      </w:r>
      <w:r w:rsidR="00E41AE5" w:rsidRPr="008E6AA4">
        <w:rPr>
          <w:highlight w:val="yellow"/>
        </w:rPr>
        <w:t>服务</w:t>
      </w:r>
      <w:r w:rsidR="00E41AE5">
        <w:t>测试</w:t>
      </w:r>
      <w:r w:rsidR="008E6AA4">
        <w:rPr>
          <w:rFonts w:hint="eastAsia"/>
        </w:rPr>
        <w:t>用例</w:t>
      </w:r>
      <w:r w:rsidR="008E6AA4">
        <w:t>生成</w:t>
      </w:r>
      <w:r w:rsidRPr="004E7C03">
        <w:rPr>
          <w:rFonts w:hint="eastAsia"/>
        </w:rPr>
        <w:t>支持工具的设计与实现，包括需求分析、工具设计与实现，最后用一个实例验证并演示工具。</w:t>
      </w:r>
    </w:p>
    <w:p w:rsidR="005A3851" w:rsidRPr="004E7C03" w:rsidRDefault="0069507A">
      <w:pPr>
        <w:pStyle w:val="u2"/>
      </w:pPr>
      <w:bookmarkStart w:id="52" w:name="_Toc466487182"/>
      <w:bookmarkStart w:id="53" w:name="_Toc470079479"/>
      <w:r w:rsidRPr="004E7C03">
        <w:rPr>
          <w:rFonts w:hint="eastAsia"/>
        </w:rPr>
        <w:t>需求分析</w:t>
      </w:r>
      <w:bookmarkEnd w:id="52"/>
      <w:bookmarkEnd w:id="53"/>
    </w:p>
    <w:p w:rsidR="006F6842" w:rsidRDefault="0069507A" w:rsidP="00B731BA">
      <w:pPr>
        <w:pStyle w:val="u5"/>
        <w:spacing w:before="24" w:after="24"/>
        <w:ind w:firstLine="480"/>
        <w:jc w:val="center"/>
      </w:pPr>
      <w:r w:rsidRPr="00E41AE5">
        <w:rPr>
          <w:rFonts w:hint="eastAsia"/>
          <w:highlight w:val="yellow"/>
        </w:rPr>
        <w:t>为了便于使用本文提出的</w:t>
      </w:r>
      <w:r w:rsidR="008E6AA4" w:rsidRPr="008E6AA4">
        <w:rPr>
          <w:rFonts w:hint="eastAsia"/>
          <w:highlight w:val="yellow"/>
        </w:rPr>
        <w:t>行为模型驱动的</w:t>
      </w:r>
      <w:r w:rsidR="008E6AA4" w:rsidRPr="008E6AA4">
        <w:rPr>
          <w:rFonts w:hint="eastAsia"/>
          <w:highlight w:val="yellow"/>
        </w:rPr>
        <w:t>Web</w:t>
      </w:r>
      <w:r w:rsidR="008E6AA4" w:rsidRPr="008E6AA4">
        <w:rPr>
          <w:rFonts w:hint="eastAsia"/>
          <w:highlight w:val="yellow"/>
        </w:rPr>
        <w:t>服务测试用例生成</w:t>
      </w:r>
      <w:r w:rsidR="009C77D8">
        <w:rPr>
          <w:rFonts w:hint="eastAsia"/>
          <w:highlight w:val="yellow"/>
        </w:rPr>
        <w:t>技术</w:t>
      </w:r>
      <w:r w:rsidRPr="00E41AE5">
        <w:rPr>
          <w:rFonts w:hint="eastAsia"/>
          <w:highlight w:val="yellow"/>
        </w:rPr>
        <w:t>，</w:t>
      </w:r>
      <w:r w:rsidR="00CA4113" w:rsidRPr="00FD5C2A">
        <w:rPr>
          <w:rFonts w:hint="eastAsia"/>
        </w:rPr>
        <w:t>本文</w:t>
      </w:r>
      <w:r w:rsidRPr="00FD5C2A">
        <w:rPr>
          <w:rFonts w:hint="eastAsia"/>
        </w:rPr>
        <w:t>开发了一个</w:t>
      </w:r>
      <w:r w:rsidR="00E41AE5" w:rsidRPr="00FD5C2A">
        <w:rPr>
          <w:rFonts w:hint="eastAsia"/>
        </w:rPr>
        <w:t>行为</w:t>
      </w:r>
      <w:r w:rsidR="00E41AE5" w:rsidRPr="00FD5C2A">
        <w:t>模型驱动的</w:t>
      </w:r>
      <w:r w:rsidR="00E41AE5" w:rsidRPr="00FD5C2A">
        <w:rPr>
          <w:rFonts w:hint="eastAsia"/>
        </w:rPr>
        <w:t>W</w:t>
      </w:r>
      <w:r w:rsidR="00E41AE5" w:rsidRPr="00FD5C2A">
        <w:t>eb</w:t>
      </w:r>
      <w:r w:rsidR="00E41AE5" w:rsidRPr="00FD5C2A">
        <w:t>服务测试</w:t>
      </w:r>
      <w:r w:rsidR="009C77D8">
        <w:rPr>
          <w:rFonts w:hint="eastAsia"/>
        </w:rPr>
        <w:t>用例</w:t>
      </w:r>
      <w:r w:rsidR="009C77D8">
        <w:t>生成</w:t>
      </w:r>
      <w:r w:rsidRPr="00FD5C2A">
        <w:rPr>
          <w:rFonts w:hint="eastAsia"/>
        </w:rPr>
        <w:t>支持工具</w:t>
      </w:r>
      <w:r w:rsidR="00E41AE5" w:rsidRPr="009C77D8">
        <w:rPr>
          <w:rFonts w:cs="Times New Roman"/>
          <w:highlight w:val="yellow"/>
        </w:rPr>
        <w:t>CBWSTC</w:t>
      </w:r>
      <w:r w:rsidR="00CA4113" w:rsidRPr="00FD5C2A">
        <w:rPr>
          <w:rFonts w:hint="eastAsia"/>
        </w:rPr>
        <w:t>（</w:t>
      </w:r>
      <w:r w:rsidR="00682790" w:rsidRPr="009C77D8">
        <w:rPr>
          <w:highlight w:val="yellow"/>
        </w:rPr>
        <w:t xml:space="preserve">A </w:t>
      </w:r>
      <w:r w:rsidR="00CA4113" w:rsidRPr="009C77D8">
        <w:rPr>
          <w:highlight w:val="yellow"/>
        </w:rPr>
        <w:t>System for</w:t>
      </w:r>
      <w:r w:rsidR="00682790" w:rsidRPr="009C77D8">
        <w:rPr>
          <w:highlight w:val="yellow"/>
        </w:rPr>
        <w:t xml:space="preserve"> Web Service Test</w:t>
      </w:r>
      <w:r w:rsidR="009C77D8" w:rsidRPr="009C77D8">
        <w:rPr>
          <w:highlight w:val="yellow"/>
        </w:rPr>
        <w:t xml:space="preserve"> Case Generation</w:t>
      </w:r>
      <w:r w:rsidR="00CA4113" w:rsidRPr="00FD5C2A">
        <w:rPr>
          <w:rFonts w:hint="eastAsia"/>
        </w:rPr>
        <w:t>）。</w:t>
      </w:r>
      <w:r w:rsidR="00682790" w:rsidRPr="009C77D8">
        <w:rPr>
          <w:rFonts w:cs="Times New Roman"/>
          <w:highlight w:val="yellow"/>
        </w:rPr>
        <w:t>CBWSTC</w:t>
      </w:r>
      <w:r w:rsidRPr="004E7C03">
        <w:rPr>
          <w:rFonts w:hint="eastAsia"/>
        </w:rPr>
        <w:t>支持</w:t>
      </w:r>
      <w:r w:rsidR="00682790">
        <w:rPr>
          <w:rFonts w:hint="eastAsia"/>
        </w:rPr>
        <w:t>扩展后</w:t>
      </w:r>
      <w:r w:rsidR="00682790">
        <w:rPr>
          <w:rFonts w:hint="eastAsia"/>
        </w:rPr>
        <w:t>W</w:t>
      </w:r>
      <w:r w:rsidR="00682790">
        <w:t>SDL</w:t>
      </w:r>
      <w:r w:rsidR="00682790">
        <w:rPr>
          <w:rFonts w:hint="eastAsia"/>
        </w:rPr>
        <w:t>解析、行为</w:t>
      </w:r>
      <w:r w:rsidR="00682790">
        <w:t>模型</w:t>
      </w:r>
      <w:r w:rsidR="00682790">
        <w:rPr>
          <w:rFonts w:hint="eastAsia"/>
        </w:rPr>
        <w:t>的生成、</w:t>
      </w:r>
      <w:r w:rsidR="009C77D8">
        <w:rPr>
          <w:rFonts w:hint="eastAsia"/>
        </w:rPr>
        <w:t>测试序列</w:t>
      </w:r>
      <w:r w:rsidR="009C77D8">
        <w:t>生成、</w:t>
      </w:r>
      <w:r w:rsidR="00682790">
        <w:rPr>
          <w:rFonts w:hint="eastAsia"/>
        </w:rPr>
        <w:t>测试用例生成</w:t>
      </w:r>
      <w:r w:rsidR="00682790">
        <w:t>、</w:t>
      </w:r>
      <w:r w:rsidR="009C77D8">
        <w:rPr>
          <w:rFonts w:hint="eastAsia"/>
        </w:rPr>
        <w:t>执行和测试结果验证</w:t>
      </w:r>
      <w:r w:rsidRPr="004E7C03">
        <w:rPr>
          <w:rFonts w:hint="eastAsia"/>
        </w:rPr>
        <w:t>。采用</w:t>
      </w:r>
      <w:r w:rsidRPr="004E7C03">
        <w:rPr>
          <w:rFonts w:hint="eastAsia"/>
        </w:rPr>
        <w:t>UML</w:t>
      </w:r>
      <w:r w:rsidRPr="004E7C03">
        <w:rPr>
          <w:rFonts w:hint="eastAsia"/>
        </w:rPr>
        <w:t>用例图对</w:t>
      </w:r>
      <w:r w:rsidR="00682790">
        <w:rPr>
          <w:rFonts w:cs="Times New Roman"/>
          <w:highlight w:val="yellow"/>
        </w:rPr>
        <w:t>CBWSTC</w:t>
      </w:r>
      <w:r w:rsidRPr="004E7C03">
        <w:rPr>
          <w:rFonts w:hint="eastAsia"/>
        </w:rPr>
        <w:t>进行需求分析，如图</w:t>
      </w:r>
      <w:r w:rsidRPr="004E7C03">
        <w:rPr>
          <w:rFonts w:hint="eastAsia"/>
        </w:rPr>
        <w:t>4-1</w:t>
      </w:r>
      <w:r w:rsidRPr="004E7C03">
        <w:rPr>
          <w:rFonts w:hint="eastAsia"/>
        </w:rPr>
        <w:t>所示。</w:t>
      </w:r>
    </w:p>
    <w:p w:rsidR="006F6842" w:rsidRDefault="006F6842" w:rsidP="006F6842">
      <w:pPr>
        <w:pStyle w:val="u5"/>
        <w:spacing w:before="24" w:after="24"/>
        <w:ind w:firstLineChars="0" w:firstLine="0"/>
      </w:pPr>
      <w:r>
        <w:object w:dxaOrig="8850" w:dyaOrig="10726">
          <v:shape id="_x0000_i1033" type="#_x0000_t75" style="width:366pt;height:443.25pt" o:ole="">
            <v:imagedata r:id="rId40" o:title=""/>
          </v:shape>
          <o:OLEObject Type="Embed" ProgID="Visio.Drawing.15" ShapeID="_x0000_i1033" DrawAspect="Content" ObjectID="_1569760516" r:id="rId41"/>
        </w:object>
      </w:r>
    </w:p>
    <w:p w:rsidR="005A3851" w:rsidRPr="00B731BA" w:rsidRDefault="0069507A" w:rsidP="00B731BA">
      <w:pPr>
        <w:pStyle w:val="u5"/>
        <w:spacing w:before="24" w:after="24"/>
        <w:ind w:firstLine="422"/>
        <w:jc w:val="center"/>
      </w:pPr>
      <w:r w:rsidRPr="00B731BA">
        <w:rPr>
          <w:rFonts w:eastAsia="黑体" w:cs="Times New Roman"/>
          <w:b/>
          <w:sz w:val="21"/>
          <w:szCs w:val="21"/>
        </w:rPr>
        <w:lastRenderedPageBreak/>
        <w:t>图</w:t>
      </w:r>
      <w:r w:rsidRPr="00B731BA">
        <w:rPr>
          <w:rFonts w:eastAsia="黑体" w:cs="Times New Roman"/>
          <w:b/>
          <w:sz w:val="21"/>
          <w:szCs w:val="21"/>
        </w:rPr>
        <w:t>4-</w:t>
      </w:r>
      <w:r w:rsidRPr="00B731BA">
        <w:rPr>
          <w:rFonts w:eastAsia="黑体" w:cs="Times New Roman"/>
          <w:b/>
          <w:sz w:val="21"/>
          <w:szCs w:val="21"/>
        </w:rPr>
        <w:fldChar w:fldCharType="begin"/>
      </w:r>
      <w:r w:rsidRPr="00B731BA">
        <w:rPr>
          <w:rFonts w:eastAsia="黑体" w:cs="Times New Roman"/>
          <w:b/>
          <w:sz w:val="21"/>
          <w:szCs w:val="21"/>
        </w:rPr>
        <w:instrText xml:space="preserve"> SEQ </w:instrText>
      </w:r>
      <w:r w:rsidRPr="00B731BA">
        <w:rPr>
          <w:rFonts w:eastAsia="黑体" w:cs="Times New Roman"/>
          <w:b/>
          <w:sz w:val="21"/>
          <w:szCs w:val="21"/>
        </w:rPr>
        <w:instrText>图</w:instrText>
      </w:r>
      <w:r w:rsidRPr="00B731BA">
        <w:rPr>
          <w:rFonts w:eastAsia="黑体" w:cs="Times New Roman"/>
          <w:b/>
          <w:sz w:val="21"/>
          <w:szCs w:val="21"/>
        </w:rPr>
        <w:instrText xml:space="preserve">4- \* ARABIC </w:instrText>
      </w:r>
      <w:r w:rsidRPr="00B731BA">
        <w:rPr>
          <w:rFonts w:eastAsia="黑体" w:cs="Times New Roman"/>
          <w:b/>
          <w:sz w:val="21"/>
          <w:szCs w:val="21"/>
        </w:rPr>
        <w:fldChar w:fldCharType="separate"/>
      </w:r>
      <w:r w:rsidR="00B32BE5">
        <w:rPr>
          <w:rFonts w:eastAsia="黑体" w:cs="Times New Roman"/>
          <w:b/>
          <w:noProof/>
          <w:sz w:val="21"/>
          <w:szCs w:val="21"/>
        </w:rPr>
        <w:t>1</w:t>
      </w:r>
      <w:r w:rsidRPr="00B731BA">
        <w:rPr>
          <w:rFonts w:eastAsia="黑体" w:cs="Times New Roman"/>
          <w:b/>
          <w:sz w:val="21"/>
          <w:szCs w:val="21"/>
        </w:rPr>
        <w:fldChar w:fldCharType="end"/>
      </w:r>
      <w:r w:rsidRPr="00B731BA">
        <w:rPr>
          <w:rFonts w:eastAsia="黑体" w:cs="Times New Roman" w:hint="eastAsia"/>
          <w:b/>
          <w:sz w:val="21"/>
          <w:szCs w:val="21"/>
        </w:rPr>
        <w:t xml:space="preserve"> </w:t>
      </w:r>
      <w:r w:rsidR="008B17D2" w:rsidRPr="00B731BA">
        <w:rPr>
          <w:rFonts w:eastAsia="黑体" w:cs="Times New Roman"/>
          <w:b/>
          <w:sz w:val="21"/>
          <w:szCs w:val="21"/>
        </w:rPr>
        <w:t>CBWSTC</w:t>
      </w:r>
      <w:r w:rsidRPr="00B731BA">
        <w:rPr>
          <w:rFonts w:eastAsia="黑体" w:cs="Times New Roman" w:hint="eastAsia"/>
          <w:b/>
          <w:sz w:val="21"/>
          <w:szCs w:val="21"/>
        </w:rPr>
        <w:t>工具用例图</w:t>
      </w:r>
    </w:p>
    <w:p w:rsidR="008B17D2" w:rsidRPr="008B17D2" w:rsidRDefault="008B17D2" w:rsidP="008B17D2">
      <w:pPr>
        <w:pStyle w:val="u5"/>
        <w:spacing w:before="24" w:after="24"/>
        <w:ind w:firstLine="480"/>
      </w:pPr>
      <w:r w:rsidRPr="00682E6B">
        <w:t>下面将对</w:t>
      </w:r>
      <w:r w:rsidRPr="00894E28">
        <w:t>图</w:t>
      </w:r>
      <w:r w:rsidRPr="00894E28">
        <w:t>4.1</w:t>
      </w:r>
      <w:r w:rsidRPr="00682E6B">
        <w:t>进行各个用例的具体描述。</w:t>
      </w:r>
    </w:p>
    <w:p w:rsidR="00B1232E" w:rsidRPr="00B1232E" w:rsidRDefault="008B17D2" w:rsidP="00CE6F8A">
      <w:pPr>
        <w:pStyle w:val="aff6"/>
        <w:widowControl w:val="0"/>
        <w:numPr>
          <w:ilvl w:val="0"/>
          <w:numId w:val="22"/>
        </w:numPr>
        <w:spacing w:beforeLines="10" w:before="24" w:beforeAutospacing="0" w:afterAutospacing="0" w:line="312" w:lineRule="auto"/>
        <w:jc w:val="both"/>
      </w:pPr>
      <w:r>
        <w:rPr>
          <w:rFonts w:ascii="Times New Roman" w:hAnsi="Times New Roman" w:cs="宋体" w:hint="eastAsia"/>
          <w:b/>
          <w:kern w:val="2"/>
          <w:szCs w:val="20"/>
          <w:lang w:bidi="ar"/>
        </w:rPr>
        <w:t>待测程序</w:t>
      </w:r>
      <w:r>
        <w:rPr>
          <w:rFonts w:ascii="Times New Roman" w:hAnsi="Times New Roman" w:cs="宋体"/>
          <w:b/>
          <w:kern w:val="2"/>
          <w:szCs w:val="20"/>
          <w:lang w:bidi="ar"/>
        </w:rPr>
        <w:t>选择</w:t>
      </w:r>
      <w:r w:rsidR="0069507A" w:rsidRPr="004E7C03">
        <w:rPr>
          <w:rFonts w:ascii="Times New Roman" w:hAnsi="Times New Roman" w:cs="宋体" w:hint="eastAsia"/>
          <w:b/>
          <w:kern w:val="2"/>
          <w:szCs w:val="20"/>
          <w:lang w:bidi="ar"/>
        </w:rPr>
        <w:t>：</w:t>
      </w:r>
    </w:p>
    <w:p w:rsidR="005A3851" w:rsidRPr="004E7C03" w:rsidRDefault="008B17D2" w:rsidP="00B1232E">
      <w:pPr>
        <w:pStyle w:val="aff6"/>
        <w:widowControl w:val="0"/>
        <w:tabs>
          <w:tab w:val="left" w:pos="420"/>
        </w:tabs>
        <w:spacing w:beforeLines="10" w:before="24" w:beforeAutospacing="0" w:afterAutospacing="0" w:line="312" w:lineRule="auto"/>
        <w:ind w:left="425" w:firstLineChars="200" w:firstLine="480"/>
        <w:jc w:val="both"/>
      </w:pPr>
      <w:r>
        <w:rPr>
          <w:rFonts w:ascii="Times New Roman" w:hAnsi="Times New Roman" w:cs="宋体" w:hint="eastAsia"/>
          <w:kern w:val="2"/>
          <w:szCs w:val="20"/>
          <w:lang w:bidi="ar"/>
        </w:rPr>
        <w:t>用户提供待测</w:t>
      </w:r>
      <w:r>
        <w:rPr>
          <w:rFonts w:ascii="Times New Roman" w:hAnsi="Times New Roman" w:cs="宋体"/>
          <w:kern w:val="2"/>
          <w:szCs w:val="20"/>
          <w:lang w:bidi="ar"/>
        </w:rPr>
        <w:t>Web</w:t>
      </w:r>
      <w:r>
        <w:rPr>
          <w:rFonts w:ascii="Times New Roman" w:hAnsi="Times New Roman" w:cs="宋体" w:hint="eastAsia"/>
          <w:kern w:val="2"/>
          <w:szCs w:val="20"/>
          <w:lang w:bidi="ar"/>
        </w:rPr>
        <w:t>服务</w:t>
      </w:r>
      <w:r>
        <w:rPr>
          <w:rFonts w:ascii="Times New Roman" w:hAnsi="Times New Roman" w:cs="宋体"/>
          <w:kern w:val="2"/>
          <w:szCs w:val="20"/>
          <w:lang w:bidi="ar"/>
        </w:rPr>
        <w:t>的</w:t>
      </w:r>
      <w:r w:rsidR="00615EE5">
        <w:rPr>
          <w:rFonts w:ascii="Times New Roman" w:hAnsi="Times New Roman" w:cs="宋体" w:hint="eastAsia"/>
          <w:kern w:val="2"/>
          <w:szCs w:val="20"/>
          <w:lang w:bidi="ar"/>
        </w:rPr>
        <w:t>扩展后</w:t>
      </w:r>
      <w:r>
        <w:rPr>
          <w:rFonts w:ascii="Times New Roman" w:hAnsi="Times New Roman" w:cs="宋体" w:hint="eastAsia"/>
          <w:kern w:val="2"/>
          <w:szCs w:val="20"/>
          <w:lang w:bidi="ar"/>
        </w:rPr>
        <w:t>WSDL</w:t>
      </w:r>
      <w:r>
        <w:rPr>
          <w:rFonts w:ascii="Times New Roman" w:hAnsi="Times New Roman" w:cs="宋体" w:hint="eastAsia"/>
          <w:kern w:val="2"/>
          <w:szCs w:val="20"/>
          <w:lang w:bidi="ar"/>
        </w:rPr>
        <w:t>访问</w:t>
      </w:r>
      <w:r>
        <w:rPr>
          <w:rFonts w:ascii="Times New Roman" w:hAnsi="Times New Roman" w:cs="宋体"/>
          <w:kern w:val="2"/>
          <w:szCs w:val="20"/>
          <w:lang w:bidi="ar"/>
        </w:rPr>
        <w:t>地址</w:t>
      </w:r>
      <w:r w:rsidR="0069507A" w:rsidRPr="004E7C03">
        <w:rPr>
          <w:rFonts w:ascii="Times New Roman" w:hAnsi="Times New Roman" w:cs="宋体" w:hint="eastAsia"/>
          <w:kern w:val="2"/>
          <w:szCs w:val="20"/>
          <w:lang w:bidi="ar"/>
        </w:rPr>
        <w:t>，系统</w:t>
      </w:r>
      <w:r w:rsidR="00137FDD">
        <w:rPr>
          <w:rFonts w:ascii="Times New Roman" w:hAnsi="Times New Roman" w:cs="宋体" w:hint="eastAsia"/>
          <w:kern w:val="2"/>
          <w:szCs w:val="20"/>
          <w:lang w:bidi="ar"/>
        </w:rPr>
        <w:t>根据</w:t>
      </w:r>
      <w:r w:rsidR="00CB7FE4">
        <w:rPr>
          <w:rFonts w:ascii="Times New Roman" w:hAnsi="Times New Roman" w:cs="宋体" w:hint="eastAsia"/>
          <w:kern w:val="2"/>
          <w:szCs w:val="20"/>
          <w:lang w:bidi="ar"/>
        </w:rPr>
        <w:t>地址获取</w:t>
      </w:r>
      <w:r w:rsidR="00615EE5">
        <w:rPr>
          <w:rFonts w:ascii="Times New Roman" w:hAnsi="Times New Roman" w:cs="宋体" w:hint="eastAsia"/>
          <w:kern w:val="2"/>
          <w:szCs w:val="20"/>
          <w:lang w:bidi="ar"/>
        </w:rPr>
        <w:t>扩展后</w:t>
      </w:r>
      <w:r w:rsidR="00CB7FE4">
        <w:rPr>
          <w:rFonts w:ascii="Times New Roman" w:hAnsi="Times New Roman" w:cs="宋体" w:hint="eastAsia"/>
          <w:kern w:val="2"/>
          <w:szCs w:val="20"/>
          <w:lang w:bidi="ar"/>
        </w:rPr>
        <w:t>WSDL</w:t>
      </w:r>
      <w:r w:rsidR="00316167">
        <w:rPr>
          <w:rFonts w:hint="eastAsia"/>
        </w:rPr>
        <w:t>文档</w:t>
      </w:r>
      <w:r w:rsidR="00CB7FE4">
        <w:rPr>
          <w:rFonts w:ascii="Times New Roman" w:hAnsi="Times New Roman" w:cs="宋体" w:hint="eastAsia"/>
          <w:kern w:val="2"/>
          <w:szCs w:val="20"/>
          <w:lang w:bidi="ar"/>
        </w:rPr>
        <w:t>，并</w:t>
      </w:r>
      <w:r w:rsidR="00CB7FE4">
        <w:rPr>
          <w:rFonts w:ascii="Times New Roman" w:hAnsi="Times New Roman" w:cs="宋体"/>
          <w:kern w:val="2"/>
          <w:szCs w:val="20"/>
          <w:lang w:bidi="ar"/>
        </w:rPr>
        <w:t>创建</w:t>
      </w:r>
      <w:r w:rsidR="00B1232E">
        <w:rPr>
          <w:rFonts w:ascii="Times New Roman" w:hAnsi="Times New Roman" w:cs="宋体" w:hint="eastAsia"/>
          <w:kern w:val="2"/>
          <w:szCs w:val="20"/>
          <w:lang w:bidi="ar"/>
        </w:rPr>
        <w:t>一系列所需</w:t>
      </w:r>
      <w:r w:rsidR="00CB7FE4">
        <w:rPr>
          <w:rFonts w:ascii="Times New Roman" w:hAnsi="Times New Roman" w:cs="宋体"/>
          <w:kern w:val="2"/>
          <w:szCs w:val="20"/>
          <w:lang w:bidi="ar"/>
        </w:rPr>
        <w:t>工作目录</w:t>
      </w:r>
      <w:r w:rsidR="0069507A" w:rsidRPr="004E7C03">
        <w:rPr>
          <w:rFonts w:ascii="Times New Roman" w:hAnsi="Times New Roman" w:cs="宋体" w:hint="eastAsia"/>
          <w:kern w:val="2"/>
          <w:szCs w:val="20"/>
          <w:lang w:bidi="ar"/>
        </w:rPr>
        <w:t>。其包括如下</w:t>
      </w:r>
      <w:r w:rsidR="00CB7FE4">
        <w:rPr>
          <w:rFonts w:ascii="Times New Roman" w:hAnsi="Times New Roman" w:cs="宋体" w:hint="eastAsia"/>
          <w:kern w:val="2"/>
          <w:szCs w:val="20"/>
          <w:lang w:bidi="ar"/>
        </w:rPr>
        <w:t>两</w:t>
      </w:r>
      <w:r w:rsidR="0069507A" w:rsidRPr="004E7C03">
        <w:rPr>
          <w:rFonts w:ascii="Times New Roman" w:hAnsi="Times New Roman" w:cs="宋体" w:hint="eastAsia"/>
          <w:kern w:val="2"/>
          <w:szCs w:val="20"/>
          <w:lang w:bidi="ar"/>
        </w:rPr>
        <w:t>个子用例：</w:t>
      </w:r>
    </w:p>
    <w:p w:rsidR="005A3851" w:rsidRPr="004E7C03" w:rsidRDefault="00CB7FE4" w:rsidP="00CE6F8A">
      <w:pPr>
        <w:pStyle w:val="aff6"/>
        <w:numPr>
          <w:ilvl w:val="0"/>
          <w:numId w:val="23"/>
        </w:numPr>
        <w:spacing w:beforeLines="10" w:before="24" w:beforeAutospacing="0" w:afterAutospacing="0" w:line="312" w:lineRule="auto"/>
        <w:jc w:val="both"/>
      </w:pPr>
      <w:r>
        <w:rPr>
          <w:rFonts w:ascii="Times New Roman" w:hAnsi="Times New Roman" w:cs="宋体" w:hint="eastAsia"/>
          <w:b/>
          <w:kern w:val="2"/>
          <w:szCs w:val="20"/>
          <w:lang w:bidi="ar"/>
        </w:rPr>
        <w:t>待测程序导入</w:t>
      </w:r>
      <w:r w:rsidR="0069507A" w:rsidRPr="004E7C03">
        <w:rPr>
          <w:rFonts w:ascii="Times New Roman" w:hAnsi="Times New Roman" w:cs="宋体" w:hint="eastAsia"/>
          <w:kern w:val="2"/>
          <w:szCs w:val="20"/>
          <w:lang w:bidi="ar"/>
        </w:rPr>
        <w:t>：该用例用于</w:t>
      </w:r>
      <w:r>
        <w:rPr>
          <w:rFonts w:ascii="Times New Roman" w:hAnsi="Times New Roman" w:cs="宋体" w:hint="eastAsia"/>
          <w:kern w:val="2"/>
          <w:szCs w:val="20"/>
          <w:lang w:bidi="ar"/>
        </w:rPr>
        <w:t>待测服务</w:t>
      </w:r>
      <w:r>
        <w:rPr>
          <w:rFonts w:ascii="Times New Roman" w:hAnsi="Times New Roman" w:cs="宋体"/>
          <w:kern w:val="2"/>
          <w:szCs w:val="20"/>
          <w:lang w:bidi="ar"/>
        </w:rPr>
        <w:t>的</w:t>
      </w:r>
      <w:r w:rsidR="00615EE5">
        <w:rPr>
          <w:rFonts w:ascii="Times New Roman" w:hAnsi="Times New Roman" w:cs="宋体" w:hint="eastAsia"/>
          <w:kern w:val="2"/>
          <w:szCs w:val="20"/>
          <w:lang w:bidi="ar"/>
        </w:rPr>
        <w:t>扩展后</w:t>
      </w:r>
      <w:r>
        <w:rPr>
          <w:rFonts w:ascii="Times New Roman" w:hAnsi="Times New Roman" w:cs="宋体" w:hint="eastAsia"/>
          <w:kern w:val="2"/>
          <w:szCs w:val="20"/>
          <w:lang w:bidi="ar"/>
        </w:rPr>
        <w:t>WSDL</w:t>
      </w:r>
      <w:r>
        <w:rPr>
          <w:rFonts w:ascii="Times New Roman" w:hAnsi="Times New Roman" w:cs="宋体" w:hint="eastAsia"/>
          <w:kern w:val="2"/>
          <w:szCs w:val="20"/>
          <w:lang w:bidi="ar"/>
        </w:rPr>
        <w:t>文档</w:t>
      </w:r>
      <w:r>
        <w:rPr>
          <w:rFonts w:ascii="Times New Roman" w:hAnsi="Times New Roman" w:cs="宋体"/>
          <w:kern w:val="2"/>
          <w:szCs w:val="20"/>
          <w:lang w:bidi="ar"/>
        </w:rPr>
        <w:t>的导入，用户可提供该服务</w:t>
      </w:r>
      <w:r w:rsidR="00615EE5">
        <w:rPr>
          <w:rFonts w:ascii="Times New Roman" w:hAnsi="Times New Roman" w:cs="宋体" w:hint="eastAsia"/>
          <w:kern w:val="2"/>
          <w:szCs w:val="20"/>
          <w:lang w:bidi="ar"/>
        </w:rPr>
        <w:t>扩展后</w:t>
      </w:r>
      <w:r w:rsidR="00E23CAA">
        <w:rPr>
          <w:rFonts w:ascii="Times New Roman" w:hAnsi="Times New Roman" w:cs="宋体" w:hint="eastAsia"/>
          <w:kern w:val="2"/>
          <w:szCs w:val="20"/>
          <w:lang w:bidi="ar"/>
        </w:rPr>
        <w:t>WSDL</w:t>
      </w:r>
      <w:r>
        <w:rPr>
          <w:rFonts w:ascii="Times New Roman" w:hAnsi="Times New Roman" w:cs="宋体"/>
          <w:kern w:val="2"/>
          <w:szCs w:val="20"/>
          <w:lang w:bidi="ar"/>
        </w:rPr>
        <w:t>的</w:t>
      </w:r>
      <w:r w:rsidR="00E23CAA">
        <w:rPr>
          <w:rFonts w:ascii="Times New Roman" w:hAnsi="Times New Roman" w:cs="宋体" w:hint="eastAsia"/>
          <w:kern w:val="2"/>
          <w:szCs w:val="20"/>
          <w:lang w:bidi="ar"/>
        </w:rPr>
        <w:t>UR</w:t>
      </w:r>
      <w:r w:rsidR="00137FDD">
        <w:rPr>
          <w:rFonts w:ascii="Times New Roman" w:hAnsi="Times New Roman" w:cs="宋体"/>
          <w:kern w:val="2"/>
          <w:szCs w:val="20"/>
          <w:lang w:bidi="ar"/>
        </w:rPr>
        <w:t>I</w:t>
      </w:r>
      <w:r w:rsidR="00E23CAA">
        <w:rPr>
          <w:rFonts w:ascii="Times New Roman" w:hAnsi="Times New Roman" w:cs="宋体" w:hint="eastAsia"/>
          <w:kern w:val="2"/>
          <w:szCs w:val="20"/>
          <w:lang w:bidi="ar"/>
        </w:rPr>
        <w:t>或者本地</w:t>
      </w:r>
      <w:r w:rsidR="00E23CAA">
        <w:rPr>
          <w:rFonts w:ascii="Times New Roman" w:hAnsi="Times New Roman" w:cs="宋体" w:hint="eastAsia"/>
          <w:kern w:val="2"/>
          <w:szCs w:val="20"/>
          <w:lang w:bidi="ar"/>
        </w:rPr>
        <w:t>WSDL</w:t>
      </w:r>
      <w:r w:rsidR="00E23CAA">
        <w:rPr>
          <w:rFonts w:ascii="Times New Roman" w:hAnsi="Times New Roman" w:cs="宋体"/>
          <w:kern w:val="2"/>
          <w:szCs w:val="20"/>
          <w:lang w:bidi="ar"/>
        </w:rPr>
        <w:t>文档</w:t>
      </w:r>
      <w:r w:rsidR="00E23CAA">
        <w:rPr>
          <w:rFonts w:ascii="Times New Roman" w:hAnsi="Times New Roman" w:cs="宋体" w:hint="eastAsia"/>
          <w:kern w:val="2"/>
          <w:szCs w:val="20"/>
          <w:lang w:bidi="ar"/>
        </w:rPr>
        <w:t>绝对</w:t>
      </w:r>
      <w:r w:rsidR="00E23CAA">
        <w:rPr>
          <w:rFonts w:ascii="Times New Roman" w:hAnsi="Times New Roman" w:cs="宋体"/>
          <w:kern w:val="2"/>
          <w:szCs w:val="20"/>
          <w:lang w:bidi="ar"/>
        </w:rPr>
        <w:t>路径</w:t>
      </w:r>
      <w:r w:rsidR="00E23CAA">
        <w:rPr>
          <w:rFonts w:ascii="Times New Roman" w:hAnsi="Times New Roman" w:cs="宋体" w:hint="eastAsia"/>
          <w:kern w:val="2"/>
          <w:szCs w:val="20"/>
          <w:lang w:bidi="ar"/>
        </w:rPr>
        <w:t>，</w:t>
      </w:r>
      <w:r w:rsidR="00EE2C42">
        <w:rPr>
          <w:rFonts w:ascii="Times New Roman" w:hAnsi="Times New Roman" w:cs="宋体" w:hint="eastAsia"/>
          <w:kern w:val="2"/>
          <w:szCs w:val="20"/>
          <w:lang w:bidi="ar"/>
        </w:rPr>
        <w:t>工具</w:t>
      </w:r>
      <w:r w:rsidR="00E23CAA">
        <w:rPr>
          <w:rFonts w:ascii="Times New Roman" w:hAnsi="Times New Roman" w:cs="宋体" w:hint="eastAsia"/>
          <w:kern w:val="2"/>
          <w:szCs w:val="20"/>
          <w:lang w:bidi="ar"/>
        </w:rPr>
        <w:t>将</w:t>
      </w:r>
      <w:r w:rsidR="00316167">
        <w:rPr>
          <w:rFonts w:ascii="Times New Roman" w:hAnsi="Times New Roman" w:cs="宋体" w:hint="eastAsia"/>
          <w:kern w:val="2"/>
          <w:szCs w:val="20"/>
          <w:lang w:bidi="ar"/>
        </w:rPr>
        <w:t>获取的</w:t>
      </w:r>
      <w:r w:rsidR="00E23CAA">
        <w:rPr>
          <w:rFonts w:ascii="Times New Roman" w:hAnsi="Times New Roman" w:cs="宋体" w:hint="eastAsia"/>
          <w:kern w:val="2"/>
          <w:szCs w:val="20"/>
          <w:lang w:bidi="ar"/>
        </w:rPr>
        <w:t>文档</w:t>
      </w:r>
      <w:r w:rsidR="00E23CAA">
        <w:rPr>
          <w:rFonts w:ascii="Times New Roman" w:hAnsi="Times New Roman" w:cs="宋体"/>
          <w:kern w:val="2"/>
          <w:szCs w:val="20"/>
          <w:lang w:bidi="ar"/>
        </w:rPr>
        <w:t>导入到特定目录，</w:t>
      </w:r>
      <w:r w:rsidR="00E23CAA">
        <w:rPr>
          <w:rFonts w:ascii="Times New Roman" w:hAnsi="Times New Roman" w:cs="宋体" w:hint="eastAsia"/>
          <w:kern w:val="2"/>
          <w:szCs w:val="20"/>
          <w:lang w:bidi="ar"/>
        </w:rPr>
        <w:t>以备</w:t>
      </w:r>
      <w:r w:rsidR="00E23CAA">
        <w:rPr>
          <w:rFonts w:ascii="Times New Roman" w:hAnsi="Times New Roman" w:cs="宋体"/>
          <w:kern w:val="2"/>
          <w:szCs w:val="20"/>
          <w:lang w:bidi="ar"/>
        </w:rPr>
        <w:t>后续</w:t>
      </w:r>
      <w:r w:rsidR="00E23CAA">
        <w:rPr>
          <w:rFonts w:ascii="Times New Roman" w:hAnsi="Times New Roman" w:cs="宋体" w:hint="eastAsia"/>
          <w:kern w:val="2"/>
          <w:szCs w:val="20"/>
          <w:lang w:bidi="ar"/>
        </w:rPr>
        <w:t>相关操作</w:t>
      </w:r>
      <w:r w:rsidR="0069507A" w:rsidRPr="004E7C03">
        <w:rPr>
          <w:rFonts w:ascii="Times New Roman" w:hAnsi="Times New Roman" w:cs="宋体" w:hint="eastAsia"/>
          <w:kern w:val="2"/>
          <w:szCs w:val="20"/>
          <w:lang w:bidi="ar"/>
        </w:rPr>
        <w:t>。</w:t>
      </w:r>
    </w:p>
    <w:p w:rsidR="00D93277" w:rsidRDefault="00CB7FE4" w:rsidP="00CE6F8A">
      <w:pPr>
        <w:pStyle w:val="aff6"/>
        <w:numPr>
          <w:ilvl w:val="0"/>
          <w:numId w:val="23"/>
        </w:numPr>
        <w:spacing w:beforeLines="10" w:before="24" w:beforeAutospacing="0" w:afterAutospacing="0" w:line="312" w:lineRule="auto"/>
        <w:jc w:val="both"/>
      </w:pPr>
      <w:r>
        <w:rPr>
          <w:rFonts w:ascii="Times New Roman" w:hAnsi="Times New Roman" w:cs="宋体" w:hint="eastAsia"/>
          <w:b/>
          <w:kern w:val="2"/>
          <w:szCs w:val="20"/>
          <w:lang w:bidi="ar"/>
        </w:rPr>
        <w:t>工作</w:t>
      </w:r>
      <w:r>
        <w:rPr>
          <w:rFonts w:ascii="Times New Roman" w:hAnsi="Times New Roman" w:cs="宋体"/>
          <w:b/>
          <w:kern w:val="2"/>
          <w:szCs w:val="20"/>
          <w:lang w:bidi="ar"/>
        </w:rPr>
        <w:t>目录生成</w:t>
      </w:r>
      <w:r w:rsidR="0069507A" w:rsidRPr="004E7C03">
        <w:rPr>
          <w:rFonts w:ascii="Times New Roman" w:hAnsi="Times New Roman" w:cs="宋体" w:hint="eastAsia"/>
          <w:b/>
          <w:kern w:val="2"/>
          <w:szCs w:val="20"/>
          <w:lang w:bidi="ar"/>
        </w:rPr>
        <w:t>：</w:t>
      </w:r>
      <w:r w:rsidR="00E23CAA" w:rsidRPr="00682E6B">
        <w:t>工具根据用户选定的</w:t>
      </w:r>
      <w:r w:rsidR="00E23CAA">
        <w:rPr>
          <w:rFonts w:hint="eastAsia"/>
        </w:rPr>
        <w:t>待测服务</w:t>
      </w:r>
      <w:r w:rsidR="00E23CAA" w:rsidRPr="00682E6B">
        <w:t>，生成后续操作需要的</w:t>
      </w:r>
      <w:r w:rsidR="00E23CAA">
        <w:rPr>
          <w:rFonts w:hint="eastAsia"/>
        </w:rPr>
        <w:t>工作</w:t>
      </w:r>
      <w:r w:rsidR="00E23CAA" w:rsidRPr="00682E6B">
        <w:t>目录。</w:t>
      </w:r>
      <w:r w:rsidR="00D93277">
        <w:rPr>
          <w:rFonts w:hint="eastAsia"/>
        </w:rPr>
        <w:t>生成的</w:t>
      </w:r>
      <w:r w:rsidR="00D93277">
        <w:t>目录</w:t>
      </w:r>
      <w:r w:rsidR="00D93277">
        <w:rPr>
          <w:rFonts w:hint="eastAsia"/>
        </w:rPr>
        <w:t>结构</w:t>
      </w:r>
      <w:r w:rsidR="00D93277">
        <w:t>及其功能分别如</w:t>
      </w:r>
      <w:r w:rsidR="00D93277">
        <w:rPr>
          <w:rFonts w:hint="eastAsia"/>
        </w:rPr>
        <w:t>图4.2、</w:t>
      </w:r>
      <w:r w:rsidR="00D93277">
        <w:t>表</w:t>
      </w:r>
      <w:r w:rsidR="00D93277">
        <w:rPr>
          <w:rFonts w:hint="eastAsia"/>
        </w:rPr>
        <w:t>4.1所示</w:t>
      </w:r>
      <w:r w:rsidR="00D93277">
        <w:t>。</w:t>
      </w:r>
    </w:p>
    <w:p w:rsidR="00D93277" w:rsidRDefault="00B939A1" w:rsidP="003E08A1">
      <w:pPr>
        <w:pStyle w:val="aff6"/>
        <w:spacing w:beforeLines="10" w:before="24" w:beforeAutospacing="0" w:afterAutospacing="0" w:line="312" w:lineRule="auto"/>
        <w:jc w:val="center"/>
      </w:pPr>
      <w:r w:rsidRPr="00B939A1">
        <w:rPr>
          <w:noProof/>
        </w:rPr>
        <w:drawing>
          <wp:inline distT="0" distB="0" distL="0" distR="0" wp14:anchorId="50964DC8" wp14:editId="3132E280">
            <wp:extent cx="2779200" cy="351000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2"/>
                    <a:stretch>
                      <a:fillRect/>
                    </a:stretch>
                  </pic:blipFill>
                  <pic:spPr>
                    <a:xfrm>
                      <a:off x="0" y="0"/>
                      <a:ext cx="2779200" cy="3510000"/>
                    </a:xfrm>
                    <a:prstGeom prst="rect">
                      <a:avLst/>
                    </a:prstGeom>
                  </pic:spPr>
                </pic:pic>
              </a:graphicData>
            </a:graphic>
          </wp:inline>
        </w:drawing>
      </w:r>
    </w:p>
    <w:p w:rsidR="003E08A1" w:rsidRDefault="00B939A1" w:rsidP="00B939A1">
      <w:pPr>
        <w:pStyle w:val="ub"/>
        <w:spacing w:before="120" w:after="360"/>
        <w:rPr>
          <w:szCs w:val="21"/>
        </w:rPr>
      </w:pPr>
      <w:r>
        <w:t>图</w:t>
      </w:r>
      <w:r>
        <w:t>4-</w:t>
      </w:r>
      <w:r>
        <w:fldChar w:fldCharType="begin"/>
      </w:r>
      <w:r>
        <w:instrText xml:space="preserve"> SEQ </w:instrText>
      </w:r>
      <w:r>
        <w:instrText>图</w:instrText>
      </w:r>
      <w:r>
        <w:instrText xml:space="preserve">4- \* ARABIC </w:instrText>
      </w:r>
      <w:r>
        <w:fldChar w:fldCharType="separate"/>
      </w:r>
      <w:r w:rsidR="00B32BE5">
        <w:rPr>
          <w:noProof/>
        </w:rPr>
        <w:t>2</w:t>
      </w:r>
      <w:r>
        <w:fldChar w:fldCharType="end"/>
      </w:r>
      <w:r>
        <w:t xml:space="preserve"> </w:t>
      </w:r>
      <w:r>
        <w:rPr>
          <w:rFonts w:hint="eastAsia"/>
          <w:szCs w:val="21"/>
        </w:rPr>
        <w:t>工具</w:t>
      </w:r>
      <w:r w:rsidRPr="00C5438F">
        <w:rPr>
          <w:szCs w:val="21"/>
        </w:rPr>
        <w:t>目录结构</w:t>
      </w:r>
    </w:p>
    <w:p w:rsidR="00606565" w:rsidRPr="00606565" w:rsidRDefault="00606565" w:rsidP="00606565">
      <w:pPr>
        <w:pStyle w:val="ub"/>
        <w:spacing w:before="120" w:after="360"/>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t>1</w:t>
      </w:r>
      <w:r>
        <w:fldChar w:fldCharType="end"/>
      </w:r>
      <w:r>
        <w:t xml:space="preserve"> </w:t>
      </w:r>
      <w:r>
        <w:rPr>
          <w:rFonts w:hint="eastAsia"/>
          <w:szCs w:val="21"/>
        </w:rPr>
        <w:t>工具</w:t>
      </w:r>
      <w:r w:rsidRPr="00C5438F">
        <w:rPr>
          <w:szCs w:val="21"/>
        </w:rPr>
        <w:t>目录名称及其功能</w:t>
      </w:r>
    </w:p>
    <w:tbl>
      <w:tblPr>
        <w:tblW w:w="0" w:type="auto"/>
        <w:tblInd w:w="1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2"/>
        <w:gridCol w:w="5351"/>
      </w:tblGrid>
      <w:tr w:rsidR="003E08A1" w:rsidRPr="00682E6B" w:rsidTr="00BE47DF">
        <w:tc>
          <w:tcPr>
            <w:tcW w:w="1542" w:type="dxa"/>
            <w:shd w:val="clear" w:color="auto" w:fill="auto"/>
          </w:tcPr>
          <w:p w:rsidR="003E08A1" w:rsidRPr="003E08A1" w:rsidRDefault="003E08A1" w:rsidP="003E08A1">
            <w:pPr>
              <w:rPr>
                <w:sz w:val="24"/>
              </w:rPr>
            </w:pPr>
            <w:r w:rsidRPr="003E08A1">
              <w:rPr>
                <w:sz w:val="24"/>
              </w:rPr>
              <w:t>目录名称</w:t>
            </w:r>
          </w:p>
        </w:tc>
        <w:tc>
          <w:tcPr>
            <w:tcW w:w="5351" w:type="dxa"/>
            <w:shd w:val="clear" w:color="auto" w:fill="auto"/>
          </w:tcPr>
          <w:p w:rsidR="003E08A1" w:rsidRPr="003E08A1" w:rsidRDefault="003E08A1" w:rsidP="003E08A1">
            <w:pPr>
              <w:rPr>
                <w:sz w:val="24"/>
              </w:rPr>
            </w:pPr>
            <w:r w:rsidRPr="003E08A1">
              <w:rPr>
                <w:sz w:val="24"/>
              </w:rPr>
              <w:t>目录功能</w:t>
            </w:r>
          </w:p>
        </w:tc>
      </w:tr>
      <w:tr w:rsidR="003E08A1" w:rsidRPr="00682E6B" w:rsidTr="00BE47DF">
        <w:tc>
          <w:tcPr>
            <w:tcW w:w="1542" w:type="dxa"/>
            <w:shd w:val="clear" w:color="auto" w:fill="auto"/>
          </w:tcPr>
          <w:p w:rsidR="003E08A1" w:rsidRPr="003E08A1" w:rsidRDefault="003E08A1" w:rsidP="003E08A1">
            <w:pPr>
              <w:rPr>
                <w:sz w:val="24"/>
              </w:rPr>
            </w:pPr>
            <w:r w:rsidRPr="003E08A1">
              <w:rPr>
                <w:sz w:val="24"/>
              </w:rPr>
              <w:t>Source</w:t>
            </w:r>
          </w:p>
        </w:tc>
        <w:tc>
          <w:tcPr>
            <w:tcW w:w="5351" w:type="dxa"/>
            <w:shd w:val="clear" w:color="auto" w:fill="auto"/>
          </w:tcPr>
          <w:p w:rsidR="003E08A1" w:rsidRPr="003E08A1" w:rsidRDefault="003E08A1" w:rsidP="003E08A1">
            <w:pPr>
              <w:rPr>
                <w:sz w:val="24"/>
              </w:rPr>
            </w:pPr>
            <w:r w:rsidRPr="003E08A1">
              <w:rPr>
                <w:sz w:val="24"/>
              </w:rPr>
              <w:t>存储待测试</w:t>
            </w:r>
            <w:r>
              <w:rPr>
                <w:rFonts w:hint="eastAsia"/>
                <w:sz w:val="24"/>
              </w:rPr>
              <w:t>服务</w:t>
            </w:r>
            <w:r w:rsidR="00B939A1">
              <w:rPr>
                <w:rFonts w:cs="宋体" w:hint="eastAsia"/>
                <w:szCs w:val="20"/>
                <w:lang w:bidi="ar"/>
              </w:rPr>
              <w:t>的</w:t>
            </w:r>
            <w:r w:rsidR="00B939A1">
              <w:rPr>
                <w:rFonts w:cs="宋体"/>
                <w:szCs w:val="20"/>
                <w:lang w:bidi="ar"/>
              </w:rPr>
              <w:t>扩展后</w:t>
            </w:r>
            <w:r>
              <w:rPr>
                <w:rFonts w:hint="eastAsia"/>
                <w:sz w:val="24"/>
              </w:rPr>
              <w:t>WSDL</w:t>
            </w:r>
            <w:r>
              <w:rPr>
                <w:rFonts w:hint="eastAsia"/>
                <w:sz w:val="24"/>
              </w:rPr>
              <w:t>文档</w:t>
            </w:r>
          </w:p>
        </w:tc>
      </w:tr>
      <w:tr w:rsidR="003E08A1" w:rsidRPr="00682E6B" w:rsidTr="00BE47DF">
        <w:tc>
          <w:tcPr>
            <w:tcW w:w="1542" w:type="dxa"/>
            <w:shd w:val="clear" w:color="auto" w:fill="auto"/>
          </w:tcPr>
          <w:p w:rsidR="003E08A1" w:rsidRPr="003E08A1" w:rsidRDefault="003E08A1" w:rsidP="003E08A1">
            <w:pPr>
              <w:rPr>
                <w:sz w:val="24"/>
              </w:rPr>
            </w:pPr>
            <w:r>
              <w:rPr>
                <w:rFonts w:hint="eastAsia"/>
                <w:sz w:val="24"/>
              </w:rPr>
              <w:t>P</w:t>
            </w:r>
            <w:r>
              <w:rPr>
                <w:sz w:val="24"/>
              </w:rPr>
              <w:t>rojects</w:t>
            </w:r>
          </w:p>
        </w:tc>
        <w:tc>
          <w:tcPr>
            <w:tcW w:w="5351" w:type="dxa"/>
            <w:shd w:val="clear" w:color="auto" w:fill="auto"/>
          </w:tcPr>
          <w:p w:rsidR="003E08A1" w:rsidRPr="003E08A1" w:rsidRDefault="003E08A1" w:rsidP="003E08A1">
            <w:pPr>
              <w:rPr>
                <w:sz w:val="24"/>
              </w:rPr>
            </w:pPr>
            <w:r>
              <w:rPr>
                <w:sz w:val="24"/>
              </w:rPr>
              <w:t>待测服务工作目录</w:t>
            </w:r>
          </w:p>
        </w:tc>
      </w:tr>
      <w:tr w:rsidR="003E08A1" w:rsidRPr="00682E6B" w:rsidTr="00BE47DF">
        <w:tc>
          <w:tcPr>
            <w:tcW w:w="1542" w:type="dxa"/>
            <w:shd w:val="clear" w:color="auto" w:fill="auto"/>
          </w:tcPr>
          <w:p w:rsidR="003E08A1" w:rsidRPr="003E08A1" w:rsidRDefault="003E08A1" w:rsidP="003E08A1">
            <w:pPr>
              <w:rPr>
                <w:sz w:val="24"/>
              </w:rPr>
            </w:pPr>
            <w:r>
              <w:rPr>
                <w:sz w:val="24"/>
              </w:rPr>
              <w:t>XSD</w:t>
            </w:r>
          </w:p>
        </w:tc>
        <w:tc>
          <w:tcPr>
            <w:tcW w:w="5351" w:type="dxa"/>
            <w:shd w:val="clear" w:color="auto" w:fill="auto"/>
          </w:tcPr>
          <w:p w:rsidR="003E08A1" w:rsidRPr="003E08A1" w:rsidRDefault="004C3C84" w:rsidP="004C3C84">
            <w:pPr>
              <w:rPr>
                <w:sz w:val="24"/>
              </w:rPr>
            </w:pPr>
            <w:r>
              <w:rPr>
                <w:rFonts w:hint="eastAsia"/>
                <w:sz w:val="24"/>
              </w:rPr>
              <w:t>存储</w:t>
            </w:r>
            <w:r w:rsidR="003E08A1">
              <w:rPr>
                <w:rFonts w:hint="eastAsia"/>
                <w:sz w:val="24"/>
              </w:rPr>
              <w:t>待测服务</w:t>
            </w:r>
            <w:r>
              <w:rPr>
                <w:rFonts w:hint="eastAsia"/>
                <w:sz w:val="24"/>
              </w:rPr>
              <w:t>提供</w:t>
            </w:r>
            <w:r>
              <w:rPr>
                <w:sz w:val="24"/>
              </w:rPr>
              <w:t>操作的</w:t>
            </w:r>
            <w:r>
              <w:rPr>
                <w:rFonts w:hint="eastAsia"/>
                <w:sz w:val="24"/>
              </w:rPr>
              <w:t>输入输出接口</w:t>
            </w:r>
            <w:r w:rsidRPr="004C3C84">
              <w:rPr>
                <w:rFonts w:hint="eastAsia"/>
                <w:sz w:val="24"/>
              </w:rPr>
              <w:t>描述</w:t>
            </w:r>
          </w:p>
        </w:tc>
      </w:tr>
      <w:tr w:rsidR="003E08A1" w:rsidRPr="00682E6B" w:rsidTr="00BE47DF">
        <w:tc>
          <w:tcPr>
            <w:tcW w:w="1542" w:type="dxa"/>
            <w:shd w:val="clear" w:color="auto" w:fill="auto"/>
          </w:tcPr>
          <w:p w:rsidR="003E08A1" w:rsidRPr="003E08A1" w:rsidRDefault="003E08A1" w:rsidP="003E08A1">
            <w:pPr>
              <w:rPr>
                <w:sz w:val="24"/>
              </w:rPr>
            </w:pPr>
            <w:r>
              <w:rPr>
                <w:sz w:val="24"/>
              </w:rPr>
              <w:t>XML</w:t>
            </w:r>
          </w:p>
        </w:tc>
        <w:tc>
          <w:tcPr>
            <w:tcW w:w="5351" w:type="dxa"/>
            <w:shd w:val="clear" w:color="auto" w:fill="auto"/>
          </w:tcPr>
          <w:p w:rsidR="003E08A1" w:rsidRPr="003E08A1" w:rsidRDefault="003E08A1" w:rsidP="005F1054">
            <w:pPr>
              <w:rPr>
                <w:sz w:val="24"/>
              </w:rPr>
            </w:pPr>
            <w:r w:rsidRPr="003E08A1">
              <w:rPr>
                <w:sz w:val="24"/>
              </w:rPr>
              <w:t>存储</w:t>
            </w:r>
            <w:r>
              <w:rPr>
                <w:rFonts w:hint="eastAsia"/>
                <w:sz w:val="24"/>
              </w:rPr>
              <w:t>待测</w:t>
            </w:r>
            <w:r>
              <w:rPr>
                <w:sz w:val="24"/>
              </w:rPr>
              <w:t>服务</w:t>
            </w:r>
            <w:r w:rsidR="002616C8">
              <w:rPr>
                <w:rFonts w:hint="eastAsia"/>
                <w:sz w:val="24"/>
              </w:rPr>
              <w:t>提供</w:t>
            </w:r>
            <w:r>
              <w:rPr>
                <w:sz w:val="24"/>
              </w:rPr>
              <w:t>操作</w:t>
            </w:r>
            <w:r w:rsidR="002616C8">
              <w:rPr>
                <w:rFonts w:hint="eastAsia"/>
                <w:sz w:val="24"/>
              </w:rPr>
              <w:t>的</w:t>
            </w:r>
            <w:r w:rsidR="005F1054">
              <w:rPr>
                <w:rFonts w:hint="eastAsia"/>
                <w:sz w:val="24"/>
              </w:rPr>
              <w:t>S</w:t>
            </w:r>
            <w:r w:rsidR="005F1054">
              <w:rPr>
                <w:sz w:val="24"/>
              </w:rPr>
              <w:t>OAP</w:t>
            </w:r>
            <w:r w:rsidR="005F1054">
              <w:rPr>
                <w:rFonts w:hint="eastAsia"/>
                <w:sz w:val="24"/>
              </w:rPr>
              <w:t>消息</w:t>
            </w:r>
            <w:r>
              <w:rPr>
                <w:rFonts w:hint="eastAsia"/>
                <w:sz w:val="24"/>
              </w:rPr>
              <w:t>框架</w:t>
            </w:r>
          </w:p>
        </w:tc>
      </w:tr>
      <w:tr w:rsidR="003E08A1" w:rsidRPr="00682E6B" w:rsidTr="00BE47DF">
        <w:tc>
          <w:tcPr>
            <w:tcW w:w="1542" w:type="dxa"/>
            <w:shd w:val="clear" w:color="auto" w:fill="auto"/>
          </w:tcPr>
          <w:p w:rsidR="003E08A1" w:rsidRPr="003E08A1" w:rsidRDefault="003E08A1" w:rsidP="003E08A1">
            <w:pPr>
              <w:rPr>
                <w:sz w:val="24"/>
              </w:rPr>
            </w:pPr>
            <w:r>
              <w:rPr>
                <w:sz w:val="24"/>
              </w:rPr>
              <w:t>Model</w:t>
            </w:r>
          </w:p>
        </w:tc>
        <w:tc>
          <w:tcPr>
            <w:tcW w:w="5351" w:type="dxa"/>
            <w:shd w:val="clear" w:color="auto" w:fill="auto"/>
          </w:tcPr>
          <w:p w:rsidR="003E08A1" w:rsidRPr="003E08A1" w:rsidRDefault="00832687" w:rsidP="003E08A1">
            <w:pPr>
              <w:rPr>
                <w:sz w:val="24"/>
              </w:rPr>
            </w:pPr>
            <w:r>
              <w:rPr>
                <w:sz w:val="24"/>
              </w:rPr>
              <w:t>存储</w:t>
            </w:r>
            <w:r>
              <w:rPr>
                <w:rFonts w:hint="eastAsia"/>
                <w:sz w:val="24"/>
              </w:rPr>
              <w:t>生成</w:t>
            </w:r>
            <w:r>
              <w:rPr>
                <w:sz w:val="24"/>
              </w:rPr>
              <w:t>的行为模型</w:t>
            </w:r>
          </w:p>
        </w:tc>
      </w:tr>
      <w:tr w:rsidR="003E08A1" w:rsidRPr="00682E6B" w:rsidTr="00BE47DF">
        <w:tc>
          <w:tcPr>
            <w:tcW w:w="1542" w:type="dxa"/>
            <w:shd w:val="clear" w:color="auto" w:fill="auto"/>
          </w:tcPr>
          <w:p w:rsidR="003E08A1" w:rsidRPr="003E08A1" w:rsidRDefault="00832687" w:rsidP="003E08A1">
            <w:pPr>
              <w:rPr>
                <w:sz w:val="24"/>
              </w:rPr>
            </w:pPr>
            <w:r w:rsidRPr="00832687">
              <w:rPr>
                <w:sz w:val="24"/>
              </w:rPr>
              <w:lastRenderedPageBreak/>
              <w:t>Parser</w:t>
            </w:r>
          </w:p>
        </w:tc>
        <w:tc>
          <w:tcPr>
            <w:tcW w:w="5351" w:type="dxa"/>
            <w:shd w:val="clear" w:color="auto" w:fill="auto"/>
          </w:tcPr>
          <w:p w:rsidR="003E08A1" w:rsidRPr="003E08A1" w:rsidRDefault="00832687" w:rsidP="005F1054">
            <w:pPr>
              <w:rPr>
                <w:sz w:val="24"/>
              </w:rPr>
            </w:pPr>
            <w:r w:rsidRPr="003E08A1">
              <w:rPr>
                <w:sz w:val="24"/>
              </w:rPr>
              <w:t>存储</w:t>
            </w:r>
            <w:r>
              <w:rPr>
                <w:rFonts w:hint="eastAsia"/>
                <w:sz w:val="24"/>
              </w:rPr>
              <w:t>解析</w:t>
            </w:r>
            <w:r w:rsidR="005F1054">
              <w:rPr>
                <w:rFonts w:hint="eastAsia"/>
                <w:sz w:val="24"/>
              </w:rPr>
              <w:t>扩展后</w:t>
            </w:r>
            <w:r>
              <w:rPr>
                <w:rFonts w:hint="eastAsia"/>
                <w:sz w:val="24"/>
              </w:rPr>
              <w:t>WSDL</w:t>
            </w:r>
            <w:r>
              <w:rPr>
                <w:sz w:val="24"/>
              </w:rPr>
              <w:t>的</w:t>
            </w:r>
            <w:r w:rsidR="005F1054">
              <w:rPr>
                <w:rFonts w:hint="eastAsia"/>
                <w:sz w:val="24"/>
              </w:rPr>
              <w:t>约束信息</w:t>
            </w:r>
          </w:p>
        </w:tc>
      </w:tr>
      <w:tr w:rsidR="005F1054" w:rsidRPr="00682E6B" w:rsidTr="00BE47DF">
        <w:tc>
          <w:tcPr>
            <w:tcW w:w="1542" w:type="dxa"/>
            <w:shd w:val="clear" w:color="auto" w:fill="auto"/>
          </w:tcPr>
          <w:p w:rsidR="005F1054" w:rsidRPr="00832687" w:rsidRDefault="005F1054" w:rsidP="003E08A1">
            <w:pPr>
              <w:rPr>
                <w:sz w:val="24"/>
              </w:rPr>
            </w:pPr>
            <w:r>
              <w:rPr>
                <w:rFonts w:hint="eastAsia"/>
                <w:sz w:val="24"/>
              </w:rPr>
              <w:t>E</w:t>
            </w:r>
            <w:r>
              <w:rPr>
                <w:sz w:val="24"/>
              </w:rPr>
              <w:t>xcel</w:t>
            </w:r>
          </w:p>
        </w:tc>
        <w:tc>
          <w:tcPr>
            <w:tcW w:w="5351" w:type="dxa"/>
            <w:shd w:val="clear" w:color="auto" w:fill="auto"/>
          </w:tcPr>
          <w:p w:rsidR="005F1054" w:rsidRPr="003E08A1" w:rsidRDefault="005F1054" w:rsidP="005F1054">
            <w:pPr>
              <w:rPr>
                <w:sz w:val="24"/>
              </w:rPr>
            </w:pPr>
            <w:r w:rsidRPr="003E08A1">
              <w:rPr>
                <w:sz w:val="24"/>
              </w:rPr>
              <w:t>存储</w:t>
            </w:r>
            <w:r>
              <w:rPr>
                <w:rFonts w:hint="eastAsia"/>
                <w:sz w:val="24"/>
              </w:rPr>
              <w:t>与</w:t>
            </w:r>
            <w:r>
              <w:rPr>
                <w:sz w:val="24"/>
              </w:rPr>
              <w:t>服务有关的</w:t>
            </w:r>
            <w:r>
              <w:rPr>
                <w:rFonts w:hint="eastAsia"/>
                <w:sz w:val="24"/>
              </w:rPr>
              <w:t>决策表</w:t>
            </w:r>
          </w:p>
        </w:tc>
      </w:tr>
      <w:tr w:rsidR="005F1054" w:rsidRPr="00682E6B" w:rsidTr="00BE47DF">
        <w:tc>
          <w:tcPr>
            <w:tcW w:w="1542" w:type="dxa"/>
            <w:shd w:val="clear" w:color="auto" w:fill="auto"/>
          </w:tcPr>
          <w:p w:rsidR="005F1054" w:rsidRDefault="005F1054" w:rsidP="003E08A1">
            <w:pPr>
              <w:rPr>
                <w:sz w:val="24"/>
              </w:rPr>
            </w:pPr>
            <w:r>
              <w:rPr>
                <w:rFonts w:hint="eastAsia"/>
                <w:sz w:val="24"/>
              </w:rPr>
              <w:t>DT</w:t>
            </w:r>
          </w:p>
        </w:tc>
        <w:tc>
          <w:tcPr>
            <w:tcW w:w="5351" w:type="dxa"/>
            <w:shd w:val="clear" w:color="auto" w:fill="auto"/>
          </w:tcPr>
          <w:p w:rsidR="005F1054" w:rsidRPr="003E08A1" w:rsidRDefault="005F1054" w:rsidP="005F1054">
            <w:pPr>
              <w:rPr>
                <w:sz w:val="24"/>
              </w:rPr>
            </w:pPr>
            <w:r>
              <w:rPr>
                <w:rFonts w:hint="eastAsia"/>
                <w:sz w:val="24"/>
              </w:rPr>
              <w:t>存储</w:t>
            </w:r>
            <w:r>
              <w:rPr>
                <w:sz w:val="24"/>
              </w:rPr>
              <w:t>决策表</w:t>
            </w:r>
            <w:r>
              <w:rPr>
                <w:rFonts w:hint="eastAsia"/>
                <w:sz w:val="24"/>
              </w:rPr>
              <w:t>约束</w:t>
            </w:r>
            <w:r>
              <w:rPr>
                <w:sz w:val="24"/>
              </w:rPr>
              <w:t>内容</w:t>
            </w:r>
          </w:p>
        </w:tc>
      </w:tr>
      <w:tr w:rsidR="005F1054" w:rsidRPr="00682E6B" w:rsidTr="00BE47DF">
        <w:tc>
          <w:tcPr>
            <w:tcW w:w="1542" w:type="dxa"/>
            <w:shd w:val="clear" w:color="auto" w:fill="auto"/>
          </w:tcPr>
          <w:p w:rsidR="005F1054" w:rsidRDefault="005F1054" w:rsidP="003E08A1">
            <w:pPr>
              <w:rPr>
                <w:sz w:val="24"/>
              </w:rPr>
            </w:pPr>
            <w:r>
              <w:rPr>
                <w:rFonts w:hint="eastAsia"/>
                <w:sz w:val="24"/>
              </w:rPr>
              <w:t>TestData</w:t>
            </w:r>
          </w:p>
        </w:tc>
        <w:tc>
          <w:tcPr>
            <w:tcW w:w="5351" w:type="dxa"/>
            <w:shd w:val="clear" w:color="auto" w:fill="auto"/>
          </w:tcPr>
          <w:p w:rsidR="005F1054" w:rsidRPr="003E08A1" w:rsidRDefault="005F1054" w:rsidP="005F1054">
            <w:pPr>
              <w:rPr>
                <w:sz w:val="24"/>
              </w:rPr>
            </w:pPr>
            <w:r w:rsidRPr="003E08A1">
              <w:rPr>
                <w:sz w:val="24"/>
              </w:rPr>
              <w:t>存储</w:t>
            </w:r>
            <w:r>
              <w:rPr>
                <w:rFonts w:hint="eastAsia"/>
                <w:sz w:val="24"/>
              </w:rPr>
              <w:t>生成</w:t>
            </w:r>
            <w:r>
              <w:rPr>
                <w:sz w:val="24"/>
              </w:rPr>
              <w:t>的</w:t>
            </w:r>
            <w:r>
              <w:rPr>
                <w:rFonts w:hint="eastAsia"/>
                <w:sz w:val="24"/>
              </w:rPr>
              <w:t>测试数据</w:t>
            </w:r>
          </w:p>
        </w:tc>
      </w:tr>
      <w:tr w:rsidR="003E08A1" w:rsidRPr="00682E6B" w:rsidTr="00BE47DF">
        <w:tc>
          <w:tcPr>
            <w:tcW w:w="1542" w:type="dxa"/>
            <w:shd w:val="clear" w:color="auto" w:fill="auto"/>
          </w:tcPr>
          <w:p w:rsidR="003E08A1" w:rsidRPr="003E08A1" w:rsidRDefault="003E08A1" w:rsidP="005F1054">
            <w:pPr>
              <w:rPr>
                <w:sz w:val="24"/>
              </w:rPr>
            </w:pPr>
            <w:r w:rsidRPr="003E08A1">
              <w:rPr>
                <w:sz w:val="24"/>
              </w:rPr>
              <w:t>T</w:t>
            </w:r>
            <w:r w:rsidR="005F1054">
              <w:rPr>
                <w:sz w:val="24"/>
              </w:rPr>
              <w:t>C</w:t>
            </w:r>
          </w:p>
        </w:tc>
        <w:tc>
          <w:tcPr>
            <w:tcW w:w="5351" w:type="dxa"/>
            <w:shd w:val="clear" w:color="auto" w:fill="auto"/>
          </w:tcPr>
          <w:p w:rsidR="003E08A1" w:rsidRPr="003E08A1" w:rsidRDefault="003E08A1" w:rsidP="003E08A1">
            <w:pPr>
              <w:rPr>
                <w:sz w:val="24"/>
              </w:rPr>
            </w:pPr>
            <w:r w:rsidRPr="003E08A1">
              <w:rPr>
                <w:sz w:val="24"/>
              </w:rPr>
              <w:t>存储</w:t>
            </w:r>
            <w:r w:rsidR="005F1054">
              <w:rPr>
                <w:rFonts w:hint="eastAsia"/>
                <w:sz w:val="24"/>
              </w:rPr>
              <w:t>生成</w:t>
            </w:r>
            <w:r w:rsidR="005F1054">
              <w:rPr>
                <w:sz w:val="24"/>
              </w:rPr>
              <w:t>的</w:t>
            </w:r>
            <w:r>
              <w:rPr>
                <w:rFonts w:hint="eastAsia"/>
                <w:sz w:val="24"/>
              </w:rPr>
              <w:t>测试用例</w:t>
            </w:r>
          </w:p>
        </w:tc>
      </w:tr>
      <w:tr w:rsidR="003E08A1" w:rsidRPr="00682E6B" w:rsidTr="00BE47DF">
        <w:tc>
          <w:tcPr>
            <w:tcW w:w="1542" w:type="dxa"/>
            <w:shd w:val="clear" w:color="auto" w:fill="auto"/>
          </w:tcPr>
          <w:p w:rsidR="003E08A1" w:rsidRPr="003E08A1" w:rsidRDefault="003E08A1" w:rsidP="003E08A1">
            <w:pPr>
              <w:rPr>
                <w:sz w:val="24"/>
              </w:rPr>
            </w:pPr>
            <w:r w:rsidRPr="003E08A1">
              <w:rPr>
                <w:sz w:val="24"/>
              </w:rPr>
              <w:t>Result</w:t>
            </w:r>
          </w:p>
        </w:tc>
        <w:tc>
          <w:tcPr>
            <w:tcW w:w="5351" w:type="dxa"/>
            <w:shd w:val="clear" w:color="auto" w:fill="auto"/>
          </w:tcPr>
          <w:p w:rsidR="003E08A1" w:rsidRPr="003E08A1" w:rsidRDefault="003E08A1" w:rsidP="003E08A1">
            <w:pPr>
              <w:rPr>
                <w:sz w:val="24"/>
              </w:rPr>
            </w:pPr>
            <w:r w:rsidRPr="003E08A1">
              <w:rPr>
                <w:sz w:val="24"/>
              </w:rPr>
              <w:t>存储测试结果</w:t>
            </w:r>
          </w:p>
        </w:tc>
      </w:tr>
      <w:tr w:rsidR="003E08A1" w:rsidRPr="00682E6B" w:rsidTr="00BE47DF">
        <w:tc>
          <w:tcPr>
            <w:tcW w:w="1542" w:type="dxa"/>
            <w:shd w:val="clear" w:color="auto" w:fill="auto"/>
          </w:tcPr>
          <w:p w:rsidR="003E08A1" w:rsidRPr="003E08A1" w:rsidRDefault="003E08A1" w:rsidP="003E08A1">
            <w:pPr>
              <w:rPr>
                <w:sz w:val="24"/>
              </w:rPr>
            </w:pPr>
            <w:r w:rsidRPr="003E08A1">
              <w:rPr>
                <w:sz w:val="24"/>
              </w:rPr>
              <w:t>Log</w:t>
            </w:r>
          </w:p>
        </w:tc>
        <w:tc>
          <w:tcPr>
            <w:tcW w:w="5351" w:type="dxa"/>
            <w:shd w:val="clear" w:color="auto" w:fill="auto"/>
          </w:tcPr>
          <w:p w:rsidR="003E08A1" w:rsidRPr="003E08A1" w:rsidRDefault="003E08A1" w:rsidP="003E08A1">
            <w:pPr>
              <w:rPr>
                <w:sz w:val="24"/>
              </w:rPr>
            </w:pPr>
            <w:r w:rsidRPr="003E08A1">
              <w:rPr>
                <w:sz w:val="24"/>
              </w:rPr>
              <w:t>存储测试日志</w:t>
            </w:r>
          </w:p>
        </w:tc>
      </w:tr>
    </w:tbl>
    <w:p w:rsidR="003E08A1" w:rsidRPr="00CB7FE4" w:rsidRDefault="003E08A1" w:rsidP="003E08A1">
      <w:pPr>
        <w:pStyle w:val="aff6"/>
        <w:spacing w:beforeLines="10" w:before="24" w:beforeAutospacing="0" w:afterAutospacing="0" w:line="312" w:lineRule="auto"/>
      </w:pPr>
    </w:p>
    <w:p w:rsidR="00B1232E" w:rsidRPr="00B1232E" w:rsidRDefault="00E23CAA" w:rsidP="00CE6F8A">
      <w:pPr>
        <w:pStyle w:val="aff6"/>
        <w:widowControl w:val="0"/>
        <w:numPr>
          <w:ilvl w:val="0"/>
          <w:numId w:val="22"/>
        </w:numPr>
        <w:spacing w:beforeLines="10" w:before="24" w:beforeAutospacing="0" w:afterAutospacing="0" w:line="312" w:lineRule="auto"/>
        <w:jc w:val="both"/>
        <w:rPr>
          <w:rFonts w:ascii="Times New Roman" w:hAnsi="Times New Roman" w:cs="宋体"/>
          <w:bCs/>
          <w:kern w:val="2"/>
          <w:szCs w:val="20"/>
          <w:lang w:bidi="ar"/>
        </w:rPr>
      </w:pPr>
      <w:r>
        <w:rPr>
          <w:rFonts w:ascii="Times New Roman" w:hAnsi="Times New Roman" w:cs="宋体" w:hint="eastAsia"/>
          <w:b/>
          <w:kern w:val="2"/>
          <w:szCs w:val="20"/>
          <w:lang w:bidi="ar"/>
        </w:rPr>
        <w:t>行为模型生成</w:t>
      </w:r>
      <w:r w:rsidR="0069507A" w:rsidRPr="004E7C03">
        <w:rPr>
          <w:rFonts w:ascii="Times New Roman" w:hAnsi="Times New Roman" w:cs="宋体" w:hint="eastAsia"/>
          <w:b/>
          <w:kern w:val="2"/>
          <w:szCs w:val="20"/>
          <w:lang w:bidi="ar"/>
        </w:rPr>
        <w:t>：</w:t>
      </w:r>
    </w:p>
    <w:p w:rsidR="005A3851" w:rsidRPr="004E7C03" w:rsidRDefault="0005180C" w:rsidP="00B1232E">
      <w:pPr>
        <w:pStyle w:val="aff6"/>
        <w:widowControl w:val="0"/>
        <w:tabs>
          <w:tab w:val="left" w:pos="420"/>
        </w:tabs>
        <w:spacing w:beforeLines="10" w:before="24" w:beforeAutospacing="0" w:afterAutospacing="0" w:line="312" w:lineRule="auto"/>
        <w:ind w:left="425" w:firstLineChars="200" w:firstLine="480"/>
        <w:jc w:val="both"/>
        <w:rPr>
          <w:rFonts w:ascii="Times New Roman" w:hAnsi="Times New Roman" w:cs="宋体"/>
          <w:bCs/>
          <w:kern w:val="2"/>
          <w:szCs w:val="20"/>
          <w:lang w:bidi="ar"/>
        </w:rPr>
      </w:pPr>
      <w:r>
        <w:rPr>
          <w:rFonts w:ascii="Times New Roman" w:hAnsi="Times New Roman" w:cs="宋体" w:hint="eastAsia"/>
          <w:bCs/>
          <w:kern w:val="2"/>
          <w:szCs w:val="20"/>
          <w:lang w:bidi="ar"/>
        </w:rPr>
        <w:t>该用例解析扩展</w:t>
      </w:r>
      <w:r>
        <w:rPr>
          <w:rFonts w:ascii="Times New Roman" w:hAnsi="Times New Roman" w:cs="宋体"/>
          <w:bCs/>
          <w:kern w:val="2"/>
          <w:szCs w:val="20"/>
          <w:lang w:bidi="ar"/>
        </w:rPr>
        <w:t>后的</w:t>
      </w:r>
      <w:r>
        <w:rPr>
          <w:rFonts w:ascii="Times New Roman" w:hAnsi="Times New Roman" w:cs="宋体" w:hint="eastAsia"/>
          <w:bCs/>
          <w:kern w:val="2"/>
          <w:szCs w:val="20"/>
          <w:lang w:bidi="ar"/>
        </w:rPr>
        <w:t>WSDL</w:t>
      </w:r>
      <w:r>
        <w:rPr>
          <w:rFonts w:ascii="Times New Roman" w:hAnsi="Times New Roman" w:cs="宋体" w:hint="eastAsia"/>
          <w:bCs/>
          <w:kern w:val="2"/>
          <w:szCs w:val="20"/>
          <w:lang w:bidi="ar"/>
        </w:rPr>
        <w:t>并将</w:t>
      </w:r>
      <w:r>
        <w:rPr>
          <w:rFonts w:ascii="Times New Roman" w:hAnsi="Times New Roman" w:cs="宋体"/>
          <w:bCs/>
          <w:kern w:val="2"/>
          <w:szCs w:val="20"/>
          <w:lang w:bidi="ar"/>
        </w:rPr>
        <w:t>解析结果</w:t>
      </w:r>
      <w:r>
        <w:rPr>
          <w:rFonts w:ascii="Times New Roman" w:hAnsi="Times New Roman" w:cs="宋体" w:hint="eastAsia"/>
          <w:bCs/>
          <w:kern w:val="2"/>
          <w:szCs w:val="20"/>
          <w:lang w:bidi="ar"/>
        </w:rPr>
        <w:t>转换</w:t>
      </w:r>
      <w:r>
        <w:rPr>
          <w:rFonts w:ascii="Times New Roman" w:hAnsi="Times New Roman" w:cs="宋体"/>
          <w:bCs/>
          <w:kern w:val="2"/>
          <w:szCs w:val="20"/>
          <w:lang w:bidi="ar"/>
        </w:rPr>
        <w:t>为服务的行为模型</w:t>
      </w:r>
      <w:r w:rsidR="0069507A" w:rsidRPr="004E7C03">
        <w:rPr>
          <w:rFonts w:ascii="Times New Roman" w:hAnsi="Times New Roman" w:cs="宋体" w:hint="eastAsia"/>
          <w:bCs/>
          <w:kern w:val="2"/>
          <w:szCs w:val="20"/>
          <w:lang w:bidi="ar"/>
        </w:rPr>
        <w:t>。</w:t>
      </w:r>
      <w:r w:rsidR="00E23CAA">
        <w:rPr>
          <w:rFonts w:ascii="Times New Roman" w:hAnsi="Times New Roman" w:cs="宋体" w:hint="eastAsia"/>
          <w:bCs/>
          <w:kern w:val="2"/>
          <w:szCs w:val="20"/>
          <w:lang w:bidi="ar"/>
        </w:rPr>
        <w:t>其中</w:t>
      </w:r>
      <w:r w:rsidR="00E23CAA">
        <w:rPr>
          <w:rFonts w:ascii="Times New Roman" w:hAnsi="Times New Roman" w:cs="宋体"/>
          <w:bCs/>
          <w:kern w:val="2"/>
          <w:szCs w:val="20"/>
          <w:lang w:bidi="ar"/>
        </w:rPr>
        <w:t>包含如下三个</w:t>
      </w:r>
      <w:r w:rsidR="00E23CAA">
        <w:rPr>
          <w:rFonts w:ascii="Times New Roman" w:hAnsi="Times New Roman" w:cs="宋体" w:hint="eastAsia"/>
          <w:bCs/>
          <w:kern w:val="2"/>
          <w:szCs w:val="20"/>
          <w:lang w:bidi="ar"/>
        </w:rPr>
        <w:t>子用例</w:t>
      </w:r>
      <w:r w:rsidR="00E23CAA">
        <w:rPr>
          <w:rFonts w:ascii="Times New Roman" w:hAnsi="Times New Roman" w:cs="宋体"/>
          <w:bCs/>
          <w:kern w:val="2"/>
          <w:szCs w:val="20"/>
          <w:lang w:bidi="ar"/>
        </w:rPr>
        <w:t>：</w:t>
      </w:r>
    </w:p>
    <w:p w:rsidR="007826D5" w:rsidRPr="00833D9C" w:rsidRDefault="00833D9C" w:rsidP="00833D9C">
      <w:pPr>
        <w:pStyle w:val="aff6"/>
        <w:numPr>
          <w:ilvl w:val="0"/>
          <w:numId w:val="24"/>
        </w:numPr>
        <w:spacing w:beforeLines="10" w:before="24" w:beforeAutospacing="0" w:afterAutospacing="0" w:line="312" w:lineRule="auto"/>
        <w:jc w:val="both"/>
        <w:rPr>
          <w:bCs/>
        </w:rPr>
      </w:pPr>
      <w:r>
        <w:rPr>
          <w:rFonts w:ascii="Times New Roman" w:hAnsi="Times New Roman" w:cs="宋体" w:hint="eastAsia"/>
          <w:b/>
          <w:kern w:val="2"/>
          <w:szCs w:val="20"/>
          <w:lang w:bidi="ar"/>
        </w:rPr>
        <w:t>扩展</w:t>
      </w:r>
      <w:r>
        <w:rPr>
          <w:rFonts w:ascii="Times New Roman" w:hAnsi="Times New Roman" w:cs="宋体"/>
          <w:b/>
          <w:kern w:val="2"/>
          <w:szCs w:val="20"/>
          <w:lang w:bidi="ar"/>
        </w:rPr>
        <w:t>后</w:t>
      </w:r>
      <w:r w:rsidR="00E23CAA">
        <w:rPr>
          <w:rFonts w:ascii="Times New Roman" w:hAnsi="Times New Roman" w:cs="宋体" w:hint="eastAsia"/>
          <w:b/>
          <w:kern w:val="2"/>
          <w:szCs w:val="20"/>
          <w:lang w:bidi="ar"/>
        </w:rPr>
        <w:t>WSDL</w:t>
      </w:r>
      <w:r w:rsidR="00E23CAA">
        <w:rPr>
          <w:rFonts w:ascii="Times New Roman" w:hAnsi="Times New Roman" w:cs="宋体" w:hint="eastAsia"/>
          <w:b/>
          <w:kern w:val="2"/>
          <w:szCs w:val="20"/>
          <w:lang w:bidi="ar"/>
        </w:rPr>
        <w:t>解析</w:t>
      </w:r>
      <w:r w:rsidR="0069507A" w:rsidRPr="004E7C03">
        <w:rPr>
          <w:rFonts w:ascii="Times New Roman" w:hAnsi="Times New Roman" w:cs="宋体" w:hint="eastAsia"/>
          <w:b/>
          <w:kern w:val="2"/>
          <w:szCs w:val="20"/>
          <w:lang w:bidi="ar"/>
        </w:rPr>
        <w:t>：</w:t>
      </w:r>
      <w:r w:rsidR="0069507A" w:rsidRPr="004E7C03">
        <w:rPr>
          <w:rFonts w:ascii="Times New Roman" w:hAnsi="Times New Roman" w:cs="宋体" w:hint="eastAsia"/>
          <w:bCs/>
          <w:kern w:val="2"/>
          <w:szCs w:val="20"/>
          <w:lang w:bidi="ar"/>
        </w:rPr>
        <w:t>该用例通过解析</w:t>
      </w:r>
      <w:r>
        <w:rPr>
          <w:rFonts w:ascii="Times New Roman" w:hAnsi="Times New Roman" w:cs="宋体" w:hint="eastAsia"/>
          <w:kern w:val="2"/>
          <w:szCs w:val="20"/>
          <w:lang w:bidi="ar"/>
        </w:rPr>
        <w:t>扩展的</w:t>
      </w:r>
      <w:r w:rsidR="00137FDD">
        <w:rPr>
          <w:rFonts w:ascii="Times New Roman" w:hAnsi="Times New Roman" w:cs="宋体" w:hint="eastAsia"/>
          <w:bCs/>
          <w:kern w:val="2"/>
          <w:szCs w:val="20"/>
          <w:lang w:bidi="ar"/>
        </w:rPr>
        <w:t>W</w:t>
      </w:r>
      <w:r w:rsidR="00137FDD">
        <w:rPr>
          <w:rFonts w:ascii="Times New Roman" w:hAnsi="Times New Roman" w:cs="宋体"/>
          <w:bCs/>
          <w:kern w:val="2"/>
          <w:szCs w:val="20"/>
          <w:lang w:bidi="ar"/>
        </w:rPr>
        <w:t>SDL</w:t>
      </w:r>
      <w:r w:rsidR="0069507A" w:rsidRPr="004E7C03">
        <w:rPr>
          <w:rFonts w:ascii="Times New Roman" w:hAnsi="Times New Roman" w:cs="宋体" w:hint="eastAsia"/>
          <w:bCs/>
          <w:kern w:val="2"/>
          <w:szCs w:val="20"/>
          <w:lang w:bidi="ar"/>
        </w:rPr>
        <w:t>，识别出</w:t>
      </w:r>
      <w:r w:rsidR="00137FDD">
        <w:rPr>
          <w:rFonts w:ascii="Times New Roman" w:hAnsi="Times New Roman" w:cs="宋体" w:hint="eastAsia"/>
          <w:bCs/>
          <w:kern w:val="2"/>
          <w:szCs w:val="20"/>
          <w:lang w:bidi="ar"/>
        </w:rPr>
        <w:t>该服务的</w:t>
      </w:r>
      <w:r w:rsidR="00137FDD">
        <w:rPr>
          <w:rFonts w:ascii="Times New Roman" w:hAnsi="Times New Roman" w:cs="宋体"/>
          <w:bCs/>
          <w:kern w:val="2"/>
          <w:szCs w:val="20"/>
          <w:lang w:bidi="ar"/>
        </w:rPr>
        <w:t>约束描述、该服务</w:t>
      </w:r>
      <w:r w:rsidR="00137FDD">
        <w:rPr>
          <w:rFonts w:ascii="Times New Roman" w:hAnsi="Times New Roman" w:cs="宋体" w:hint="eastAsia"/>
          <w:bCs/>
          <w:kern w:val="2"/>
          <w:szCs w:val="20"/>
          <w:lang w:bidi="ar"/>
        </w:rPr>
        <w:t>提供的</w:t>
      </w:r>
      <w:r w:rsidR="00137FDD">
        <w:rPr>
          <w:rFonts w:ascii="Times New Roman" w:hAnsi="Times New Roman" w:cs="宋体"/>
          <w:bCs/>
          <w:kern w:val="2"/>
          <w:szCs w:val="20"/>
          <w:lang w:bidi="ar"/>
        </w:rPr>
        <w:t>操作</w:t>
      </w:r>
      <w:r w:rsidR="00137FDD">
        <w:rPr>
          <w:rFonts w:ascii="Times New Roman" w:hAnsi="Times New Roman" w:cs="宋体" w:hint="eastAsia"/>
          <w:bCs/>
          <w:kern w:val="2"/>
          <w:szCs w:val="20"/>
          <w:lang w:bidi="ar"/>
        </w:rPr>
        <w:t>、操作的</w:t>
      </w:r>
      <w:r w:rsidR="00137FDD">
        <w:rPr>
          <w:rFonts w:ascii="Times New Roman" w:hAnsi="Times New Roman" w:cs="宋体"/>
          <w:bCs/>
          <w:kern w:val="2"/>
          <w:szCs w:val="20"/>
          <w:lang w:bidi="ar"/>
        </w:rPr>
        <w:t>输入输出</w:t>
      </w:r>
      <w:r>
        <w:rPr>
          <w:rFonts w:ascii="Times New Roman" w:hAnsi="Times New Roman" w:cs="宋体" w:hint="eastAsia"/>
          <w:bCs/>
          <w:kern w:val="2"/>
          <w:szCs w:val="20"/>
          <w:lang w:bidi="ar"/>
        </w:rPr>
        <w:t>参数列表</w:t>
      </w:r>
      <w:r w:rsidR="00EE32F7">
        <w:rPr>
          <w:rFonts w:ascii="Times New Roman" w:hAnsi="Times New Roman" w:cs="宋体" w:hint="eastAsia"/>
          <w:bCs/>
          <w:kern w:val="2"/>
          <w:szCs w:val="20"/>
          <w:lang w:bidi="ar"/>
        </w:rPr>
        <w:t>、</w:t>
      </w:r>
      <w:r w:rsidR="00EE32F7">
        <w:rPr>
          <w:rFonts w:ascii="Times New Roman" w:hAnsi="Times New Roman" w:cs="宋体"/>
          <w:bCs/>
          <w:kern w:val="2"/>
          <w:szCs w:val="20"/>
          <w:lang w:bidi="ar"/>
        </w:rPr>
        <w:t>操作调用</w:t>
      </w:r>
      <w:r w:rsidR="00EE32F7">
        <w:rPr>
          <w:rFonts w:ascii="Times New Roman" w:hAnsi="Times New Roman" w:cs="宋体" w:hint="eastAsia"/>
          <w:bCs/>
          <w:kern w:val="2"/>
          <w:szCs w:val="20"/>
          <w:lang w:bidi="ar"/>
        </w:rPr>
        <w:t>消息框架</w:t>
      </w:r>
      <w:r w:rsidR="00137FDD">
        <w:rPr>
          <w:rFonts w:ascii="Times New Roman" w:hAnsi="Times New Roman" w:cs="宋体" w:hint="eastAsia"/>
          <w:bCs/>
          <w:kern w:val="2"/>
          <w:szCs w:val="20"/>
          <w:lang w:bidi="ar"/>
        </w:rPr>
        <w:t>以及</w:t>
      </w:r>
      <w:r w:rsidR="00137FDD">
        <w:rPr>
          <w:rFonts w:ascii="Times New Roman" w:hAnsi="Times New Roman" w:cs="宋体"/>
          <w:bCs/>
          <w:kern w:val="2"/>
          <w:szCs w:val="20"/>
          <w:lang w:bidi="ar"/>
        </w:rPr>
        <w:t>操作的</w:t>
      </w:r>
      <w:r w:rsidR="00137FDD">
        <w:rPr>
          <w:rFonts w:ascii="Times New Roman" w:hAnsi="Times New Roman" w:cs="宋体" w:hint="eastAsia"/>
          <w:bCs/>
          <w:kern w:val="2"/>
          <w:szCs w:val="20"/>
          <w:lang w:bidi="ar"/>
        </w:rPr>
        <w:t>约束描述</w:t>
      </w:r>
      <w:r w:rsidR="0036191F">
        <w:rPr>
          <w:rFonts w:ascii="Times New Roman" w:hAnsi="Times New Roman" w:cs="宋体" w:hint="eastAsia"/>
          <w:bCs/>
          <w:kern w:val="2"/>
          <w:szCs w:val="20"/>
          <w:lang w:bidi="ar"/>
        </w:rPr>
        <w:t>，</w:t>
      </w:r>
      <w:r w:rsidR="0036191F">
        <w:rPr>
          <w:rFonts w:ascii="Times New Roman" w:hAnsi="Times New Roman" w:cs="宋体"/>
          <w:bCs/>
          <w:kern w:val="2"/>
          <w:szCs w:val="20"/>
          <w:lang w:bidi="ar"/>
        </w:rPr>
        <w:t>存储</w:t>
      </w:r>
      <w:r w:rsidR="0036191F">
        <w:rPr>
          <w:rFonts w:ascii="Times New Roman" w:hAnsi="Times New Roman" w:cs="宋体" w:hint="eastAsia"/>
          <w:bCs/>
          <w:kern w:val="2"/>
          <w:szCs w:val="20"/>
          <w:lang w:bidi="ar"/>
        </w:rPr>
        <w:t>解析结果</w:t>
      </w:r>
      <w:r w:rsidR="0069507A" w:rsidRPr="00137FDD">
        <w:rPr>
          <w:rFonts w:ascii="Times New Roman" w:hAnsi="Times New Roman" w:cs="宋体" w:hint="eastAsia"/>
          <w:bCs/>
          <w:kern w:val="2"/>
          <w:szCs w:val="20"/>
          <w:lang w:bidi="ar"/>
        </w:rPr>
        <w:t>。</w:t>
      </w:r>
    </w:p>
    <w:p w:rsidR="005A3851" w:rsidRPr="004E7C03" w:rsidRDefault="00E23CAA" w:rsidP="00CE6F8A">
      <w:pPr>
        <w:pStyle w:val="aff6"/>
        <w:numPr>
          <w:ilvl w:val="0"/>
          <w:numId w:val="24"/>
        </w:numPr>
        <w:spacing w:beforeLines="10" w:before="24" w:beforeAutospacing="0" w:afterAutospacing="0" w:line="312" w:lineRule="auto"/>
        <w:jc w:val="both"/>
        <w:rPr>
          <w:bCs/>
        </w:rPr>
      </w:pPr>
      <w:r>
        <w:rPr>
          <w:rFonts w:ascii="Times New Roman" w:hAnsi="Times New Roman" w:cs="宋体" w:hint="eastAsia"/>
          <w:b/>
          <w:kern w:val="2"/>
          <w:szCs w:val="20"/>
          <w:lang w:bidi="ar"/>
        </w:rPr>
        <w:t>服务约束提取</w:t>
      </w:r>
      <w:r w:rsidR="0069507A" w:rsidRPr="004E7C03">
        <w:rPr>
          <w:rFonts w:ascii="Times New Roman" w:hAnsi="Times New Roman" w:cs="宋体" w:hint="eastAsia"/>
          <w:b/>
          <w:kern w:val="2"/>
          <w:szCs w:val="20"/>
          <w:lang w:bidi="ar"/>
        </w:rPr>
        <w:t>：</w:t>
      </w:r>
      <w:r w:rsidR="0069507A" w:rsidRPr="004E7C03">
        <w:rPr>
          <w:rFonts w:ascii="Times New Roman" w:hAnsi="Times New Roman" w:cs="宋体" w:hint="eastAsia"/>
          <w:bCs/>
          <w:kern w:val="2"/>
          <w:szCs w:val="20"/>
          <w:lang w:bidi="ar"/>
        </w:rPr>
        <w:t>该用例通过</w:t>
      </w:r>
      <w:r w:rsidR="008C5E54">
        <w:rPr>
          <w:rFonts w:ascii="Times New Roman" w:hAnsi="Times New Roman" w:cs="宋体" w:hint="eastAsia"/>
          <w:bCs/>
          <w:kern w:val="2"/>
          <w:szCs w:val="20"/>
          <w:lang w:bidi="ar"/>
        </w:rPr>
        <w:t>解析</w:t>
      </w:r>
      <w:r w:rsidR="008C5E54">
        <w:rPr>
          <w:rFonts w:ascii="Times New Roman" w:hAnsi="Times New Roman" w:cs="宋体"/>
          <w:bCs/>
          <w:kern w:val="2"/>
          <w:szCs w:val="20"/>
          <w:lang w:bidi="ar"/>
        </w:rPr>
        <w:t>服务的</w:t>
      </w:r>
      <w:r w:rsidR="008C5E54">
        <w:rPr>
          <w:rFonts w:ascii="Times New Roman" w:hAnsi="Times New Roman" w:cs="宋体" w:hint="eastAsia"/>
          <w:bCs/>
          <w:kern w:val="2"/>
          <w:szCs w:val="20"/>
          <w:lang w:bidi="ar"/>
        </w:rPr>
        <w:t>约束</w:t>
      </w:r>
      <w:r w:rsidR="008C5E54">
        <w:rPr>
          <w:rFonts w:ascii="Times New Roman" w:hAnsi="Times New Roman" w:cs="宋体"/>
          <w:bCs/>
          <w:kern w:val="2"/>
          <w:szCs w:val="20"/>
          <w:lang w:bidi="ar"/>
        </w:rPr>
        <w:t>描述及</w:t>
      </w:r>
      <w:r w:rsidR="00137FDD">
        <w:rPr>
          <w:rFonts w:ascii="Times New Roman" w:hAnsi="Times New Roman" w:cs="宋体" w:hint="eastAsia"/>
          <w:bCs/>
          <w:kern w:val="2"/>
          <w:szCs w:val="20"/>
          <w:lang w:bidi="ar"/>
        </w:rPr>
        <w:t>操作</w:t>
      </w:r>
      <w:r w:rsidR="00137FDD">
        <w:rPr>
          <w:rFonts w:ascii="Times New Roman" w:hAnsi="Times New Roman" w:cs="宋体"/>
          <w:bCs/>
          <w:kern w:val="2"/>
          <w:szCs w:val="20"/>
          <w:lang w:bidi="ar"/>
        </w:rPr>
        <w:t>的</w:t>
      </w:r>
      <w:r w:rsidR="00137FDD">
        <w:rPr>
          <w:rFonts w:ascii="Times New Roman" w:hAnsi="Times New Roman" w:cs="宋体" w:hint="eastAsia"/>
          <w:bCs/>
          <w:kern w:val="2"/>
          <w:szCs w:val="20"/>
          <w:lang w:bidi="ar"/>
        </w:rPr>
        <w:t>约束</w:t>
      </w:r>
      <w:r w:rsidR="00137FDD">
        <w:rPr>
          <w:rFonts w:ascii="Times New Roman" w:hAnsi="Times New Roman" w:cs="宋体"/>
          <w:bCs/>
          <w:kern w:val="2"/>
          <w:szCs w:val="20"/>
          <w:lang w:bidi="ar"/>
        </w:rPr>
        <w:t>描述</w:t>
      </w:r>
      <w:r w:rsidR="0069507A" w:rsidRPr="004E7C03">
        <w:rPr>
          <w:rFonts w:ascii="Times New Roman" w:hAnsi="Times New Roman" w:cs="宋体" w:hint="eastAsia"/>
          <w:bCs/>
          <w:kern w:val="2"/>
          <w:szCs w:val="20"/>
          <w:lang w:bidi="ar"/>
        </w:rPr>
        <w:t>，获得</w:t>
      </w:r>
      <w:r w:rsidR="008C5E54">
        <w:rPr>
          <w:rFonts w:ascii="Times New Roman" w:hAnsi="Times New Roman" w:cs="宋体" w:hint="eastAsia"/>
          <w:bCs/>
          <w:kern w:val="2"/>
          <w:szCs w:val="20"/>
          <w:lang w:bidi="ar"/>
        </w:rPr>
        <w:t>服务</w:t>
      </w:r>
      <w:r w:rsidR="008C5E54">
        <w:rPr>
          <w:rFonts w:ascii="Times New Roman" w:hAnsi="Times New Roman" w:cs="宋体"/>
          <w:bCs/>
          <w:kern w:val="2"/>
          <w:szCs w:val="20"/>
          <w:lang w:bidi="ar"/>
        </w:rPr>
        <w:t>及</w:t>
      </w:r>
      <w:r w:rsidR="00137FDD">
        <w:rPr>
          <w:rFonts w:ascii="Times New Roman" w:hAnsi="Times New Roman" w:cs="宋体" w:hint="eastAsia"/>
          <w:bCs/>
          <w:kern w:val="2"/>
          <w:szCs w:val="20"/>
          <w:lang w:bidi="ar"/>
        </w:rPr>
        <w:t>操作具有</w:t>
      </w:r>
      <w:r w:rsidR="008C5E54">
        <w:rPr>
          <w:rFonts w:ascii="Times New Roman" w:hAnsi="Times New Roman" w:cs="宋体" w:hint="eastAsia"/>
          <w:bCs/>
          <w:kern w:val="2"/>
          <w:szCs w:val="20"/>
          <w:lang w:bidi="ar"/>
        </w:rPr>
        <w:t>的</w:t>
      </w:r>
      <w:r w:rsidR="008C5E54">
        <w:rPr>
          <w:rFonts w:ascii="Times New Roman" w:hAnsi="Times New Roman" w:cs="宋体"/>
          <w:bCs/>
          <w:kern w:val="2"/>
          <w:szCs w:val="20"/>
          <w:lang w:bidi="ar"/>
        </w:rPr>
        <w:t>特定约束</w:t>
      </w:r>
      <w:r w:rsidR="0069507A" w:rsidRPr="004E7C03">
        <w:rPr>
          <w:rFonts w:ascii="Times New Roman" w:hAnsi="Times New Roman" w:cs="宋体" w:hint="eastAsia"/>
          <w:bCs/>
          <w:kern w:val="2"/>
          <w:szCs w:val="20"/>
          <w:lang w:bidi="ar"/>
        </w:rPr>
        <w:t>。</w:t>
      </w:r>
    </w:p>
    <w:p w:rsidR="005A3851" w:rsidRPr="00487818" w:rsidRDefault="00E23CAA" w:rsidP="00CE6F8A">
      <w:pPr>
        <w:pStyle w:val="aff6"/>
        <w:numPr>
          <w:ilvl w:val="0"/>
          <w:numId w:val="24"/>
        </w:numPr>
        <w:spacing w:beforeLines="10" w:before="24" w:beforeAutospacing="0" w:afterAutospacing="0" w:line="312" w:lineRule="auto"/>
        <w:jc w:val="both"/>
        <w:rPr>
          <w:rFonts w:ascii="Times New Roman" w:hAnsi="Times New Roman"/>
          <w:bCs/>
          <w:kern w:val="2"/>
          <w:szCs w:val="20"/>
          <w:lang w:bidi="ar"/>
        </w:rPr>
      </w:pPr>
      <w:r w:rsidRPr="00487818">
        <w:rPr>
          <w:rFonts w:ascii="Times New Roman" w:hAnsi="Times New Roman"/>
          <w:b/>
          <w:kern w:val="2"/>
          <w:szCs w:val="20"/>
          <w:lang w:bidi="ar"/>
        </w:rPr>
        <w:t>行为模型生成</w:t>
      </w:r>
      <w:r w:rsidR="0069507A" w:rsidRPr="00487818">
        <w:rPr>
          <w:rFonts w:ascii="Times New Roman" w:hAnsi="Times New Roman"/>
          <w:b/>
          <w:kern w:val="2"/>
          <w:szCs w:val="20"/>
          <w:lang w:bidi="ar"/>
        </w:rPr>
        <w:t>：</w:t>
      </w:r>
      <w:r w:rsidR="00B1232E" w:rsidRPr="00487818">
        <w:rPr>
          <w:rFonts w:ascii="Times New Roman" w:hAnsi="Times New Roman"/>
        </w:rPr>
        <w:t>针对提取的服务及操作约束，</w:t>
      </w:r>
      <w:r w:rsidR="00B1232E" w:rsidRPr="00487818">
        <w:rPr>
          <w:rFonts w:ascii="Times New Roman" w:hAnsi="Times New Roman"/>
          <w:bCs/>
          <w:kern w:val="2"/>
          <w:szCs w:val="20"/>
          <w:lang w:bidi="ar"/>
        </w:rPr>
        <w:t>根据设计的行为模型生成算法，</w:t>
      </w:r>
      <w:r w:rsidR="00B1232E" w:rsidRPr="00487818">
        <w:rPr>
          <w:rFonts w:ascii="Times New Roman" w:hAnsi="Times New Roman"/>
        </w:rPr>
        <w:t>采用事件序列图对</w:t>
      </w:r>
      <w:r w:rsidR="00B1232E" w:rsidRPr="00487818">
        <w:rPr>
          <w:rFonts w:ascii="Times New Roman" w:hAnsi="Times New Roman"/>
        </w:rPr>
        <w:t>Web</w:t>
      </w:r>
      <w:r w:rsidR="00B1232E" w:rsidRPr="00487818">
        <w:rPr>
          <w:rFonts w:ascii="Times New Roman" w:hAnsi="Times New Roman"/>
        </w:rPr>
        <w:t>服务进行行为模型的建立，获得待测</w:t>
      </w:r>
      <w:r w:rsidR="00B1232E" w:rsidRPr="00487818">
        <w:rPr>
          <w:rFonts w:ascii="Times New Roman" w:hAnsi="Times New Roman"/>
        </w:rPr>
        <w:t>Web</w:t>
      </w:r>
      <w:r w:rsidR="00B1232E" w:rsidRPr="00487818">
        <w:rPr>
          <w:rFonts w:ascii="Times New Roman" w:hAnsi="Times New Roman"/>
        </w:rPr>
        <w:t>服务的行为模型</w:t>
      </w:r>
      <w:r w:rsidR="00194713" w:rsidRPr="00487818">
        <w:rPr>
          <w:rFonts w:ascii="Times New Roman" w:hAnsi="Times New Roman"/>
        </w:rPr>
        <w:t>，使用</w:t>
      </w:r>
      <w:r w:rsidR="00194713" w:rsidRPr="00487818">
        <w:rPr>
          <w:rFonts w:ascii="Times New Roman" w:hAnsi="Times New Roman"/>
        </w:rPr>
        <w:t>Graphviz</w:t>
      </w:r>
      <w:r w:rsidR="00194713" w:rsidRPr="00487818">
        <w:rPr>
          <w:rFonts w:ascii="Times New Roman" w:hAnsi="Times New Roman"/>
        </w:rPr>
        <w:t>进行行为模型的可视化</w:t>
      </w:r>
      <w:r w:rsidR="00487818" w:rsidRPr="00487818">
        <w:rPr>
          <w:rFonts w:ascii="Times New Roman" w:hAnsi="Times New Roman"/>
        </w:rPr>
        <w:t>，并将行为模型转换为符合</w:t>
      </w:r>
      <w:r w:rsidR="00487818" w:rsidRPr="00487818">
        <w:rPr>
          <w:rFonts w:ascii="Times New Roman" w:hAnsi="Times New Roman"/>
        </w:rPr>
        <w:t>GraphWalker</w:t>
      </w:r>
      <w:r w:rsidR="00487818" w:rsidRPr="00487818">
        <w:rPr>
          <w:rFonts w:ascii="Times New Roman" w:hAnsi="Times New Roman"/>
        </w:rPr>
        <w:t>的</w:t>
      </w:r>
      <w:r w:rsidR="00487818">
        <w:rPr>
          <w:rFonts w:hint="eastAsia"/>
        </w:rPr>
        <w:t>图模型</w:t>
      </w:r>
      <w:r w:rsidR="00487818">
        <w:t>语言</w:t>
      </w:r>
      <w:r w:rsidR="00487818">
        <w:rPr>
          <w:rFonts w:hint="eastAsia"/>
        </w:rPr>
        <w:t>，方便后续测试</w:t>
      </w:r>
      <w:r w:rsidR="00487818">
        <w:t>用例</w:t>
      </w:r>
      <w:r w:rsidR="00487818">
        <w:rPr>
          <w:rFonts w:hint="eastAsia"/>
        </w:rPr>
        <w:t>生成</w:t>
      </w:r>
      <w:r w:rsidR="00B1232E" w:rsidRPr="00487818">
        <w:rPr>
          <w:rFonts w:ascii="Times New Roman" w:hAnsi="Times New Roman"/>
        </w:rPr>
        <w:t>。</w:t>
      </w:r>
    </w:p>
    <w:p w:rsidR="00187444" w:rsidRPr="00187444" w:rsidRDefault="0069507A" w:rsidP="00CE6F8A">
      <w:pPr>
        <w:pStyle w:val="aff6"/>
        <w:widowControl w:val="0"/>
        <w:numPr>
          <w:ilvl w:val="0"/>
          <w:numId w:val="22"/>
        </w:numPr>
        <w:spacing w:beforeLines="10" w:before="24" w:beforeAutospacing="0" w:afterAutospacing="0" w:line="312" w:lineRule="auto"/>
        <w:jc w:val="both"/>
        <w:rPr>
          <w:rFonts w:ascii="Times New Roman" w:hAnsi="Times New Roman" w:cs="宋体"/>
          <w:bCs/>
          <w:kern w:val="2"/>
          <w:szCs w:val="20"/>
          <w:lang w:bidi="ar"/>
        </w:rPr>
      </w:pPr>
      <w:r w:rsidRPr="004E7C03">
        <w:rPr>
          <w:rFonts w:ascii="Times New Roman" w:hAnsi="Times New Roman" w:cs="宋体" w:hint="eastAsia"/>
          <w:b/>
          <w:kern w:val="2"/>
          <w:szCs w:val="20"/>
          <w:lang w:bidi="ar"/>
        </w:rPr>
        <w:t>测试用例生成：</w:t>
      </w:r>
    </w:p>
    <w:p w:rsidR="005A3851" w:rsidRPr="004E7C03" w:rsidRDefault="00D52FBB" w:rsidP="00187444">
      <w:pPr>
        <w:pStyle w:val="aff6"/>
        <w:widowControl w:val="0"/>
        <w:tabs>
          <w:tab w:val="left" w:pos="420"/>
        </w:tabs>
        <w:spacing w:beforeLines="10" w:before="24" w:beforeAutospacing="0" w:afterAutospacing="0" w:line="312" w:lineRule="auto"/>
        <w:ind w:left="425" w:firstLineChars="200" w:firstLine="480"/>
        <w:jc w:val="both"/>
        <w:rPr>
          <w:rFonts w:ascii="Times New Roman" w:hAnsi="Times New Roman" w:cs="宋体"/>
          <w:bCs/>
          <w:kern w:val="2"/>
          <w:szCs w:val="20"/>
          <w:lang w:bidi="ar"/>
        </w:rPr>
      </w:pPr>
      <w:r w:rsidRPr="00D52FBB">
        <w:rPr>
          <w:rFonts w:ascii="Times New Roman" w:hAnsi="Times New Roman" w:cs="宋体" w:hint="eastAsia"/>
          <w:bCs/>
          <w:kern w:val="2"/>
          <w:szCs w:val="20"/>
          <w:lang w:bidi="ar"/>
        </w:rPr>
        <w:t>生成</w:t>
      </w:r>
      <w:r>
        <w:rPr>
          <w:rFonts w:ascii="Times New Roman" w:hAnsi="Times New Roman" w:cs="宋体" w:hint="eastAsia"/>
          <w:bCs/>
          <w:kern w:val="2"/>
          <w:szCs w:val="20"/>
          <w:lang w:bidi="ar"/>
        </w:rPr>
        <w:t>行为</w:t>
      </w:r>
      <w:r>
        <w:rPr>
          <w:rFonts w:ascii="Times New Roman" w:hAnsi="Times New Roman" w:cs="宋体"/>
          <w:bCs/>
          <w:kern w:val="2"/>
          <w:szCs w:val="20"/>
          <w:lang w:bidi="ar"/>
        </w:rPr>
        <w:t>模型后，</w:t>
      </w:r>
      <w:r w:rsidR="00AE7DE0">
        <w:rPr>
          <w:rFonts w:ascii="Times New Roman" w:hAnsi="Times New Roman" w:cs="宋体" w:hint="eastAsia"/>
          <w:bCs/>
          <w:kern w:val="2"/>
          <w:szCs w:val="20"/>
          <w:lang w:bidi="ar"/>
        </w:rPr>
        <w:t>根据</w:t>
      </w:r>
      <w:r w:rsidR="00AE7DE0">
        <w:rPr>
          <w:rFonts w:ascii="Times New Roman" w:hAnsi="Times New Roman" w:cs="宋体"/>
          <w:bCs/>
          <w:kern w:val="2"/>
          <w:szCs w:val="20"/>
          <w:lang w:bidi="ar"/>
        </w:rPr>
        <w:t>覆盖准则遍历</w:t>
      </w:r>
      <w:r w:rsidR="002616C8">
        <w:rPr>
          <w:rFonts w:ascii="Times New Roman" w:hAnsi="Times New Roman" w:cs="宋体" w:hint="eastAsia"/>
          <w:bCs/>
          <w:kern w:val="2"/>
          <w:szCs w:val="20"/>
          <w:lang w:bidi="ar"/>
        </w:rPr>
        <w:t>行为模型</w:t>
      </w:r>
      <w:r w:rsidR="002616C8">
        <w:rPr>
          <w:rFonts w:ascii="Times New Roman" w:hAnsi="Times New Roman" w:cs="宋体"/>
          <w:bCs/>
          <w:kern w:val="2"/>
          <w:szCs w:val="20"/>
          <w:lang w:bidi="ar"/>
        </w:rPr>
        <w:t>生成测试用例</w:t>
      </w:r>
      <w:r w:rsidR="0069507A" w:rsidRPr="004E7C03">
        <w:rPr>
          <w:rFonts w:ascii="Times New Roman" w:hAnsi="Times New Roman" w:cs="宋体" w:hint="eastAsia"/>
          <w:bCs/>
          <w:kern w:val="2"/>
          <w:szCs w:val="20"/>
          <w:lang w:bidi="ar"/>
        </w:rPr>
        <w:t>。</w:t>
      </w:r>
      <w:r w:rsidR="00AE7DE0">
        <w:rPr>
          <w:rFonts w:ascii="Times New Roman" w:hAnsi="Times New Roman" w:cs="宋体" w:hint="eastAsia"/>
          <w:bCs/>
          <w:kern w:val="2"/>
          <w:szCs w:val="20"/>
          <w:lang w:bidi="ar"/>
        </w:rPr>
        <w:t>其中</w:t>
      </w:r>
      <w:r w:rsidR="00AE7DE0">
        <w:rPr>
          <w:rFonts w:ascii="Times New Roman" w:hAnsi="Times New Roman" w:cs="宋体"/>
          <w:bCs/>
          <w:kern w:val="2"/>
          <w:szCs w:val="20"/>
          <w:lang w:bidi="ar"/>
        </w:rPr>
        <w:t>包含如下三个</w:t>
      </w:r>
      <w:r w:rsidR="00AE7DE0">
        <w:rPr>
          <w:rFonts w:ascii="Times New Roman" w:hAnsi="Times New Roman" w:cs="宋体" w:hint="eastAsia"/>
          <w:bCs/>
          <w:kern w:val="2"/>
          <w:szCs w:val="20"/>
          <w:lang w:bidi="ar"/>
        </w:rPr>
        <w:t>子</w:t>
      </w:r>
      <w:r w:rsidR="00AE7DE0">
        <w:rPr>
          <w:rFonts w:ascii="Times New Roman" w:hAnsi="Times New Roman" w:cs="宋体"/>
          <w:bCs/>
          <w:kern w:val="2"/>
          <w:szCs w:val="20"/>
          <w:lang w:bidi="ar"/>
        </w:rPr>
        <w:t>用例</w:t>
      </w:r>
      <w:r w:rsidR="00AE7DE0">
        <w:rPr>
          <w:rFonts w:ascii="Times New Roman" w:hAnsi="Times New Roman" w:cs="宋体" w:hint="eastAsia"/>
          <w:bCs/>
          <w:kern w:val="2"/>
          <w:szCs w:val="20"/>
          <w:lang w:bidi="ar"/>
        </w:rPr>
        <w:t>：</w:t>
      </w:r>
    </w:p>
    <w:p w:rsidR="005A3851" w:rsidRPr="00226852" w:rsidRDefault="00E23CAA" w:rsidP="00CE6F8A">
      <w:pPr>
        <w:pStyle w:val="aff6"/>
        <w:numPr>
          <w:ilvl w:val="0"/>
          <w:numId w:val="25"/>
        </w:numPr>
        <w:spacing w:beforeLines="10" w:before="24" w:beforeAutospacing="0" w:afterAutospacing="0" w:line="312" w:lineRule="auto"/>
        <w:jc w:val="both"/>
        <w:rPr>
          <w:bCs/>
        </w:rPr>
      </w:pPr>
      <w:r>
        <w:rPr>
          <w:rFonts w:ascii="Times New Roman" w:hAnsi="Times New Roman" w:cs="宋体" w:hint="eastAsia"/>
          <w:b/>
          <w:kern w:val="2"/>
          <w:szCs w:val="20"/>
          <w:lang w:bidi="ar"/>
        </w:rPr>
        <w:t>测试路径</w:t>
      </w:r>
      <w:r>
        <w:rPr>
          <w:rFonts w:ascii="Times New Roman" w:hAnsi="Times New Roman" w:cs="宋体"/>
          <w:b/>
          <w:kern w:val="2"/>
          <w:szCs w:val="20"/>
          <w:lang w:bidi="ar"/>
        </w:rPr>
        <w:t>生成</w:t>
      </w:r>
      <w:r w:rsidR="0069507A" w:rsidRPr="004E7C03">
        <w:rPr>
          <w:rFonts w:ascii="Times New Roman" w:hAnsi="Times New Roman" w:cs="宋体" w:hint="eastAsia"/>
          <w:bCs/>
          <w:kern w:val="2"/>
          <w:szCs w:val="20"/>
          <w:lang w:bidi="ar"/>
        </w:rPr>
        <w:t>：</w:t>
      </w:r>
      <w:r w:rsidR="00EE2C42">
        <w:rPr>
          <w:rFonts w:ascii="Times New Roman" w:hAnsi="Times New Roman" w:cs="宋体" w:hint="eastAsia"/>
          <w:bCs/>
          <w:kern w:val="2"/>
          <w:szCs w:val="20"/>
          <w:lang w:bidi="ar"/>
        </w:rPr>
        <w:t>根据</w:t>
      </w:r>
      <w:r w:rsidR="00EE2C42">
        <w:rPr>
          <w:rFonts w:ascii="Times New Roman" w:hAnsi="Times New Roman" w:cs="宋体"/>
          <w:bCs/>
          <w:kern w:val="2"/>
          <w:szCs w:val="20"/>
          <w:lang w:bidi="ar"/>
        </w:rPr>
        <w:t>生成的行为模型</w:t>
      </w:r>
      <w:r w:rsidR="00EE2C42">
        <w:rPr>
          <w:rFonts w:ascii="Times New Roman" w:hAnsi="Times New Roman" w:cs="宋体" w:hint="eastAsia"/>
          <w:bCs/>
          <w:kern w:val="2"/>
          <w:szCs w:val="20"/>
          <w:lang w:bidi="ar"/>
        </w:rPr>
        <w:t>，</w:t>
      </w:r>
      <w:r w:rsidR="00EE2C42" w:rsidRPr="004E7C03">
        <w:rPr>
          <w:rFonts w:ascii="Times New Roman" w:hAnsi="Times New Roman" w:cs="宋体" w:hint="eastAsia"/>
          <w:bCs/>
          <w:kern w:val="2"/>
          <w:szCs w:val="20"/>
          <w:lang w:bidi="ar"/>
        </w:rPr>
        <w:t>基于一定覆盖准则</w:t>
      </w:r>
      <w:r w:rsidR="00EE2C42">
        <w:rPr>
          <w:rFonts w:ascii="Times New Roman" w:hAnsi="Times New Roman" w:cs="宋体" w:hint="eastAsia"/>
          <w:bCs/>
          <w:kern w:val="2"/>
          <w:szCs w:val="20"/>
          <w:lang w:bidi="ar"/>
        </w:rPr>
        <w:t>，</w:t>
      </w:r>
      <w:r w:rsidR="00EE2C42" w:rsidRPr="004E7C03">
        <w:rPr>
          <w:rFonts w:ascii="Times New Roman" w:hAnsi="Times New Roman" w:cs="宋体" w:hint="eastAsia"/>
          <w:bCs/>
          <w:kern w:val="2"/>
          <w:szCs w:val="20"/>
          <w:lang w:bidi="ar"/>
        </w:rPr>
        <w:t>获得</w:t>
      </w:r>
      <w:r w:rsidR="00EE2C42" w:rsidRPr="004E7C03">
        <w:rPr>
          <w:rFonts w:ascii="Times New Roman" w:hAnsi="Times New Roman" w:cs="宋体" w:hint="eastAsia"/>
          <w:kern w:val="2"/>
          <w:szCs w:val="20"/>
          <w:lang w:bidi="ar"/>
        </w:rPr>
        <w:t>测试路径</w:t>
      </w:r>
      <w:r w:rsidR="00EE2C42">
        <w:rPr>
          <w:rFonts w:ascii="Times New Roman" w:hAnsi="Times New Roman" w:cs="宋体" w:hint="eastAsia"/>
          <w:kern w:val="2"/>
          <w:szCs w:val="20"/>
          <w:lang w:bidi="ar"/>
        </w:rPr>
        <w:t>。</w:t>
      </w:r>
    </w:p>
    <w:p w:rsidR="005A3851" w:rsidRPr="00E23CAA" w:rsidRDefault="00E23CAA" w:rsidP="00CE6F8A">
      <w:pPr>
        <w:pStyle w:val="aff6"/>
        <w:numPr>
          <w:ilvl w:val="0"/>
          <w:numId w:val="25"/>
        </w:numPr>
        <w:spacing w:beforeLines="10" w:before="24" w:beforeAutospacing="0" w:afterAutospacing="0" w:line="312" w:lineRule="auto"/>
        <w:jc w:val="both"/>
        <w:rPr>
          <w:bCs/>
        </w:rPr>
      </w:pPr>
      <w:r>
        <w:rPr>
          <w:rFonts w:ascii="Times New Roman" w:hAnsi="Times New Roman" w:cs="宋体" w:hint="eastAsia"/>
          <w:b/>
          <w:kern w:val="2"/>
          <w:szCs w:val="20"/>
          <w:lang w:bidi="ar"/>
        </w:rPr>
        <w:t>测试数据生成</w:t>
      </w:r>
      <w:r w:rsidR="0069507A" w:rsidRPr="004E7C03">
        <w:rPr>
          <w:rFonts w:ascii="Times New Roman" w:hAnsi="Times New Roman" w:cs="宋体" w:hint="eastAsia"/>
          <w:b/>
          <w:kern w:val="2"/>
          <w:szCs w:val="20"/>
          <w:lang w:bidi="ar"/>
        </w:rPr>
        <w:t>：</w:t>
      </w:r>
      <w:r w:rsidR="0069507A" w:rsidRPr="004E7C03">
        <w:rPr>
          <w:rFonts w:ascii="Times New Roman" w:hAnsi="Times New Roman" w:cs="宋体" w:hint="eastAsia"/>
          <w:kern w:val="2"/>
          <w:szCs w:val="20"/>
          <w:lang w:bidi="ar"/>
        </w:rPr>
        <w:t>针对每条测试路径</w:t>
      </w:r>
      <w:r w:rsidR="00BE47DF">
        <w:rPr>
          <w:rFonts w:ascii="Times New Roman" w:hAnsi="Times New Roman" w:cs="宋体" w:hint="eastAsia"/>
          <w:kern w:val="2"/>
          <w:szCs w:val="20"/>
          <w:lang w:bidi="ar"/>
        </w:rPr>
        <w:t>中</w:t>
      </w:r>
      <w:r w:rsidR="00BE47DF">
        <w:rPr>
          <w:rFonts w:ascii="Times New Roman" w:hAnsi="Times New Roman" w:cs="宋体"/>
          <w:kern w:val="2"/>
          <w:szCs w:val="20"/>
          <w:lang w:bidi="ar"/>
        </w:rPr>
        <w:t>的操作以及操作输入</w:t>
      </w:r>
      <w:r w:rsidR="00BE47DF">
        <w:rPr>
          <w:rFonts w:ascii="Times New Roman" w:hAnsi="Times New Roman" w:cs="宋体" w:hint="eastAsia"/>
          <w:kern w:val="2"/>
          <w:szCs w:val="20"/>
          <w:lang w:bidi="ar"/>
        </w:rPr>
        <w:t>变量的</w:t>
      </w:r>
      <w:r w:rsidR="00BE47DF">
        <w:rPr>
          <w:rFonts w:ascii="Times New Roman" w:hAnsi="Times New Roman" w:cs="宋体"/>
          <w:kern w:val="2"/>
          <w:szCs w:val="20"/>
          <w:lang w:bidi="ar"/>
        </w:rPr>
        <w:t>约束条件</w:t>
      </w:r>
      <w:r w:rsidR="0069507A" w:rsidRPr="004E7C03">
        <w:rPr>
          <w:rFonts w:ascii="Times New Roman" w:hAnsi="Times New Roman" w:cs="宋体" w:hint="eastAsia"/>
          <w:kern w:val="2"/>
          <w:szCs w:val="20"/>
          <w:lang w:bidi="ar"/>
        </w:rPr>
        <w:t>生成对应的测试数据。</w:t>
      </w:r>
    </w:p>
    <w:p w:rsidR="00E23CAA" w:rsidRPr="00BE47DF" w:rsidRDefault="00E23CAA" w:rsidP="00CE6F8A">
      <w:pPr>
        <w:pStyle w:val="aff6"/>
        <w:numPr>
          <w:ilvl w:val="0"/>
          <w:numId w:val="25"/>
        </w:numPr>
        <w:spacing w:beforeLines="10" w:before="24" w:beforeAutospacing="0" w:afterAutospacing="0" w:line="312" w:lineRule="auto"/>
        <w:jc w:val="both"/>
        <w:rPr>
          <w:rFonts w:ascii="Times New Roman" w:hAnsi="Times New Roman" w:cs="宋体"/>
          <w:kern w:val="2"/>
          <w:szCs w:val="20"/>
          <w:lang w:bidi="ar"/>
        </w:rPr>
      </w:pPr>
      <w:r w:rsidRPr="00E23CAA">
        <w:rPr>
          <w:rFonts w:ascii="Times New Roman" w:hAnsi="Times New Roman" w:cs="宋体" w:hint="eastAsia"/>
          <w:b/>
          <w:kern w:val="2"/>
          <w:szCs w:val="20"/>
          <w:lang w:bidi="ar"/>
        </w:rPr>
        <w:t>测试</w:t>
      </w:r>
      <w:r w:rsidRPr="00E23CAA">
        <w:rPr>
          <w:rFonts w:ascii="Times New Roman" w:hAnsi="Times New Roman" w:cs="宋体"/>
          <w:b/>
          <w:kern w:val="2"/>
          <w:szCs w:val="20"/>
          <w:lang w:bidi="ar"/>
        </w:rPr>
        <w:t>用例生成</w:t>
      </w:r>
      <w:r w:rsidRPr="00E23CAA">
        <w:rPr>
          <w:rFonts w:ascii="Times New Roman" w:hAnsi="Times New Roman" w:cs="宋体" w:hint="eastAsia"/>
          <w:b/>
          <w:kern w:val="2"/>
          <w:szCs w:val="20"/>
          <w:lang w:bidi="ar"/>
        </w:rPr>
        <w:t>：</w:t>
      </w:r>
      <w:r w:rsidR="002616C8" w:rsidRPr="002616C8">
        <w:rPr>
          <w:rFonts w:ascii="Times New Roman" w:hAnsi="Times New Roman" w:cs="宋体" w:hint="eastAsia"/>
          <w:kern w:val="2"/>
          <w:szCs w:val="20"/>
          <w:lang w:bidi="ar"/>
        </w:rPr>
        <w:t>根据</w:t>
      </w:r>
      <w:r w:rsidR="002616C8">
        <w:t>服务操作调用</w:t>
      </w:r>
      <w:r w:rsidR="002616C8">
        <w:rPr>
          <w:rFonts w:hint="eastAsia"/>
        </w:rPr>
        <w:t>框架，</w:t>
      </w:r>
      <w:r w:rsidR="002616C8">
        <w:rPr>
          <w:rFonts w:ascii="Times New Roman" w:hAnsi="Times New Roman" w:cs="宋体" w:hint="eastAsia"/>
          <w:kern w:val="2"/>
          <w:szCs w:val="20"/>
          <w:lang w:bidi="ar"/>
        </w:rPr>
        <w:t>将</w:t>
      </w:r>
      <w:r w:rsidR="002616C8">
        <w:rPr>
          <w:rFonts w:ascii="Times New Roman" w:hAnsi="Times New Roman" w:cs="宋体"/>
          <w:kern w:val="2"/>
          <w:szCs w:val="20"/>
          <w:lang w:bidi="ar"/>
        </w:rPr>
        <w:t>测试数据与测试</w:t>
      </w:r>
      <w:r w:rsidR="00BC6B6E">
        <w:rPr>
          <w:rFonts w:ascii="Times New Roman" w:hAnsi="Times New Roman" w:cs="宋体" w:hint="eastAsia"/>
          <w:kern w:val="2"/>
          <w:szCs w:val="20"/>
          <w:lang w:bidi="ar"/>
        </w:rPr>
        <w:t>序列</w:t>
      </w:r>
      <w:r w:rsidR="002616C8">
        <w:rPr>
          <w:rFonts w:ascii="Times New Roman" w:hAnsi="Times New Roman" w:cs="宋体"/>
          <w:kern w:val="2"/>
          <w:szCs w:val="20"/>
          <w:lang w:bidi="ar"/>
        </w:rPr>
        <w:t>相结合</w:t>
      </w:r>
      <w:r w:rsidR="002616C8">
        <w:rPr>
          <w:rFonts w:ascii="Times New Roman" w:hAnsi="Times New Roman" w:cs="宋体" w:hint="eastAsia"/>
          <w:kern w:val="2"/>
          <w:szCs w:val="20"/>
          <w:lang w:bidi="ar"/>
        </w:rPr>
        <w:t>，</w:t>
      </w:r>
      <w:r w:rsidR="002616C8">
        <w:rPr>
          <w:rFonts w:ascii="Times New Roman" w:hAnsi="Times New Roman" w:cs="宋体"/>
          <w:kern w:val="2"/>
          <w:szCs w:val="20"/>
          <w:lang w:bidi="ar"/>
        </w:rPr>
        <w:t>生成可执行的测试用例。</w:t>
      </w:r>
    </w:p>
    <w:p w:rsidR="00BF629A" w:rsidRPr="005C2086" w:rsidRDefault="0069507A" w:rsidP="00CE6F8A">
      <w:pPr>
        <w:pStyle w:val="aff6"/>
        <w:widowControl w:val="0"/>
        <w:numPr>
          <w:ilvl w:val="0"/>
          <w:numId w:val="22"/>
        </w:numPr>
        <w:spacing w:beforeLines="10" w:before="24" w:beforeAutospacing="0" w:afterAutospacing="0" w:line="312" w:lineRule="auto"/>
        <w:jc w:val="both"/>
        <w:rPr>
          <w:rFonts w:ascii="Times New Roman" w:hAnsi="Times New Roman" w:cs="宋体"/>
          <w:bCs/>
          <w:kern w:val="2"/>
          <w:szCs w:val="20"/>
          <w:lang w:bidi="ar"/>
        </w:rPr>
      </w:pPr>
      <w:r w:rsidRPr="005C2086">
        <w:rPr>
          <w:rFonts w:ascii="Times New Roman" w:hAnsi="Times New Roman" w:cs="宋体" w:hint="eastAsia"/>
          <w:b/>
          <w:kern w:val="2"/>
          <w:szCs w:val="20"/>
          <w:lang w:bidi="ar"/>
        </w:rPr>
        <w:t>测试执行：</w:t>
      </w:r>
    </w:p>
    <w:p w:rsidR="005A3851" w:rsidRDefault="005C2086" w:rsidP="00BF629A">
      <w:pPr>
        <w:pStyle w:val="aff6"/>
        <w:widowControl w:val="0"/>
        <w:tabs>
          <w:tab w:val="left" w:pos="420"/>
        </w:tabs>
        <w:spacing w:beforeLines="10" w:before="24" w:beforeAutospacing="0" w:afterAutospacing="0" w:line="312" w:lineRule="auto"/>
        <w:ind w:left="425" w:firstLineChars="200" w:firstLine="480"/>
        <w:jc w:val="both"/>
        <w:rPr>
          <w:rFonts w:ascii="Times New Roman" w:hAnsi="Times New Roman" w:cs="宋体"/>
          <w:bCs/>
          <w:kern w:val="2"/>
          <w:szCs w:val="20"/>
          <w:lang w:bidi="ar"/>
        </w:rPr>
      </w:pPr>
      <w:r>
        <w:t>控制测试</w:t>
      </w:r>
      <w:r>
        <w:rPr>
          <w:rFonts w:hint="eastAsia"/>
        </w:rPr>
        <w:t>执行</w:t>
      </w:r>
      <w:r>
        <w:t>，从测试</w:t>
      </w:r>
      <w:r>
        <w:rPr>
          <w:rFonts w:hint="eastAsia"/>
        </w:rPr>
        <w:t>用例</w:t>
      </w:r>
      <w:r>
        <w:t>集检索测试用例、监视测试运行</w:t>
      </w:r>
      <w:r>
        <w:rPr>
          <w:rFonts w:hint="eastAsia"/>
        </w:rPr>
        <w:t>、搜集测试结果最终生成</w:t>
      </w:r>
      <w:r>
        <w:t>测试报告</w:t>
      </w:r>
      <w:r w:rsidR="0069507A" w:rsidRPr="005C2086">
        <w:rPr>
          <w:rFonts w:ascii="Times New Roman" w:hAnsi="Times New Roman" w:cs="宋体" w:hint="eastAsia"/>
          <w:bCs/>
          <w:kern w:val="2"/>
          <w:szCs w:val="20"/>
          <w:lang w:bidi="ar"/>
        </w:rPr>
        <w:t>。</w:t>
      </w:r>
      <w:r w:rsidR="00E23CAA" w:rsidRPr="005C2086">
        <w:rPr>
          <w:rFonts w:ascii="Times New Roman" w:hAnsi="Times New Roman" w:cs="宋体" w:hint="eastAsia"/>
          <w:bCs/>
          <w:kern w:val="2"/>
          <w:szCs w:val="20"/>
          <w:lang w:bidi="ar"/>
        </w:rPr>
        <w:t>包含</w:t>
      </w:r>
      <w:r w:rsidR="00BB01B2" w:rsidRPr="005C2086">
        <w:rPr>
          <w:rFonts w:ascii="Times New Roman" w:hAnsi="Times New Roman" w:cs="宋体" w:hint="eastAsia"/>
          <w:bCs/>
          <w:kern w:val="2"/>
          <w:szCs w:val="20"/>
          <w:lang w:bidi="ar"/>
        </w:rPr>
        <w:t>如下</w:t>
      </w:r>
      <w:r w:rsidR="00B731BA">
        <w:rPr>
          <w:rFonts w:ascii="Times New Roman" w:hAnsi="Times New Roman" w:cs="宋体" w:hint="eastAsia"/>
          <w:bCs/>
          <w:kern w:val="2"/>
          <w:szCs w:val="20"/>
          <w:lang w:bidi="ar"/>
        </w:rPr>
        <w:t>三</w:t>
      </w:r>
      <w:r w:rsidR="00BB01B2" w:rsidRPr="005C2086">
        <w:rPr>
          <w:rFonts w:ascii="Times New Roman" w:hAnsi="Times New Roman" w:cs="宋体"/>
          <w:bCs/>
          <w:kern w:val="2"/>
          <w:szCs w:val="20"/>
          <w:lang w:bidi="ar"/>
        </w:rPr>
        <w:t>个</w:t>
      </w:r>
      <w:r w:rsidR="00BB01B2" w:rsidRPr="005C2086">
        <w:rPr>
          <w:rFonts w:ascii="Times New Roman" w:hAnsi="Times New Roman" w:cs="宋体" w:hint="eastAsia"/>
          <w:bCs/>
          <w:kern w:val="2"/>
          <w:szCs w:val="20"/>
          <w:lang w:bidi="ar"/>
        </w:rPr>
        <w:t>子</w:t>
      </w:r>
      <w:r w:rsidR="00BB01B2" w:rsidRPr="005C2086">
        <w:rPr>
          <w:rFonts w:ascii="Times New Roman" w:hAnsi="Times New Roman" w:cs="宋体"/>
          <w:bCs/>
          <w:kern w:val="2"/>
          <w:szCs w:val="20"/>
          <w:lang w:bidi="ar"/>
        </w:rPr>
        <w:t>用例</w:t>
      </w:r>
      <w:r w:rsidR="00AE7DE0">
        <w:rPr>
          <w:rFonts w:ascii="Times New Roman" w:hAnsi="Times New Roman" w:cs="宋体" w:hint="eastAsia"/>
          <w:bCs/>
          <w:kern w:val="2"/>
          <w:szCs w:val="20"/>
          <w:lang w:bidi="ar"/>
        </w:rPr>
        <w:t>：</w:t>
      </w:r>
    </w:p>
    <w:p w:rsidR="00262A38" w:rsidRPr="00BF629A" w:rsidRDefault="00262A38" w:rsidP="00CE6F8A">
      <w:pPr>
        <w:pStyle w:val="aff6"/>
        <w:numPr>
          <w:ilvl w:val="0"/>
          <w:numId w:val="25"/>
        </w:numPr>
        <w:spacing w:beforeLines="10" w:before="24" w:beforeAutospacing="0" w:afterAutospacing="0" w:line="312" w:lineRule="auto"/>
        <w:jc w:val="both"/>
        <w:rPr>
          <w:rFonts w:ascii="Times New Roman" w:hAnsi="Times New Roman" w:cs="宋体"/>
          <w:kern w:val="2"/>
          <w:szCs w:val="20"/>
          <w:lang w:bidi="ar"/>
        </w:rPr>
      </w:pPr>
      <w:r w:rsidRPr="00262A38">
        <w:rPr>
          <w:rFonts w:ascii="Times New Roman" w:hAnsi="Times New Roman" w:cs="宋体" w:hint="eastAsia"/>
          <w:b/>
          <w:kern w:val="2"/>
          <w:szCs w:val="20"/>
          <w:lang w:bidi="ar"/>
        </w:rPr>
        <w:t>测试用例</w:t>
      </w:r>
      <w:r w:rsidRPr="00262A38">
        <w:rPr>
          <w:rFonts w:ascii="Times New Roman" w:hAnsi="Times New Roman" w:cs="宋体"/>
          <w:b/>
          <w:kern w:val="2"/>
          <w:szCs w:val="20"/>
          <w:lang w:bidi="ar"/>
        </w:rPr>
        <w:t>导入</w:t>
      </w:r>
      <w:r>
        <w:rPr>
          <w:rFonts w:ascii="Times New Roman" w:hAnsi="Times New Roman" w:cs="宋体" w:hint="eastAsia"/>
          <w:b/>
          <w:kern w:val="2"/>
          <w:szCs w:val="20"/>
          <w:lang w:bidi="ar"/>
        </w:rPr>
        <w:t>：</w:t>
      </w:r>
      <w:r w:rsidR="00AE7DE0">
        <w:rPr>
          <w:rFonts w:ascii="Times New Roman" w:hAnsi="Times New Roman" w:cs="宋体" w:hint="eastAsia"/>
          <w:kern w:val="2"/>
          <w:szCs w:val="20"/>
          <w:lang w:bidi="ar"/>
        </w:rPr>
        <w:t>导入生成</w:t>
      </w:r>
      <w:r w:rsidR="00AE7DE0">
        <w:rPr>
          <w:rFonts w:ascii="Times New Roman" w:hAnsi="Times New Roman" w:cs="宋体"/>
          <w:kern w:val="2"/>
          <w:szCs w:val="20"/>
          <w:lang w:bidi="ar"/>
        </w:rPr>
        <w:t>的测试用例</w:t>
      </w:r>
      <w:r w:rsidR="00B731BA">
        <w:rPr>
          <w:rFonts w:ascii="Times New Roman" w:hAnsi="Times New Roman" w:cs="宋体" w:hint="eastAsia"/>
          <w:kern w:val="2"/>
          <w:szCs w:val="20"/>
          <w:lang w:bidi="ar"/>
        </w:rPr>
        <w:t>。</w:t>
      </w:r>
    </w:p>
    <w:p w:rsidR="00262A38" w:rsidRPr="00B731BA" w:rsidRDefault="00262A38" w:rsidP="00CE6F8A">
      <w:pPr>
        <w:pStyle w:val="aff6"/>
        <w:numPr>
          <w:ilvl w:val="0"/>
          <w:numId w:val="25"/>
        </w:numPr>
        <w:spacing w:beforeLines="10" w:before="24" w:beforeAutospacing="0" w:afterAutospacing="0" w:line="312" w:lineRule="auto"/>
        <w:jc w:val="both"/>
        <w:rPr>
          <w:rFonts w:ascii="Times New Roman" w:hAnsi="Times New Roman" w:cs="宋体"/>
          <w:kern w:val="2"/>
          <w:szCs w:val="20"/>
          <w:lang w:bidi="ar"/>
        </w:rPr>
      </w:pPr>
      <w:r w:rsidRPr="00262A38">
        <w:rPr>
          <w:rFonts w:ascii="Times New Roman" w:hAnsi="Times New Roman" w:cs="宋体" w:hint="eastAsia"/>
          <w:b/>
          <w:kern w:val="2"/>
          <w:szCs w:val="20"/>
          <w:lang w:bidi="ar"/>
        </w:rPr>
        <w:lastRenderedPageBreak/>
        <w:t>测试用例</w:t>
      </w:r>
      <w:r w:rsidRPr="00262A38">
        <w:rPr>
          <w:rFonts w:ascii="Times New Roman" w:hAnsi="Times New Roman" w:cs="宋体"/>
          <w:b/>
          <w:kern w:val="2"/>
          <w:szCs w:val="20"/>
          <w:lang w:bidi="ar"/>
        </w:rPr>
        <w:t>执行</w:t>
      </w:r>
      <w:r>
        <w:rPr>
          <w:rFonts w:ascii="Times New Roman" w:hAnsi="Times New Roman" w:cs="宋体" w:hint="eastAsia"/>
          <w:b/>
          <w:kern w:val="2"/>
          <w:szCs w:val="20"/>
          <w:lang w:bidi="ar"/>
        </w:rPr>
        <w:t>：</w:t>
      </w:r>
      <w:r w:rsidR="00B731BA" w:rsidRPr="00B731BA">
        <w:rPr>
          <w:rFonts w:ascii="Times New Roman" w:hAnsi="Times New Roman" w:cs="宋体" w:hint="eastAsia"/>
          <w:kern w:val="2"/>
          <w:szCs w:val="20"/>
          <w:lang w:bidi="ar"/>
        </w:rPr>
        <w:t>在</w:t>
      </w:r>
      <w:r w:rsidR="00B731BA" w:rsidRPr="00B731BA">
        <w:rPr>
          <w:rFonts w:ascii="Times New Roman" w:hAnsi="Times New Roman" w:cs="宋体"/>
          <w:kern w:val="2"/>
          <w:szCs w:val="20"/>
          <w:lang w:bidi="ar"/>
        </w:rPr>
        <w:t>待测程序上</w:t>
      </w:r>
      <w:r w:rsidR="00B731BA" w:rsidRPr="00B731BA">
        <w:rPr>
          <w:rFonts w:ascii="Times New Roman" w:hAnsi="Times New Roman" w:cs="宋体" w:hint="eastAsia"/>
          <w:kern w:val="2"/>
          <w:szCs w:val="20"/>
          <w:lang w:bidi="ar"/>
        </w:rPr>
        <w:t>运行</w:t>
      </w:r>
      <w:r w:rsidR="00B731BA" w:rsidRPr="00B731BA">
        <w:rPr>
          <w:rFonts w:ascii="Times New Roman" w:hAnsi="Times New Roman" w:cs="宋体"/>
          <w:kern w:val="2"/>
          <w:szCs w:val="20"/>
          <w:lang w:bidi="ar"/>
        </w:rPr>
        <w:t>测试用例</w:t>
      </w:r>
      <w:r w:rsidR="00B731BA">
        <w:rPr>
          <w:rFonts w:ascii="Times New Roman" w:hAnsi="Times New Roman" w:cs="宋体" w:hint="eastAsia"/>
          <w:kern w:val="2"/>
          <w:szCs w:val="20"/>
          <w:lang w:bidi="ar"/>
        </w:rPr>
        <w:t>，</w:t>
      </w:r>
      <w:r w:rsidR="00B731BA">
        <w:rPr>
          <w:rFonts w:ascii="Times New Roman" w:hAnsi="Times New Roman" w:cs="宋体"/>
          <w:kern w:val="2"/>
          <w:szCs w:val="20"/>
          <w:lang w:bidi="ar"/>
        </w:rPr>
        <w:t>使用</w:t>
      </w:r>
      <w:r w:rsidR="00B731BA">
        <w:rPr>
          <w:rFonts w:ascii="Times New Roman" w:hAnsi="Times New Roman" w:cs="宋体" w:hint="eastAsia"/>
          <w:kern w:val="2"/>
          <w:szCs w:val="20"/>
          <w:lang w:bidi="ar"/>
        </w:rPr>
        <w:t>定义的</w:t>
      </w:r>
      <w:r w:rsidR="00B731BA">
        <w:rPr>
          <w:rFonts w:ascii="Times New Roman" w:hAnsi="Times New Roman" w:cs="宋体"/>
          <w:kern w:val="2"/>
          <w:szCs w:val="20"/>
          <w:lang w:bidi="ar"/>
        </w:rPr>
        <w:t>一系列校验</w:t>
      </w:r>
      <w:r w:rsidR="00B731BA">
        <w:rPr>
          <w:rFonts w:ascii="Times New Roman" w:hAnsi="Times New Roman" w:cs="宋体" w:hint="eastAsia"/>
          <w:kern w:val="2"/>
          <w:szCs w:val="20"/>
          <w:lang w:bidi="ar"/>
        </w:rPr>
        <w:t>规则</w:t>
      </w:r>
      <w:r w:rsidR="00B731BA">
        <w:rPr>
          <w:rFonts w:ascii="Times New Roman" w:hAnsi="Times New Roman" w:cs="宋体"/>
          <w:kern w:val="2"/>
          <w:szCs w:val="20"/>
          <w:lang w:bidi="ar"/>
        </w:rPr>
        <w:t>检测测试用例执行状态</w:t>
      </w:r>
      <w:r w:rsidR="00B731BA">
        <w:rPr>
          <w:rFonts w:ascii="Times New Roman" w:hAnsi="Times New Roman" w:cs="宋体" w:hint="eastAsia"/>
          <w:kern w:val="2"/>
          <w:szCs w:val="20"/>
          <w:lang w:bidi="ar"/>
        </w:rPr>
        <w:t>。</w:t>
      </w:r>
    </w:p>
    <w:p w:rsidR="00262A38" w:rsidRPr="00B731BA" w:rsidRDefault="00262A38" w:rsidP="00B731BA">
      <w:pPr>
        <w:pStyle w:val="aff6"/>
        <w:numPr>
          <w:ilvl w:val="0"/>
          <w:numId w:val="25"/>
        </w:numPr>
        <w:spacing w:beforeLines="10" w:before="24" w:beforeAutospacing="0" w:afterAutospacing="0" w:line="312" w:lineRule="auto"/>
        <w:jc w:val="both"/>
        <w:rPr>
          <w:rFonts w:ascii="Times New Roman" w:hAnsi="Times New Roman" w:cs="宋体"/>
          <w:b/>
          <w:kern w:val="2"/>
          <w:szCs w:val="20"/>
          <w:lang w:bidi="ar"/>
        </w:rPr>
      </w:pPr>
      <w:r w:rsidRPr="00262A38">
        <w:rPr>
          <w:rFonts w:ascii="Times New Roman" w:hAnsi="Times New Roman" w:cs="宋体" w:hint="eastAsia"/>
          <w:b/>
          <w:kern w:val="2"/>
          <w:szCs w:val="20"/>
          <w:lang w:bidi="ar"/>
        </w:rPr>
        <w:t>测试结果</w:t>
      </w:r>
      <w:r w:rsidR="00B731BA">
        <w:rPr>
          <w:rFonts w:ascii="Times New Roman" w:hAnsi="Times New Roman" w:cs="宋体" w:hint="eastAsia"/>
          <w:b/>
          <w:kern w:val="2"/>
          <w:szCs w:val="20"/>
          <w:lang w:bidi="ar"/>
        </w:rPr>
        <w:t>统计</w:t>
      </w:r>
      <w:r>
        <w:rPr>
          <w:rFonts w:ascii="Times New Roman" w:hAnsi="Times New Roman" w:cs="宋体" w:hint="eastAsia"/>
          <w:b/>
          <w:kern w:val="2"/>
          <w:szCs w:val="20"/>
          <w:lang w:bidi="ar"/>
        </w:rPr>
        <w:t>：</w:t>
      </w:r>
      <w:r w:rsidR="00B731BA" w:rsidRPr="004E7C03">
        <w:rPr>
          <w:rFonts w:ascii="Times New Roman" w:hAnsi="Times New Roman" w:cs="宋体" w:hint="eastAsia"/>
          <w:bCs/>
          <w:kern w:val="2"/>
          <w:szCs w:val="20"/>
          <w:lang w:bidi="ar"/>
        </w:rPr>
        <w:t>该用例通过对</w:t>
      </w:r>
      <w:r w:rsidR="00B731BA">
        <w:rPr>
          <w:rFonts w:ascii="Times New Roman" w:hAnsi="Times New Roman" w:cs="宋体" w:hint="eastAsia"/>
          <w:bCs/>
          <w:kern w:val="2"/>
          <w:szCs w:val="20"/>
          <w:lang w:bidi="ar"/>
        </w:rPr>
        <w:t>测试结果</w:t>
      </w:r>
      <w:r w:rsidR="00B731BA">
        <w:rPr>
          <w:rFonts w:ascii="Times New Roman" w:hAnsi="Times New Roman" w:cs="宋体"/>
          <w:bCs/>
          <w:kern w:val="2"/>
          <w:szCs w:val="20"/>
          <w:lang w:bidi="ar"/>
        </w:rPr>
        <w:t>进行统计，给出</w:t>
      </w:r>
      <w:r w:rsidR="00B731BA">
        <w:rPr>
          <w:rFonts w:ascii="Times New Roman" w:hAnsi="Times New Roman" w:cs="宋体" w:hint="eastAsia"/>
          <w:bCs/>
          <w:kern w:val="2"/>
          <w:szCs w:val="20"/>
          <w:lang w:bidi="ar"/>
        </w:rPr>
        <w:t>执行通过</w:t>
      </w:r>
      <w:r w:rsidR="00B731BA">
        <w:rPr>
          <w:rFonts w:ascii="Times New Roman" w:hAnsi="Times New Roman" w:cs="宋体"/>
          <w:bCs/>
          <w:kern w:val="2"/>
          <w:szCs w:val="20"/>
          <w:lang w:bidi="ar"/>
        </w:rPr>
        <w:t>与失败的测试信息，</w:t>
      </w:r>
      <w:r w:rsidR="00B731BA" w:rsidRPr="004E7C03">
        <w:rPr>
          <w:rFonts w:ascii="Times New Roman" w:hAnsi="Times New Roman" w:cs="宋体" w:hint="eastAsia"/>
          <w:bCs/>
          <w:kern w:val="2"/>
          <w:szCs w:val="20"/>
          <w:lang w:bidi="ar"/>
        </w:rPr>
        <w:t>并生成测试报告。</w:t>
      </w:r>
    </w:p>
    <w:p w:rsidR="00187444" w:rsidRPr="00187444" w:rsidRDefault="00E23CAA" w:rsidP="00CE6F8A">
      <w:pPr>
        <w:pStyle w:val="aff6"/>
        <w:widowControl w:val="0"/>
        <w:numPr>
          <w:ilvl w:val="0"/>
          <w:numId w:val="22"/>
        </w:numPr>
        <w:spacing w:beforeLines="10" w:before="24" w:beforeAutospacing="0" w:afterAutospacing="0" w:line="312" w:lineRule="auto"/>
        <w:jc w:val="both"/>
      </w:pPr>
      <w:r>
        <w:rPr>
          <w:rFonts w:ascii="Times New Roman" w:hAnsi="Times New Roman" w:cs="宋体" w:hint="eastAsia"/>
          <w:b/>
          <w:kern w:val="2"/>
          <w:szCs w:val="20"/>
          <w:lang w:bidi="ar"/>
        </w:rPr>
        <w:t>测试报告</w:t>
      </w:r>
      <w:r>
        <w:rPr>
          <w:rFonts w:ascii="Times New Roman" w:hAnsi="Times New Roman" w:cs="宋体"/>
          <w:b/>
          <w:kern w:val="2"/>
          <w:szCs w:val="20"/>
          <w:lang w:bidi="ar"/>
        </w:rPr>
        <w:t>查看</w:t>
      </w:r>
      <w:r w:rsidR="0069507A" w:rsidRPr="004E7C03">
        <w:rPr>
          <w:rFonts w:ascii="Times New Roman" w:hAnsi="Times New Roman" w:cs="宋体" w:hint="eastAsia"/>
          <w:b/>
          <w:kern w:val="2"/>
          <w:szCs w:val="20"/>
          <w:lang w:bidi="ar"/>
        </w:rPr>
        <w:t>：</w:t>
      </w:r>
    </w:p>
    <w:p w:rsidR="005A3851" w:rsidRPr="004E7C03" w:rsidRDefault="00187444" w:rsidP="00187444">
      <w:pPr>
        <w:pStyle w:val="aff6"/>
        <w:widowControl w:val="0"/>
        <w:tabs>
          <w:tab w:val="left" w:pos="420"/>
        </w:tabs>
        <w:spacing w:beforeLines="10" w:before="24" w:beforeAutospacing="0" w:afterAutospacing="0" w:line="312" w:lineRule="auto"/>
        <w:ind w:left="425" w:firstLineChars="200" w:firstLine="480"/>
        <w:jc w:val="both"/>
      </w:pPr>
      <w:r w:rsidRPr="00682E6B">
        <w:t>测试者可查看测试结果报告，获取更加全面的测试信息，包含执行了哪些测试用例、</w:t>
      </w:r>
      <w:r>
        <w:rPr>
          <w:rFonts w:hint="eastAsia"/>
        </w:rPr>
        <w:t>测试用例</w:t>
      </w:r>
      <w:r>
        <w:t>执行结果、</w:t>
      </w:r>
      <w:r w:rsidRPr="00682E6B">
        <w:t>执行测试所花费的时间开销等信息。</w:t>
      </w:r>
    </w:p>
    <w:p w:rsidR="005A3851" w:rsidRPr="004E7C03" w:rsidRDefault="00BF629A">
      <w:pPr>
        <w:pStyle w:val="u2"/>
      </w:pPr>
      <w:bookmarkStart w:id="54" w:name="_Toc466487183"/>
      <w:bookmarkStart w:id="55" w:name="_Toc470079480"/>
      <w:r w:rsidRPr="00CC1816">
        <w:rPr>
          <w:highlight w:val="yellow"/>
        </w:rPr>
        <w:t>CBWSTC</w:t>
      </w:r>
      <w:r w:rsidR="0069507A" w:rsidRPr="004E7C03">
        <w:rPr>
          <w:rFonts w:hint="eastAsia"/>
        </w:rPr>
        <w:t>设计与实现</w:t>
      </w:r>
      <w:bookmarkEnd w:id="54"/>
      <w:bookmarkEnd w:id="55"/>
    </w:p>
    <w:p w:rsidR="005A3851" w:rsidRPr="004E7C03" w:rsidRDefault="00BE47DF">
      <w:pPr>
        <w:pStyle w:val="aff6"/>
        <w:widowControl w:val="0"/>
        <w:spacing w:beforeLines="10" w:before="24" w:beforeAutospacing="0" w:afterAutospacing="0" w:line="312" w:lineRule="auto"/>
        <w:ind w:firstLineChars="200" w:firstLine="480"/>
        <w:jc w:val="both"/>
        <w:rPr>
          <w:rFonts w:ascii="Times New Roman" w:hAnsi="Times New Roman"/>
          <w:kern w:val="2"/>
          <w:szCs w:val="20"/>
          <w:lang w:bidi="ar"/>
        </w:rPr>
      </w:pPr>
      <w:r>
        <w:rPr>
          <w:rFonts w:ascii="Times New Roman" w:hAnsi="Times New Roman" w:hint="eastAsia"/>
          <w:kern w:val="2"/>
          <w:szCs w:val="20"/>
          <w:lang w:bidi="ar"/>
        </w:rPr>
        <w:t>针对</w:t>
      </w:r>
      <w:r>
        <w:rPr>
          <w:rFonts w:ascii="Times New Roman" w:hAnsi="Times New Roman"/>
          <w:kern w:val="2"/>
          <w:szCs w:val="20"/>
          <w:lang w:bidi="ar"/>
        </w:rPr>
        <w:t>需求分析，本节详细介绍</w:t>
      </w:r>
      <w:r w:rsidRPr="00CC1816">
        <w:rPr>
          <w:rFonts w:ascii="Times New Roman" w:hAnsi="Times New Roman" w:hint="eastAsia"/>
          <w:kern w:val="2"/>
          <w:szCs w:val="20"/>
          <w:highlight w:val="yellow"/>
          <w:lang w:bidi="ar"/>
        </w:rPr>
        <w:t>CBWSTC</w:t>
      </w:r>
      <w:r>
        <w:rPr>
          <w:rFonts w:ascii="Times New Roman" w:hAnsi="Times New Roman" w:hint="eastAsia"/>
          <w:kern w:val="2"/>
          <w:szCs w:val="20"/>
          <w:lang w:bidi="ar"/>
        </w:rPr>
        <w:t>工具</w:t>
      </w:r>
      <w:r>
        <w:rPr>
          <w:rFonts w:ascii="Times New Roman" w:hAnsi="Times New Roman"/>
          <w:kern w:val="2"/>
          <w:szCs w:val="20"/>
          <w:lang w:bidi="ar"/>
        </w:rPr>
        <w:t>的架构、</w:t>
      </w:r>
      <w:r>
        <w:rPr>
          <w:rFonts w:ascii="Times New Roman" w:hAnsi="Times New Roman" w:hint="eastAsia"/>
          <w:kern w:val="2"/>
          <w:szCs w:val="20"/>
          <w:lang w:bidi="ar"/>
        </w:rPr>
        <w:t>各</w:t>
      </w:r>
      <w:r>
        <w:rPr>
          <w:rFonts w:ascii="Times New Roman" w:hAnsi="Times New Roman"/>
          <w:kern w:val="2"/>
          <w:szCs w:val="20"/>
          <w:lang w:bidi="ar"/>
        </w:rPr>
        <w:t>组件的设计及其实现</w:t>
      </w:r>
      <w:r w:rsidR="0069507A" w:rsidRPr="004E7C03">
        <w:rPr>
          <w:rFonts w:ascii="Times New Roman" w:hAnsi="Times New Roman" w:hint="eastAsia"/>
          <w:kern w:val="2"/>
          <w:szCs w:val="20"/>
          <w:lang w:bidi="ar"/>
        </w:rPr>
        <w:t>。</w:t>
      </w:r>
    </w:p>
    <w:p w:rsidR="005A3851" w:rsidRPr="004E7C03" w:rsidRDefault="0069507A">
      <w:pPr>
        <w:pStyle w:val="u3"/>
      </w:pPr>
      <w:bookmarkStart w:id="56" w:name="_Toc470079481"/>
      <w:r w:rsidRPr="004E7C03">
        <w:rPr>
          <w:rFonts w:hint="eastAsia"/>
        </w:rPr>
        <w:t>系统架构</w:t>
      </w:r>
      <w:bookmarkEnd w:id="56"/>
    </w:p>
    <w:p w:rsidR="005A3851" w:rsidRDefault="0069507A">
      <w:pPr>
        <w:pStyle w:val="u5"/>
        <w:spacing w:before="24" w:after="24"/>
        <w:ind w:firstLine="480"/>
      </w:pPr>
      <w:r w:rsidRPr="004E7C03">
        <w:rPr>
          <w:rFonts w:hint="eastAsia"/>
        </w:rPr>
        <w:t>图</w:t>
      </w:r>
      <w:r w:rsidRPr="004E7C03">
        <w:rPr>
          <w:rFonts w:hint="eastAsia"/>
        </w:rPr>
        <w:t>4-</w:t>
      </w:r>
      <w:r w:rsidR="00B32BE5">
        <w:t>3</w:t>
      </w:r>
      <w:r w:rsidRPr="004E7C03">
        <w:rPr>
          <w:rFonts w:hint="eastAsia"/>
        </w:rPr>
        <w:t>描述了</w:t>
      </w:r>
      <w:r w:rsidR="0038754C" w:rsidRPr="00CC1816">
        <w:rPr>
          <w:rFonts w:hint="eastAsia"/>
          <w:highlight w:val="yellow"/>
        </w:rPr>
        <w:t>CBWSTC</w:t>
      </w:r>
      <w:r w:rsidRPr="004E7C03">
        <w:rPr>
          <w:rFonts w:hint="eastAsia"/>
        </w:rPr>
        <w:t>工具的系统架构。选用橙色矩形框表示工具的基本组件，包括</w:t>
      </w:r>
      <w:r w:rsidR="007755D1">
        <w:rPr>
          <w:rFonts w:hint="eastAsia"/>
        </w:rPr>
        <w:t>扩展</w:t>
      </w:r>
      <w:r w:rsidR="007755D1">
        <w:rPr>
          <w:rFonts w:hint="eastAsia"/>
        </w:rPr>
        <w:t>WSDL</w:t>
      </w:r>
      <w:r w:rsidR="007755D1">
        <w:rPr>
          <w:rFonts w:hint="eastAsia"/>
        </w:rPr>
        <w:t>解析</w:t>
      </w:r>
      <w:r w:rsidRPr="004E7C03">
        <w:rPr>
          <w:rFonts w:hint="eastAsia"/>
        </w:rPr>
        <w:t>组件，</w:t>
      </w:r>
      <w:r w:rsidR="007755D1">
        <w:rPr>
          <w:rFonts w:hint="eastAsia"/>
        </w:rPr>
        <w:t>测试序列生成</w:t>
      </w:r>
      <w:r w:rsidRPr="004E7C03">
        <w:rPr>
          <w:rFonts w:hint="eastAsia"/>
        </w:rPr>
        <w:t>组件，测试用例生成组件</w:t>
      </w:r>
      <w:r w:rsidR="007755D1">
        <w:rPr>
          <w:rFonts w:hint="eastAsia"/>
        </w:rPr>
        <w:t>及</w:t>
      </w:r>
      <w:r w:rsidRPr="004E7C03">
        <w:rPr>
          <w:rFonts w:hint="eastAsia"/>
        </w:rPr>
        <w:t>测试</w:t>
      </w:r>
      <w:r w:rsidR="007755D1">
        <w:rPr>
          <w:rFonts w:hint="eastAsia"/>
        </w:rPr>
        <w:t>用例</w:t>
      </w:r>
      <w:r w:rsidRPr="004E7C03">
        <w:rPr>
          <w:rFonts w:hint="eastAsia"/>
        </w:rPr>
        <w:t>执行组件共</w:t>
      </w:r>
      <w:r w:rsidR="007755D1">
        <w:rPr>
          <w:rFonts w:hint="eastAsia"/>
        </w:rPr>
        <w:t>四</w:t>
      </w:r>
      <w:r w:rsidRPr="004E7C03">
        <w:rPr>
          <w:rFonts w:hint="eastAsia"/>
        </w:rPr>
        <w:t>个组件。每个组件由多个模块构成</w:t>
      </w:r>
      <w:r w:rsidR="007755D1">
        <w:rPr>
          <w:rFonts w:hint="eastAsia"/>
        </w:rPr>
        <w:t>，</w:t>
      </w:r>
      <w:r w:rsidR="007755D1">
        <w:t>其中</w:t>
      </w:r>
      <w:r w:rsidR="007755D1">
        <w:rPr>
          <w:rFonts w:hint="eastAsia"/>
        </w:rPr>
        <w:t>测试序列生成</w:t>
      </w:r>
      <w:r w:rsidR="007755D1" w:rsidRPr="004E7C03">
        <w:rPr>
          <w:rFonts w:hint="eastAsia"/>
        </w:rPr>
        <w:t>组件</w:t>
      </w:r>
      <w:r w:rsidR="007755D1">
        <w:rPr>
          <w:rFonts w:hint="eastAsia"/>
        </w:rPr>
        <w:t>由行为模型生成</w:t>
      </w:r>
      <w:r w:rsidR="007755D1">
        <w:t>及</w:t>
      </w:r>
      <w:r w:rsidR="007755D1">
        <w:rPr>
          <w:rFonts w:hint="eastAsia"/>
        </w:rPr>
        <w:t>测试</w:t>
      </w:r>
      <w:r w:rsidR="007755D1">
        <w:t>序列生成模块构成</w:t>
      </w:r>
      <w:r w:rsidR="007755D1">
        <w:rPr>
          <w:rFonts w:hint="eastAsia"/>
        </w:rPr>
        <w:t>、</w:t>
      </w:r>
      <w:r w:rsidR="007755D1">
        <w:t>测试用例</w:t>
      </w:r>
      <w:r w:rsidR="007755D1">
        <w:rPr>
          <w:rFonts w:hint="eastAsia"/>
        </w:rPr>
        <w:t>生成组件由</w:t>
      </w:r>
      <w:r w:rsidR="007755D1">
        <w:t>测试数据生成及测试脚本生成模块</w:t>
      </w:r>
      <w:r w:rsidR="007755D1">
        <w:rPr>
          <w:rFonts w:hint="eastAsia"/>
        </w:rPr>
        <w:t>构成</w:t>
      </w:r>
      <w:r w:rsidR="007755D1">
        <w:t>。</w:t>
      </w:r>
      <w:r w:rsidRPr="004E7C03">
        <w:rPr>
          <w:rFonts w:hint="eastAsia"/>
        </w:rPr>
        <w:t>各个组件的功能设计描述如下：</w:t>
      </w:r>
    </w:p>
    <w:p w:rsidR="00CC1816" w:rsidRDefault="005C5174" w:rsidP="00BD494E">
      <w:pPr>
        <w:pStyle w:val="u5"/>
        <w:spacing w:before="24" w:after="24"/>
        <w:ind w:firstLineChars="0" w:firstLine="0"/>
        <w:jc w:val="center"/>
      </w:pPr>
      <w:r>
        <w:object w:dxaOrig="9031" w:dyaOrig="10170">
          <v:shape id="_x0000_i1034" type="#_x0000_t75" style="width:396.75pt;height:446.25pt" o:ole="">
            <v:imagedata r:id="rId43" o:title=""/>
          </v:shape>
          <o:OLEObject Type="Embed" ProgID="Visio.Drawing.15" ShapeID="_x0000_i1034" DrawAspect="Content" ObjectID="_1569760517" r:id="rId44"/>
        </w:object>
      </w:r>
    </w:p>
    <w:p w:rsidR="005A3851" w:rsidRPr="004E7C03" w:rsidRDefault="00B32BE5" w:rsidP="00422AF9">
      <w:pPr>
        <w:pStyle w:val="ub"/>
        <w:spacing w:before="120" w:after="360"/>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t>3</w:t>
      </w:r>
      <w:r>
        <w:fldChar w:fldCharType="end"/>
      </w:r>
      <w:r w:rsidRPr="00B32BE5">
        <w:t xml:space="preserve"> </w:t>
      </w:r>
      <w:r>
        <w:t>xxx</w:t>
      </w:r>
      <w:r w:rsidRPr="004E7C03">
        <w:rPr>
          <w:rFonts w:hint="eastAsia"/>
        </w:rPr>
        <w:t>工具系统</w:t>
      </w:r>
      <w:r>
        <w:rPr>
          <w:rFonts w:hint="eastAsia"/>
        </w:rPr>
        <w:t>架构</w:t>
      </w:r>
      <w:r w:rsidRPr="004E7C03">
        <w:rPr>
          <w:rFonts w:hint="eastAsia"/>
        </w:rPr>
        <w:t>图</w:t>
      </w:r>
    </w:p>
    <w:p w:rsidR="005A3851" w:rsidRPr="004E7C03" w:rsidRDefault="00CC0C47" w:rsidP="007F02FB">
      <w:pPr>
        <w:pStyle w:val="aff6"/>
        <w:widowControl w:val="0"/>
        <w:numPr>
          <w:ilvl w:val="0"/>
          <w:numId w:val="26"/>
        </w:numPr>
        <w:spacing w:beforeLines="10" w:before="24" w:beforeAutospacing="0" w:afterLines="10" w:after="24" w:afterAutospacing="0" w:line="312" w:lineRule="auto"/>
        <w:jc w:val="both"/>
        <w:rPr>
          <w:rFonts w:ascii="Times New Roman" w:hAnsi="Times New Roman" w:cs="宋体"/>
          <w:bCs/>
          <w:kern w:val="2"/>
          <w:szCs w:val="20"/>
          <w:lang w:bidi="ar"/>
        </w:rPr>
      </w:pPr>
      <w:r>
        <w:rPr>
          <w:rFonts w:ascii="Times New Roman" w:hAnsi="Times New Roman" w:cs="宋体" w:hint="eastAsia"/>
          <w:b/>
          <w:kern w:val="2"/>
          <w:szCs w:val="20"/>
          <w:lang w:bidi="ar"/>
        </w:rPr>
        <w:t>扩展</w:t>
      </w:r>
      <w:r>
        <w:rPr>
          <w:rFonts w:ascii="Times New Roman" w:hAnsi="Times New Roman" w:cs="宋体"/>
          <w:b/>
          <w:kern w:val="2"/>
          <w:szCs w:val="20"/>
          <w:lang w:bidi="ar"/>
        </w:rPr>
        <w:t>的</w:t>
      </w:r>
      <w:r>
        <w:rPr>
          <w:rFonts w:ascii="Times New Roman" w:hAnsi="Times New Roman" w:cs="宋体" w:hint="eastAsia"/>
          <w:b/>
          <w:kern w:val="2"/>
          <w:szCs w:val="20"/>
          <w:lang w:bidi="ar"/>
        </w:rPr>
        <w:t>WSDL</w:t>
      </w:r>
      <w:r>
        <w:rPr>
          <w:rFonts w:ascii="Times New Roman" w:hAnsi="Times New Roman" w:cs="宋体" w:hint="eastAsia"/>
          <w:b/>
          <w:kern w:val="2"/>
          <w:szCs w:val="20"/>
          <w:lang w:bidi="ar"/>
        </w:rPr>
        <w:t>解析</w:t>
      </w:r>
      <w:r w:rsidR="0069507A" w:rsidRPr="004E7C03">
        <w:rPr>
          <w:rFonts w:ascii="Times New Roman" w:hAnsi="Times New Roman" w:cs="宋体" w:hint="eastAsia"/>
          <w:b/>
          <w:kern w:val="2"/>
          <w:szCs w:val="20"/>
          <w:lang w:bidi="ar"/>
        </w:rPr>
        <w:t>组件：</w:t>
      </w:r>
      <w:r w:rsidR="0069507A" w:rsidRPr="004E7C03">
        <w:rPr>
          <w:rFonts w:ascii="Times New Roman" w:hAnsi="Times New Roman" w:cs="宋体" w:hint="eastAsia"/>
          <w:bCs/>
          <w:kern w:val="2"/>
          <w:szCs w:val="20"/>
          <w:lang w:bidi="ar"/>
        </w:rPr>
        <w:t>负责对待测程序</w:t>
      </w:r>
      <w:r>
        <w:rPr>
          <w:rFonts w:ascii="Times New Roman" w:hAnsi="Times New Roman" w:cs="宋体" w:hint="eastAsia"/>
          <w:bCs/>
          <w:kern w:val="2"/>
          <w:szCs w:val="20"/>
          <w:lang w:bidi="ar"/>
        </w:rPr>
        <w:t>的</w:t>
      </w:r>
      <w:r>
        <w:rPr>
          <w:rFonts w:ascii="Times New Roman" w:hAnsi="Times New Roman" w:cs="宋体"/>
          <w:bCs/>
          <w:kern w:val="2"/>
          <w:szCs w:val="20"/>
          <w:lang w:bidi="ar"/>
        </w:rPr>
        <w:t>扩展后</w:t>
      </w:r>
      <w:r>
        <w:rPr>
          <w:rFonts w:ascii="Times New Roman" w:hAnsi="Times New Roman" w:cs="宋体" w:hint="eastAsia"/>
          <w:bCs/>
          <w:kern w:val="2"/>
          <w:szCs w:val="20"/>
          <w:lang w:bidi="ar"/>
        </w:rPr>
        <w:t>WSDL</w:t>
      </w:r>
      <w:r>
        <w:rPr>
          <w:rFonts w:ascii="Times New Roman" w:hAnsi="Times New Roman" w:cs="宋体" w:hint="eastAsia"/>
          <w:bCs/>
          <w:kern w:val="2"/>
          <w:szCs w:val="20"/>
          <w:lang w:bidi="ar"/>
        </w:rPr>
        <w:t>文件解析</w:t>
      </w:r>
      <w:r>
        <w:rPr>
          <w:rFonts w:ascii="Times New Roman" w:hAnsi="Times New Roman" w:cs="宋体"/>
          <w:bCs/>
          <w:kern w:val="2"/>
          <w:szCs w:val="20"/>
          <w:lang w:bidi="ar"/>
        </w:rPr>
        <w:t>，</w:t>
      </w:r>
      <w:r w:rsidR="0069507A" w:rsidRPr="004E7C03">
        <w:rPr>
          <w:rFonts w:ascii="Times New Roman" w:hAnsi="Times New Roman" w:cs="宋体" w:hint="eastAsia"/>
          <w:bCs/>
          <w:kern w:val="2"/>
          <w:szCs w:val="20"/>
          <w:lang w:bidi="ar"/>
        </w:rPr>
        <w:t>生成相应</w:t>
      </w:r>
      <w:r w:rsidR="00473656">
        <w:rPr>
          <w:rFonts w:ascii="Times New Roman" w:hAnsi="Times New Roman" w:cs="宋体" w:hint="eastAsia"/>
          <w:bCs/>
          <w:kern w:val="2"/>
          <w:szCs w:val="20"/>
          <w:lang w:bidi="ar"/>
        </w:rPr>
        <w:t>行为约束文档</w:t>
      </w:r>
      <w:r w:rsidR="00D97904">
        <w:rPr>
          <w:rFonts w:ascii="Times New Roman" w:hAnsi="Times New Roman" w:cs="宋体" w:hint="eastAsia"/>
          <w:bCs/>
          <w:kern w:val="2"/>
          <w:szCs w:val="20"/>
          <w:lang w:bidi="ar"/>
        </w:rPr>
        <w:t>（</w:t>
      </w:r>
      <w:r w:rsidR="007F02FB">
        <w:rPr>
          <w:rFonts w:ascii="Times New Roman" w:hAnsi="Times New Roman" w:cs="宋体"/>
          <w:bCs/>
          <w:kern w:val="2"/>
          <w:szCs w:val="20"/>
          <w:lang w:bidi="ar"/>
        </w:rPr>
        <w:t>P</w:t>
      </w:r>
      <w:r w:rsidR="007F02FB" w:rsidRPr="007F02FB">
        <w:rPr>
          <w:rFonts w:ascii="Times New Roman" w:hAnsi="Times New Roman" w:cs="宋体"/>
          <w:bCs/>
          <w:kern w:val="2"/>
          <w:szCs w:val="20"/>
          <w:lang w:bidi="ar"/>
        </w:rPr>
        <w:t>arse</w:t>
      </w:r>
      <w:r w:rsidR="007F02FB">
        <w:rPr>
          <w:rFonts w:ascii="Times New Roman" w:hAnsi="Times New Roman" w:cs="宋体"/>
          <w:bCs/>
          <w:kern w:val="2"/>
          <w:szCs w:val="20"/>
          <w:lang w:bidi="ar"/>
        </w:rPr>
        <w:t>Result</w:t>
      </w:r>
      <w:r w:rsidR="00D97904">
        <w:rPr>
          <w:rFonts w:ascii="Times New Roman" w:hAnsi="Times New Roman" w:cs="宋体" w:hint="eastAsia"/>
          <w:bCs/>
          <w:kern w:val="2"/>
          <w:szCs w:val="20"/>
          <w:lang w:bidi="ar"/>
        </w:rPr>
        <w:t>）</w:t>
      </w:r>
      <w:r w:rsidR="0069507A" w:rsidRPr="004E7C03">
        <w:rPr>
          <w:rFonts w:ascii="Times New Roman" w:hAnsi="Times New Roman" w:cs="宋体" w:hint="eastAsia"/>
          <w:bCs/>
          <w:kern w:val="2"/>
          <w:szCs w:val="20"/>
          <w:lang w:bidi="ar"/>
        </w:rPr>
        <w:t>，包括</w:t>
      </w:r>
      <w:r>
        <w:rPr>
          <w:rFonts w:ascii="Times New Roman" w:hAnsi="Times New Roman" w:cs="宋体" w:hint="eastAsia"/>
          <w:bCs/>
          <w:kern w:val="2"/>
          <w:szCs w:val="20"/>
          <w:lang w:bidi="ar"/>
        </w:rPr>
        <w:t>三</w:t>
      </w:r>
      <w:r w:rsidR="0069507A" w:rsidRPr="004E7C03">
        <w:rPr>
          <w:rFonts w:ascii="Times New Roman" w:hAnsi="Times New Roman" w:cs="宋体" w:hint="eastAsia"/>
          <w:bCs/>
          <w:kern w:val="2"/>
          <w:szCs w:val="20"/>
          <w:lang w:bidi="ar"/>
        </w:rPr>
        <w:t>个子模块。</w:t>
      </w:r>
    </w:p>
    <w:p w:rsidR="005A3851" w:rsidRPr="004E7C03" w:rsidRDefault="00CC0C47" w:rsidP="001E2723">
      <w:pPr>
        <w:pStyle w:val="aff6"/>
        <w:widowControl w:val="0"/>
        <w:numPr>
          <w:ilvl w:val="0"/>
          <w:numId w:val="27"/>
        </w:numPr>
        <w:spacing w:beforeLines="10" w:before="24" w:beforeAutospacing="0" w:afterLines="10" w:after="24" w:afterAutospacing="0" w:line="312" w:lineRule="auto"/>
        <w:jc w:val="both"/>
      </w:pPr>
      <w:r>
        <w:rPr>
          <w:rFonts w:ascii="Times New Roman" w:hAnsi="Times New Roman" w:cs="宋体" w:hint="eastAsia"/>
          <w:b/>
          <w:kern w:val="2"/>
          <w:szCs w:val="20"/>
          <w:lang w:bidi="ar"/>
        </w:rPr>
        <w:t>扩展</w:t>
      </w:r>
      <w:r>
        <w:rPr>
          <w:rFonts w:ascii="Times New Roman" w:hAnsi="Times New Roman" w:cs="宋体" w:hint="eastAsia"/>
          <w:b/>
          <w:kern w:val="2"/>
          <w:szCs w:val="20"/>
          <w:lang w:bidi="ar"/>
        </w:rPr>
        <w:t>WSDL</w:t>
      </w:r>
      <w:r w:rsidR="0069507A" w:rsidRPr="004E7C03">
        <w:rPr>
          <w:rFonts w:ascii="Times New Roman" w:hAnsi="Times New Roman" w:cs="宋体" w:hint="eastAsia"/>
          <w:b/>
          <w:kern w:val="2"/>
          <w:szCs w:val="20"/>
          <w:lang w:bidi="ar"/>
        </w:rPr>
        <w:t>解析器</w:t>
      </w:r>
      <w:r w:rsidR="0069507A" w:rsidRPr="004E7C03">
        <w:rPr>
          <w:rFonts w:ascii="Times New Roman" w:hAnsi="Times New Roman" w:cs="宋体" w:hint="eastAsia"/>
          <w:kern w:val="2"/>
          <w:szCs w:val="20"/>
          <w:lang w:bidi="ar"/>
        </w:rPr>
        <w:t>：该模块根据用户输入的</w:t>
      </w:r>
      <w:r w:rsidR="00473656">
        <w:rPr>
          <w:rFonts w:ascii="Times New Roman" w:hAnsi="Times New Roman" w:cs="宋体"/>
          <w:bCs/>
          <w:kern w:val="2"/>
          <w:szCs w:val="20"/>
          <w:lang w:bidi="ar"/>
        </w:rPr>
        <w:t>扩展后</w:t>
      </w:r>
      <w:r w:rsidR="00473656">
        <w:rPr>
          <w:rFonts w:ascii="Times New Roman" w:hAnsi="Times New Roman" w:cs="宋体" w:hint="eastAsia"/>
          <w:bCs/>
          <w:kern w:val="2"/>
          <w:szCs w:val="20"/>
          <w:lang w:bidi="ar"/>
        </w:rPr>
        <w:t>WSDL</w:t>
      </w:r>
      <w:r w:rsidR="0069507A" w:rsidRPr="004E7C03">
        <w:rPr>
          <w:rFonts w:ascii="Times New Roman" w:hAnsi="Times New Roman" w:cs="宋体" w:hint="eastAsia"/>
          <w:kern w:val="2"/>
          <w:szCs w:val="20"/>
          <w:lang w:bidi="ar"/>
        </w:rPr>
        <w:t>文件路径</w:t>
      </w:r>
      <w:bookmarkStart w:id="57" w:name="OLE_LINK31"/>
      <w:r w:rsidR="0069507A" w:rsidRPr="004E7C03">
        <w:rPr>
          <w:rFonts w:ascii="Times New Roman" w:hAnsi="Times New Roman" w:cs="宋体" w:hint="eastAsia"/>
          <w:kern w:val="2"/>
          <w:szCs w:val="20"/>
          <w:lang w:bidi="ar"/>
        </w:rPr>
        <w:t>，读入待</w:t>
      </w:r>
      <w:r w:rsidR="00473656">
        <w:rPr>
          <w:rFonts w:ascii="Times New Roman" w:hAnsi="Times New Roman" w:cs="宋体" w:hint="eastAsia"/>
          <w:kern w:val="2"/>
          <w:szCs w:val="20"/>
          <w:lang w:bidi="ar"/>
        </w:rPr>
        <w:t>解析</w:t>
      </w:r>
      <w:r w:rsidR="00473656">
        <w:rPr>
          <w:rFonts w:ascii="Times New Roman" w:hAnsi="Times New Roman" w:cs="宋体"/>
          <w:bCs/>
          <w:kern w:val="2"/>
          <w:szCs w:val="20"/>
          <w:lang w:bidi="ar"/>
        </w:rPr>
        <w:t>扩展后</w:t>
      </w:r>
      <w:r w:rsidR="00473656">
        <w:rPr>
          <w:rFonts w:ascii="Times New Roman" w:hAnsi="Times New Roman" w:cs="宋体" w:hint="eastAsia"/>
          <w:bCs/>
          <w:kern w:val="2"/>
          <w:szCs w:val="20"/>
          <w:lang w:bidi="ar"/>
        </w:rPr>
        <w:t>WSDL</w:t>
      </w:r>
      <w:r w:rsidR="0069507A" w:rsidRPr="004E7C03">
        <w:rPr>
          <w:rFonts w:ascii="Times New Roman" w:hAnsi="Times New Roman" w:cs="宋体" w:hint="eastAsia"/>
          <w:kern w:val="2"/>
          <w:szCs w:val="20"/>
          <w:lang w:bidi="ar"/>
        </w:rPr>
        <w:t>文件</w:t>
      </w:r>
      <w:bookmarkEnd w:id="57"/>
      <w:r w:rsidR="0069507A" w:rsidRPr="004E7C03">
        <w:rPr>
          <w:rFonts w:ascii="Times New Roman" w:hAnsi="Times New Roman" w:cs="宋体" w:hint="eastAsia"/>
          <w:kern w:val="2"/>
          <w:szCs w:val="20"/>
          <w:lang w:bidi="ar"/>
        </w:rPr>
        <w:t>，并进行解析。</w:t>
      </w:r>
    </w:p>
    <w:p w:rsidR="005A3851" w:rsidRPr="004E7C03" w:rsidRDefault="0069507A" w:rsidP="001E2723">
      <w:pPr>
        <w:pStyle w:val="aff6"/>
        <w:widowControl w:val="0"/>
        <w:numPr>
          <w:ilvl w:val="0"/>
          <w:numId w:val="27"/>
        </w:numPr>
        <w:spacing w:beforeLines="10" w:before="24" w:beforeAutospacing="0" w:afterLines="10" w:after="24" w:afterAutospacing="0" w:line="312" w:lineRule="auto"/>
        <w:jc w:val="both"/>
        <w:rPr>
          <w:rFonts w:ascii="Times New Roman" w:hAnsi="Times New Roman" w:cs="宋体"/>
          <w:kern w:val="2"/>
          <w:szCs w:val="20"/>
          <w:lang w:bidi="ar"/>
        </w:rPr>
      </w:pPr>
      <w:r w:rsidRPr="004E7C03">
        <w:rPr>
          <w:rFonts w:ascii="Times New Roman" w:hAnsi="Times New Roman" w:cs="宋体"/>
          <w:b/>
          <w:kern w:val="2"/>
          <w:szCs w:val="20"/>
          <w:lang w:bidi="ar"/>
        </w:rPr>
        <w:t>XML</w:t>
      </w:r>
      <w:r w:rsidRPr="004E7C03">
        <w:rPr>
          <w:rFonts w:ascii="Times New Roman" w:hAnsi="Times New Roman" w:cs="宋体" w:hint="eastAsia"/>
          <w:b/>
          <w:kern w:val="2"/>
          <w:szCs w:val="20"/>
          <w:lang w:bidi="ar"/>
        </w:rPr>
        <w:t>文件读</w:t>
      </w:r>
      <w:r w:rsidRPr="004E7C03">
        <w:rPr>
          <w:rFonts w:ascii="Times New Roman" w:hAnsi="Times New Roman" w:cs="宋体"/>
          <w:b/>
          <w:kern w:val="2"/>
          <w:szCs w:val="20"/>
          <w:lang w:bidi="ar"/>
        </w:rPr>
        <w:t>/</w:t>
      </w:r>
      <w:r w:rsidRPr="004E7C03">
        <w:rPr>
          <w:rFonts w:ascii="Times New Roman" w:hAnsi="Times New Roman" w:cs="宋体" w:hint="eastAsia"/>
          <w:b/>
          <w:kern w:val="2"/>
          <w:szCs w:val="20"/>
          <w:lang w:bidi="ar"/>
        </w:rPr>
        <w:t>写器：</w:t>
      </w:r>
      <w:r w:rsidRPr="004E7C03">
        <w:rPr>
          <w:rFonts w:ascii="Times New Roman" w:hAnsi="Times New Roman" w:cs="宋体" w:hint="eastAsia"/>
          <w:kern w:val="2"/>
          <w:szCs w:val="20"/>
          <w:lang w:bidi="ar"/>
        </w:rPr>
        <w:t>负责</w:t>
      </w:r>
      <w:r w:rsidR="00473656">
        <w:rPr>
          <w:rFonts w:ascii="Times New Roman" w:hAnsi="Times New Roman" w:cs="宋体" w:hint="eastAsia"/>
          <w:kern w:val="2"/>
          <w:szCs w:val="20"/>
          <w:lang w:bidi="ar"/>
        </w:rPr>
        <w:t>生成</w:t>
      </w:r>
      <w:r w:rsidR="00473656">
        <w:rPr>
          <w:rFonts w:ascii="Times New Roman" w:hAnsi="Times New Roman" w:cs="宋体"/>
          <w:kern w:val="2"/>
          <w:szCs w:val="20"/>
          <w:lang w:bidi="ar"/>
        </w:rPr>
        <w:t>待测服务</w:t>
      </w:r>
      <w:r w:rsidR="00473656">
        <w:rPr>
          <w:rFonts w:ascii="Times New Roman" w:hAnsi="Times New Roman" w:cs="宋体" w:hint="eastAsia"/>
          <w:bCs/>
          <w:kern w:val="2"/>
          <w:szCs w:val="20"/>
          <w:lang w:bidi="ar"/>
        </w:rPr>
        <w:t>操作的</w:t>
      </w:r>
      <w:r w:rsidR="00473656">
        <w:rPr>
          <w:rFonts w:ascii="Times New Roman" w:hAnsi="Times New Roman" w:cs="宋体"/>
          <w:bCs/>
          <w:kern w:val="2"/>
          <w:szCs w:val="20"/>
          <w:lang w:bidi="ar"/>
        </w:rPr>
        <w:t>输入输出</w:t>
      </w:r>
      <w:r w:rsidR="001E2723" w:rsidRPr="001E2723">
        <w:rPr>
          <w:rFonts w:ascii="Times New Roman" w:hAnsi="Times New Roman" w:cs="宋体" w:hint="eastAsia"/>
          <w:bCs/>
          <w:kern w:val="2"/>
          <w:szCs w:val="20"/>
          <w:lang w:bidi="ar"/>
        </w:rPr>
        <w:t>XML</w:t>
      </w:r>
      <w:r w:rsidR="001E2723" w:rsidRPr="001E2723">
        <w:rPr>
          <w:rFonts w:ascii="Times New Roman" w:hAnsi="Times New Roman" w:cs="宋体" w:hint="eastAsia"/>
          <w:bCs/>
          <w:kern w:val="2"/>
          <w:szCs w:val="20"/>
          <w:lang w:bidi="ar"/>
        </w:rPr>
        <w:t>结构定义</w:t>
      </w:r>
      <w:r w:rsidR="001E2723">
        <w:rPr>
          <w:rFonts w:ascii="Times New Roman" w:hAnsi="Times New Roman" w:cs="宋体" w:hint="eastAsia"/>
          <w:bCs/>
          <w:kern w:val="2"/>
          <w:szCs w:val="20"/>
          <w:lang w:bidi="ar"/>
        </w:rPr>
        <w:t>文件（</w:t>
      </w:r>
      <w:r w:rsidR="001E2723">
        <w:rPr>
          <w:rFonts w:ascii="Times New Roman" w:hAnsi="Times New Roman" w:cs="宋体" w:hint="eastAsia"/>
          <w:bCs/>
          <w:kern w:val="2"/>
          <w:szCs w:val="20"/>
          <w:lang w:bidi="ar"/>
        </w:rPr>
        <w:t>XSD</w:t>
      </w:r>
      <w:r w:rsidR="001E2723">
        <w:rPr>
          <w:rFonts w:ascii="Times New Roman" w:hAnsi="Times New Roman" w:cs="宋体" w:hint="eastAsia"/>
          <w:bCs/>
          <w:kern w:val="2"/>
          <w:szCs w:val="20"/>
          <w:lang w:bidi="ar"/>
        </w:rPr>
        <w:t>）</w:t>
      </w:r>
      <w:r w:rsidR="00473656">
        <w:rPr>
          <w:rFonts w:ascii="Times New Roman" w:hAnsi="Times New Roman" w:cs="宋体" w:hint="eastAsia"/>
          <w:bCs/>
          <w:kern w:val="2"/>
          <w:szCs w:val="20"/>
          <w:lang w:bidi="ar"/>
        </w:rPr>
        <w:t>，</w:t>
      </w:r>
      <w:r w:rsidR="00473656">
        <w:rPr>
          <w:rFonts w:ascii="Times New Roman" w:hAnsi="Times New Roman" w:cs="宋体"/>
          <w:bCs/>
          <w:kern w:val="2"/>
          <w:szCs w:val="20"/>
          <w:lang w:bidi="ar"/>
        </w:rPr>
        <w:t>为后续验证做准备</w:t>
      </w:r>
      <w:r w:rsidRPr="004E7C03">
        <w:rPr>
          <w:rFonts w:ascii="Times New Roman" w:hAnsi="Times New Roman" w:cs="宋体" w:hint="eastAsia"/>
          <w:kern w:val="2"/>
          <w:szCs w:val="20"/>
          <w:lang w:bidi="ar"/>
        </w:rPr>
        <w:t>。通过</w:t>
      </w:r>
      <w:r w:rsidRPr="004E7C03">
        <w:rPr>
          <w:rFonts w:ascii="Times New Roman" w:hAnsi="Times New Roman" w:cs="宋体"/>
          <w:kern w:val="2"/>
          <w:szCs w:val="20"/>
          <w:lang w:bidi="ar"/>
        </w:rPr>
        <w:t>DOM4J</w:t>
      </w:r>
      <w:r w:rsidRPr="004E7C03">
        <w:rPr>
          <w:rFonts w:ascii="Times New Roman" w:hAnsi="Times New Roman" w:cs="宋体" w:hint="eastAsia"/>
          <w:kern w:val="2"/>
          <w:szCs w:val="20"/>
          <w:lang w:bidi="ar"/>
        </w:rPr>
        <w:t>技术读入</w:t>
      </w:r>
      <w:r w:rsidR="00473656">
        <w:rPr>
          <w:rFonts w:ascii="Times New Roman" w:hAnsi="Times New Roman" w:cs="宋体" w:hint="eastAsia"/>
          <w:kern w:val="2"/>
          <w:szCs w:val="20"/>
          <w:lang w:bidi="ar"/>
        </w:rPr>
        <w:t>扩展</w:t>
      </w:r>
      <w:r w:rsidR="00473656">
        <w:rPr>
          <w:rFonts w:ascii="Times New Roman" w:hAnsi="Times New Roman" w:cs="宋体" w:hint="eastAsia"/>
          <w:kern w:val="2"/>
          <w:szCs w:val="20"/>
          <w:lang w:bidi="ar"/>
        </w:rPr>
        <w:t>WSDL</w:t>
      </w:r>
      <w:r w:rsidRPr="004E7C03">
        <w:rPr>
          <w:rFonts w:ascii="Times New Roman" w:hAnsi="Times New Roman" w:cs="宋体" w:hint="eastAsia"/>
          <w:kern w:val="2"/>
          <w:szCs w:val="20"/>
          <w:lang w:bidi="ar"/>
        </w:rPr>
        <w:t>文件，将其解析为</w:t>
      </w:r>
      <w:r w:rsidRPr="004E7C03">
        <w:rPr>
          <w:rFonts w:ascii="Times New Roman" w:hAnsi="Times New Roman" w:cs="宋体"/>
          <w:kern w:val="2"/>
          <w:szCs w:val="20"/>
          <w:lang w:bidi="ar"/>
        </w:rPr>
        <w:t>DOM</w:t>
      </w:r>
      <w:r w:rsidRPr="004E7C03">
        <w:rPr>
          <w:rFonts w:ascii="Times New Roman" w:hAnsi="Times New Roman" w:cs="宋体" w:hint="eastAsia"/>
          <w:kern w:val="2"/>
          <w:szCs w:val="20"/>
          <w:lang w:bidi="ar"/>
        </w:rPr>
        <w:t>树形结构的</w:t>
      </w:r>
      <w:r w:rsidRPr="004E7C03">
        <w:rPr>
          <w:rFonts w:ascii="Times New Roman" w:hAnsi="Times New Roman" w:cs="宋体"/>
          <w:kern w:val="2"/>
          <w:szCs w:val="20"/>
          <w:lang w:bidi="ar"/>
        </w:rPr>
        <w:t>Document</w:t>
      </w:r>
      <w:r w:rsidRPr="004E7C03">
        <w:rPr>
          <w:rFonts w:ascii="Times New Roman" w:hAnsi="Times New Roman" w:cs="宋体" w:hint="eastAsia"/>
          <w:kern w:val="2"/>
          <w:szCs w:val="20"/>
          <w:lang w:bidi="ar"/>
        </w:rPr>
        <w:t>对象，对其中的</w:t>
      </w:r>
      <w:r w:rsidR="001E2723" w:rsidRPr="00D97904">
        <w:rPr>
          <w:rFonts w:ascii="Times New Roman" w:hAnsi="Times New Roman" w:cs="宋体"/>
          <w:b/>
          <w:kern w:val="2"/>
          <w:szCs w:val="20"/>
          <w:lang w:bidi="ar"/>
        </w:rPr>
        <w:t>schema</w:t>
      </w:r>
      <w:r w:rsidR="001E2723">
        <w:rPr>
          <w:rFonts w:ascii="Times New Roman" w:hAnsi="Times New Roman" w:cs="宋体" w:hint="eastAsia"/>
          <w:kern w:val="2"/>
          <w:szCs w:val="20"/>
          <w:lang w:bidi="ar"/>
        </w:rPr>
        <w:t>节点</w:t>
      </w:r>
      <w:r w:rsidRPr="004E7C03">
        <w:rPr>
          <w:rFonts w:ascii="Times New Roman" w:hAnsi="Times New Roman" w:cs="宋体" w:hint="eastAsia"/>
          <w:kern w:val="2"/>
          <w:szCs w:val="20"/>
          <w:lang w:bidi="ar"/>
        </w:rPr>
        <w:t>进行查找，完成</w:t>
      </w:r>
      <w:r w:rsidR="001E2723">
        <w:rPr>
          <w:rFonts w:ascii="Times New Roman" w:hAnsi="Times New Roman" w:cs="宋体" w:hint="eastAsia"/>
          <w:kern w:val="2"/>
          <w:szCs w:val="20"/>
          <w:lang w:bidi="ar"/>
        </w:rPr>
        <w:t>X</w:t>
      </w:r>
      <w:r w:rsidR="001E2723">
        <w:rPr>
          <w:rFonts w:ascii="Times New Roman" w:hAnsi="Times New Roman" w:cs="宋体"/>
          <w:kern w:val="2"/>
          <w:szCs w:val="20"/>
          <w:lang w:bidi="ar"/>
        </w:rPr>
        <w:t>SD</w:t>
      </w:r>
      <w:r w:rsidRPr="004E7C03">
        <w:rPr>
          <w:rFonts w:ascii="Times New Roman" w:hAnsi="Times New Roman" w:cs="宋体" w:hint="eastAsia"/>
          <w:kern w:val="2"/>
          <w:szCs w:val="20"/>
          <w:lang w:bidi="ar"/>
        </w:rPr>
        <w:t>文件的输出。</w:t>
      </w:r>
    </w:p>
    <w:p w:rsidR="005A3851" w:rsidRPr="004E7C03" w:rsidRDefault="00CC0C47" w:rsidP="00CE6F8A">
      <w:pPr>
        <w:pStyle w:val="aff6"/>
        <w:widowControl w:val="0"/>
        <w:numPr>
          <w:ilvl w:val="0"/>
          <w:numId w:val="27"/>
        </w:numPr>
        <w:spacing w:beforeLines="10" w:before="24" w:beforeAutospacing="0" w:afterLines="10" w:after="24" w:afterAutospacing="0" w:line="312" w:lineRule="auto"/>
        <w:jc w:val="both"/>
        <w:rPr>
          <w:rFonts w:ascii="Times New Roman" w:hAnsi="Times New Roman" w:cs="宋体"/>
          <w:b/>
          <w:kern w:val="2"/>
          <w:szCs w:val="20"/>
          <w:lang w:bidi="ar"/>
        </w:rPr>
      </w:pPr>
      <w:r>
        <w:rPr>
          <w:rFonts w:ascii="Times New Roman" w:hAnsi="Times New Roman" w:cs="宋体" w:hint="eastAsia"/>
          <w:b/>
          <w:kern w:val="2"/>
          <w:szCs w:val="20"/>
          <w:lang w:bidi="ar"/>
        </w:rPr>
        <w:t>S</w:t>
      </w:r>
      <w:r>
        <w:rPr>
          <w:rFonts w:ascii="Times New Roman" w:hAnsi="Times New Roman" w:cs="宋体"/>
          <w:b/>
          <w:kern w:val="2"/>
          <w:szCs w:val="20"/>
          <w:lang w:bidi="ar"/>
        </w:rPr>
        <w:t>oap</w:t>
      </w:r>
      <w:r>
        <w:rPr>
          <w:rFonts w:ascii="Times New Roman" w:hAnsi="Times New Roman" w:cs="宋体" w:hint="eastAsia"/>
          <w:b/>
          <w:kern w:val="2"/>
          <w:szCs w:val="20"/>
          <w:lang w:bidi="ar"/>
        </w:rPr>
        <w:t>消息</w:t>
      </w:r>
      <w:r>
        <w:rPr>
          <w:rFonts w:ascii="Times New Roman" w:hAnsi="Times New Roman" w:cs="宋体"/>
          <w:b/>
          <w:kern w:val="2"/>
          <w:szCs w:val="20"/>
          <w:lang w:bidi="ar"/>
        </w:rPr>
        <w:t>生成</w:t>
      </w:r>
      <w:r w:rsidR="0069507A" w:rsidRPr="004E7C03">
        <w:rPr>
          <w:rFonts w:ascii="Times New Roman" w:hAnsi="Times New Roman" w:cs="宋体" w:hint="eastAsia"/>
          <w:b/>
          <w:kern w:val="2"/>
          <w:szCs w:val="20"/>
          <w:lang w:bidi="ar"/>
        </w:rPr>
        <w:t>器</w:t>
      </w:r>
      <w:r w:rsidR="007047A6">
        <w:rPr>
          <w:rFonts w:ascii="Times New Roman" w:hAnsi="Times New Roman" w:cs="宋体" w:hint="eastAsia"/>
          <w:b/>
          <w:kern w:val="2"/>
          <w:szCs w:val="20"/>
          <w:lang w:bidi="ar"/>
        </w:rPr>
        <w:t>：</w:t>
      </w:r>
      <w:r w:rsidR="00812D3A" w:rsidRPr="00812D3A">
        <w:rPr>
          <w:rFonts w:ascii="Times New Roman" w:hAnsi="Times New Roman" w:cs="宋体" w:hint="eastAsia"/>
          <w:kern w:val="2"/>
          <w:szCs w:val="20"/>
          <w:lang w:bidi="ar"/>
        </w:rPr>
        <w:t>集成</w:t>
      </w:r>
      <w:r w:rsidR="008D42D2" w:rsidRPr="008D42D2">
        <w:rPr>
          <w:rFonts w:ascii="Times New Roman" w:hAnsi="Times New Roman" w:cs="宋体"/>
          <w:i/>
          <w:kern w:val="2"/>
          <w:szCs w:val="20"/>
          <w:lang w:bidi="ar"/>
        </w:rPr>
        <w:t>soap</w:t>
      </w:r>
      <w:r w:rsidR="00812D3A" w:rsidRPr="008D42D2">
        <w:rPr>
          <w:rFonts w:ascii="Times New Roman" w:hAnsi="Times New Roman" w:cs="宋体" w:hint="eastAsia"/>
          <w:i/>
          <w:kern w:val="2"/>
          <w:szCs w:val="20"/>
          <w:lang w:bidi="ar"/>
        </w:rPr>
        <w:t>UI</w:t>
      </w:r>
      <w:r w:rsidR="00812D3A">
        <w:rPr>
          <w:rFonts w:ascii="Times New Roman" w:hAnsi="Times New Roman" w:cs="宋体" w:hint="eastAsia"/>
          <w:kern w:val="2"/>
          <w:szCs w:val="20"/>
          <w:lang w:bidi="ar"/>
        </w:rPr>
        <w:t>工具</w:t>
      </w:r>
      <w:r w:rsidR="008D42D2">
        <w:rPr>
          <w:rFonts w:ascii="Times New Roman" w:hAnsi="Times New Roman" w:cs="宋体" w:hint="eastAsia"/>
          <w:kern w:val="2"/>
          <w:szCs w:val="20"/>
          <w:lang w:bidi="ar"/>
        </w:rPr>
        <w:t>，调用其</w:t>
      </w:r>
      <w:r w:rsidR="008D42D2">
        <w:rPr>
          <w:rFonts w:ascii="Times New Roman" w:hAnsi="Times New Roman" w:cs="宋体" w:hint="eastAsia"/>
          <w:kern w:val="2"/>
          <w:szCs w:val="20"/>
          <w:lang w:bidi="ar"/>
        </w:rPr>
        <w:t>API</w:t>
      </w:r>
      <w:r w:rsidR="008D42D2">
        <w:rPr>
          <w:rFonts w:ascii="Times New Roman" w:hAnsi="Times New Roman" w:cs="宋体" w:hint="eastAsia"/>
          <w:kern w:val="2"/>
          <w:szCs w:val="20"/>
          <w:lang w:bidi="ar"/>
        </w:rPr>
        <w:t>生成</w:t>
      </w:r>
      <w:r w:rsidR="008D42D2">
        <w:rPr>
          <w:rFonts w:ascii="Times New Roman" w:hAnsi="Times New Roman" w:cs="宋体"/>
          <w:kern w:val="2"/>
          <w:szCs w:val="20"/>
          <w:lang w:bidi="ar"/>
        </w:rPr>
        <w:t>服务</w:t>
      </w:r>
      <w:r w:rsidR="008D42D2">
        <w:rPr>
          <w:rFonts w:ascii="Times New Roman" w:hAnsi="Times New Roman" w:cs="宋体" w:hint="eastAsia"/>
          <w:kern w:val="2"/>
          <w:szCs w:val="20"/>
          <w:lang w:bidi="ar"/>
        </w:rPr>
        <w:t>操作</w:t>
      </w:r>
      <w:r w:rsidR="008D42D2">
        <w:rPr>
          <w:rFonts w:ascii="Times New Roman" w:hAnsi="Times New Roman" w:cs="宋体"/>
          <w:kern w:val="2"/>
          <w:szCs w:val="20"/>
          <w:lang w:bidi="ar"/>
        </w:rPr>
        <w:t>S</w:t>
      </w:r>
      <w:r w:rsidR="007F02FB">
        <w:rPr>
          <w:rFonts w:ascii="Times New Roman" w:hAnsi="Times New Roman" w:cs="宋体"/>
          <w:kern w:val="2"/>
          <w:szCs w:val="20"/>
          <w:lang w:bidi="ar"/>
        </w:rPr>
        <w:t>oap</w:t>
      </w:r>
      <w:r w:rsidR="008D42D2">
        <w:rPr>
          <w:rFonts w:ascii="Times New Roman" w:hAnsi="Times New Roman" w:cs="宋体" w:hint="eastAsia"/>
          <w:kern w:val="2"/>
          <w:szCs w:val="20"/>
          <w:lang w:bidi="ar"/>
        </w:rPr>
        <w:lastRenderedPageBreak/>
        <w:t>消息</w:t>
      </w:r>
      <w:r w:rsidR="008D42D2">
        <w:rPr>
          <w:rFonts w:ascii="Times New Roman" w:hAnsi="Times New Roman" w:cs="宋体"/>
          <w:kern w:val="2"/>
          <w:szCs w:val="20"/>
          <w:lang w:bidi="ar"/>
        </w:rPr>
        <w:t>框架</w:t>
      </w:r>
      <w:r w:rsidR="00D01CBE">
        <w:rPr>
          <w:rFonts w:ascii="Times New Roman" w:hAnsi="Times New Roman" w:cs="宋体" w:hint="eastAsia"/>
          <w:kern w:val="2"/>
          <w:szCs w:val="20"/>
          <w:lang w:bidi="ar"/>
        </w:rPr>
        <w:t>，</w:t>
      </w:r>
      <w:r w:rsidR="00D01CBE">
        <w:rPr>
          <w:rFonts w:ascii="Times New Roman" w:hAnsi="Times New Roman" w:cs="宋体"/>
          <w:kern w:val="2"/>
          <w:szCs w:val="20"/>
          <w:lang w:bidi="ar"/>
        </w:rPr>
        <w:t>便于后续</w:t>
      </w:r>
      <w:r w:rsidR="00D01CBE">
        <w:rPr>
          <w:rFonts w:ascii="Times New Roman" w:hAnsi="Times New Roman" w:cs="宋体" w:hint="eastAsia"/>
          <w:kern w:val="2"/>
          <w:szCs w:val="20"/>
          <w:lang w:bidi="ar"/>
        </w:rPr>
        <w:t>测试数据</w:t>
      </w:r>
      <w:r w:rsidR="00D01CBE">
        <w:rPr>
          <w:rFonts w:ascii="Times New Roman" w:hAnsi="Times New Roman" w:cs="宋体"/>
          <w:kern w:val="2"/>
          <w:szCs w:val="20"/>
          <w:lang w:bidi="ar"/>
        </w:rPr>
        <w:t>填充</w:t>
      </w:r>
      <w:r w:rsidR="0069507A" w:rsidRPr="004E7C03">
        <w:rPr>
          <w:rFonts w:ascii="Times New Roman" w:hAnsi="Times New Roman" w:cs="宋体" w:hint="eastAsia"/>
          <w:kern w:val="2"/>
          <w:szCs w:val="20"/>
          <w:lang w:bidi="ar"/>
        </w:rPr>
        <w:t>。</w:t>
      </w:r>
    </w:p>
    <w:p w:rsidR="005A3851" w:rsidRPr="004E7C03" w:rsidRDefault="007047A6" w:rsidP="00AF5406">
      <w:pPr>
        <w:pStyle w:val="u5"/>
        <w:numPr>
          <w:ilvl w:val="0"/>
          <w:numId w:val="26"/>
        </w:numPr>
        <w:spacing w:before="24" w:after="24"/>
        <w:ind w:firstLineChars="0"/>
        <w:rPr>
          <w:bCs/>
        </w:rPr>
      </w:pPr>
      <w:r>
        <w:rPr>
          <w:rFonts w:hint="eastAsia"/>
          <w:b/>
          <w:bCs/>
        </w:rPr>
        <w:t>测试序列</w:t>
      </w:r>
      <w:r>
        <w:rPr>
          <w:b/>
          <w:bCs/>
        </w:rPr>
        <w:t>生成</w:t>
      </w:r>
      <w:r w:rsidR="0069507A" w:rsidRPr="004E7C03">
        <w:rPr>
          <w:rFonts w:hint="eastAsia"/>
          <w:b/>
          <w:bCs/>
        </w:rPr>
        <w:t>组件：</w:t>
      </w:r>
      <w:r w:rsidR="00AF5406" w:rsidRPr="00AF5406">
        <w:rPr>
          <w:rFonts w:hint="eastAsia"/>
          <w:bCs/>
        </w:rPr>
        <w:t>主要</w:t>
      </w:r>
      <w:r w:rsidR="00AF5406">
        <w:rPr>
          <w:rFonts w:hint="eastAsia"/>
          <w:bCs/>
        </w:rPr>
        <w:t>负责</w:t>
      </w:r>
      <w:r w:rsidR="00AF5406">
        <w:rPr>
          <w:bCs/>
        </w:rPr>
        <w:t>解析</w:t>
      </w:r>
      <w:r w:rsidR="00AF5406" w:rsidRPr="00AF5406">
        <w:rPr>
          <w:rFonts w:hint="eastAsia"/>
          <w:bCs/>
        </w:rPr>
        <w:t>扩展</w:t>
      </w:r>
      <w:r w:rsidR="00AF5406" w:rsidRPr="00AF5406">
        <w:rPr>
          <w:rFonts w:hint="eastAsia"/>
          <w:bCs/>
        </w:rPr>
        <w:t>WSDL</w:t>
      </w:r>
      <w:r w:rsidR="00AF5406" w:rsidRPr="00AF5406">
        <w:rPr>
          <w:rFonts w:hint="eastAsia"/>
          <w:bCs/>
        </w:rPr>
        <w:t>解析器</w:t>
      </w:r>
      <w:r w:rsidR="00AF5406">
        <w:rPr>
          <w:rFonts w:hint="eastAsia"/>
          <w:bCs/>
        </w:rPr>
        <w:t>生成</w:t>
      </w:r>
      <w:r w:rsidR="00AF5406">
        <w:rPr>
          <w:bCs/>
        </w:rPr>
        <w:t>的</w:t>
      </w:r>
      <w:r w:rsidR="00AF5406">
        <w:rPr>
          <w:rFonts w:hint="eastAsia"/>
          <w:bCs/>
        </w:rPr>
        <w:t>行为</w:t>
      </w:r>
      <w:r w:rsidR="00AF5406">
        <w:rPr>
          <w:bCs/>
        </w:rPr>
        <w:t>约束文档</w:t>
      </w:r>
      <w:r w:rsidR="00AF5406">
        <w:rPr>
          <w:rFonts w:hint="eastAsia"/>
          <w:bCs/>
        </w:rPr>
        <w:t>，转换</w:t>
      </w:r>
      <w:r w:rsidR="00AF5406">
        <w:rPr>
          <w:bCs/>
        </w:rPr>
        <w:t>为行为模型图</w:t>
      </w:r>
      <w:r w:rsidR="007F02FB">
        <w:rPr>
          <w:rFonts w:hint="eastAsia"/>
          <w:bCs/>
        </w:rPr>
        <w:t>（</w:t>
      </w:r>
      <w:r w:rsidR="007F02FB">
        <w:rPr>
          <w:rFonts w:hint="eastAsia"/>
          <w:bCs/>
        </w:rPr>
        <w:t>ESG</w:t>
      </w:r>
      <w:r w:rsidR="007F02FB">
        <w:rPr>
          <w:rFonts w:hint="eastAsia"/>
          <w:bCs/>
        </w:rPr>
        <w:t>）</w:t>
      </w:r>
      <w:r w:rsidR="00AF5406">
        <w:rPr>
          <w:rFonts w:hint="eastAsia"/>
          <w:bCs/>
        </w:rPr>
        <w:t>；进一步</w:t>
      </w:r>
      <w:r w:rsidR="00AF5406">
        <w:rPr>
          <w:bCs/>
        </w:rPr>
        <w:t>对模型进行遍历，生成满足一定覆盖准则的</w:t>
      </w:r>
      <w:r w:rsidR="00AF5406">
        <w:rPr>
          <w:rFonts w:hint="eastAsia"/>
          <w:bCs/>
        </w:rPr>
        <w:t>测试</w:t>
      </w:r>
      <w:r w:rsidR="00AF5406">
        <w:rPr>
          <w:bCs/>
        </w:rPr>
        <w:t>路径</w:t>
      </w:r>
      <w:r w:rsidR="0069507A" w:rsidRPr="004E7C03">
        <w:rPr>
          <w:rFonts w:hint="eastAsia"/>
          <w:bCs/>
        </w:rPr>
        <w:t>。</w:t>
      </w:r>
      <w:r w:rsidR="00AF5406">
        <w:rPr>
          <w:rFonts w:hint="eastAsia"/>
          <w:bCs/>
        </w:rPr>
        <w:t>该</w:t>
      </w:r>
      <w:r w:rsidR="00AF5406">
        <w:rPr>
          <w:bCs/>
        </w:rPr>
        <w:t>组件包含</w:t>
      </w:r>
      <w:r w:rsidR="00AF5406">
        <w:rPr>
          <w:rFonts w:hint="eastAsia"/>
          <w:bCs/>
        </w:rPr>
        <w:t>两部分</w:t>
      </w:r>
      <w:r w:rsidR="007F02FB">
        <w:rPr>
          <w:rFonts w:hint="eastAsia"/>
          <w:bCs/>
        </w:rPr>
        <w:t>：</w:t>
      </w:r>
    </w:p>
    <w:p w:rsidR="005A3851" w:rsidRPr="004E7C03" w:rsidRDefault="00AF5406" w:rsidP="00CE6F8A">
      <w:pPr>
        <w:pStyle w:val="aff6"/>
        <w:widowControl w:val="0"/>
        <w:numPr>
          <w:ilvl w:val="0"/>
          <w:numId w:val="28"/>
        </w:numPr>
        <w:spacing w:beforeLines="10" w:before="24" w:beforeAutospacing="0" w:afterLines="10" w:after="24" w:afterAutospacing="0" w:line="312" w:lineRule="auto"/>
        <w:ind w:left="840" w:hanging="420"/>
        <w:jc w:val="both"/>
        <w:rPr>
          <w:bCs/>
        </w:rPr>
      </w:pPr>
      <w:r>
        <w:rPr>
          <w:rFonts w:ascii="Times New Roman" w:hAnsi="Times New Roman" w:cs="宋体" w:hint="eastAsia"/>
          <w:b/>
          <w:kern w:val="2"/>
          <w:szCs w:val="20"/>
          <w:lang w:bidi="ar"/>
        </w:rPr>
        <w:t>行为模型</w:t>
      </w:r>
      <w:r>
        <w:rPr>
          <w:rFonts w:ascii="Times New Roman" w:hAnsi="Times New Roman" w:cs="宋体"/>
          <w:b/>
          <w:kern w:val="2"/>
          <w:szCs w:val="20"/>
          <w:lang w:bidi="ar"/>
        </w:rPr>
        <w:t>生成</w:t>
      </w:r>
      <w:r w:rsidR="0069507A" w:rsidRPr="004E7C03">
        <w:rPr>
          <w:rFonts w:ascii="Times New Roman" w:hAnsi="Times New Roman" w:cs="宋体" w:hint="eastAsia"/>
          <w:b/>
          <w:kern w:val="2"/>
          <w:szCs w:val="20"/>
          <w:lang w:bidi="ar"/>
        </w:rPr>
        <w:t>组件</w:t>
      </w:r>
    </w:p>
    <w:p w:rsidR="005A3851" w:rsidRPr="004E7C03" w:rsidRDefault="00AF5406" w:rsidP="00CE6F8A">
      <w:pPr>
        <w:pStyle w:val="aff6"/>
        <w:widowControl w:val="0"/>
        <w:numPr>
          <w:ilvl w:val="0"/>
          <w:numId w:val="27"/>
        </w:numPr>
        <w:spacing w:beforeLines="10" w:before="24" w:beforeAutospacing="0" w:afterLines="10" w:after="24" w:afterAutospacing="0" w:line="312" w:lineRule="auto"/>
        <w:jc w:val="both"/>
        <w:rPr>
          <w:rFonts w:ascii="Times New Roman" w:hAnsi="Times New Roman" w:cs="宋体"/>
          <w:kern w:val="2"/>
          <w:szCs w:val="20"/>
          <w:lang w:bidi="ar"/>
        </w:rPr>
      </w:pPr>
      <w:r>
        <w:rPr>
          <w:rFonts w:ascii="Times New Roman" w:hAnsi="Times New Roman" w:cs="宋体" w:hint="eastAsia"/>
          <w:b/>
          <w:kern w:val="2"/>
          <w:szCs w:val="20"/>
          <w:lang w:bidi="ar"/>
        </w:rPr>
        <w:t>行为模型生成</w:t>
      </w:r>
      <w:r w:rsidR="0069507A" w:rsidRPr="004E7C03">
        <w:rPr>
          <w:rFonts w:ascii="Times New Roman" w:hAnsi="Times New Roman" w:cs="宋体" w:hint="eastAsia"/>
          <w:b/>
          <w:kern w:val="2"/>
          <w:szCs w:val="20"/>
          <w:lang w:bidi="ar"/>
        </w:rPr>
        <w:t>器：</w:t>
      </w:r>
      <w:r w:rsidR="0069507A" w:rsidRPr="004E7C03">
        <w:rPr>
          <w:rFonts w:ascii="Times New Roman" w:hAnsi="Times New Roman" w:cs="宋体" w:hint="eastAsia"/>
          <w:kern w:val="2"/>
          <w:szCs w:val="20"/>
          <w:lang w:bidi="ar"/>
        </w:rPr>
        <w:t>该模块通过</w:t>
      </w:r>
      <w:r>
        <w:rPr>
          <w:bCs/>
        </w:rPr>
        <w:t>解析</w:t>
      </w:r>
      <w:r w:rsidRPr="00AF5406">
        <w:rPr>
          <w:rFonts w:hint="eastAsia"/>
          <w:bCs/>
        </w:rPr>
        <w:t>扩展WSDL解析器</w:t>
      </w:r>
      <w:r>
        <w:rPr>
          <w:rFonts w:hint="eastAsia"/>
          <w:bCs/>
        </w:rPr>
        <w:t>生成</w:t>
      </w:r>
      <w:r>
        <w:rPr>
          <w:bCs/>
        </w:rPr>
        <w:t>的</w:t>
      </w:r>
      <w:r>
        <w:rPr>
          <w:rFonts w:hint="eastAsia"/>
          <w:bCs/>
        </w:rPr>
        <w:t>行为</w:t>
      </w:r>
      <w:r>
        <w:rPr>
          <w:bCs/>
        </w:rPr>
        <w:t>约束文档</w:t>
      </w:r>
      <w:r>
        <w:rPr>
          <w:rFonts w:hint="eastAsia"/>
          <w:bCs/>
        </w:rPr>
        <w:t>，根据行为</w:t>
      </w:r>
      <w:r>
        <w:rPr>
          <w:bCs/>
        </w:rPr>
        <w:t>模型生成算法，</w:t>
      </w:r>
      <w:r>
        <w:rPr>
          <w:rFonts w:hint="eastAsia"/>
          <w:bCs/>
        </w:rPr>
        <w:t>生成对应</w:t>
      </w:r>
      <w:r>
        <w:rPr>
          <w:bCs/>
        </w:rPr>
        <w:t>的行为模型</w:t>
      </w:r>
      <w:r w:rsidR="007F02FB">
        <w:rPr>
          <w:rFonts w:hint="eastAsia"/>
          <w:bCs/>
        </w:rPr>
        <w:t>（ESG）</w:t>
      </w:r>
      <w:r>
        <w:rPr>
          <w:rFonts w:hint="eastAsia"/>
          <w:bCs/>
        </w:rPr>
        <w:t>。</w:t>
      </w:r>
    </w:p>
    <w:p w:rsidR="005A3851" w:rsidRDefault="00AF5406" w:rsidP="00CE6F8A">
      <w:pPr>
        <w:pStyle w:val="aff6"/>
        <w:widowControl w:val="0"/>
        <w:numPr>
          <w:ilvl w:val="0"/>
          <w:numId w:val="27"/>
        </w:numPr>
        <w:spacing w:beforeLines="10" w:before="24" w:beforeAutospacing="0" w:afterLines="10" w:after="24" w:afterAutospacing="0" w:line="312" w:lineRule="auto"/>
        <w:jc w:val="both"/>
        <w:rPr>
          <w:rFonts w:ascii="Times New Roman" w:hAnsi="Times New Roman" w:cs="宋体"/>
          <w:kern w:val="2"/>
          <w:szCs w:val="20"/>
          <w:lang w:bidi="ar"/>
        </w:rPr>
      </w:pPr>
      <w:r>
        <w:rPr>
          <w:rFonts w:ascii="Times New Roman" w:hAnsi="Times New Roman" w:cs="宋体" w:hint="eastAsia"/>
          <w:b/>
          <w:kern w:val="2"/>
          <w:szCs w:val="20"/>
          <w:lang w:bidi="ar"/>
        </w:rPr>
        <w:t>模型可视化</w:t>
      </w:r>
      <w:r w:rsidR="0069507A" w:rsidRPr="004E7C03">
        <w:rPr>
          <w:rFonts w:ascii="Times New Roman" w:hAnsi="Times New Roman" w:cs="宋体" w:hint="eastAsia"/>
          <w:b/>
          <w:kern w:val="2"/>
          <w:szCs w:val="20"/>
          <w:lang w:bidi="ar"/>
        </w:rPr>
        <w:t>：</w:t>
      </w:r>
      <w:r w:rsidR="0069507A" w:rsidRPr="004E7C03">
        <w:rPr>
          <w:rFonts w:ascii="Times New Roman" w:hAnsi="Times New Roman" w:cs="宋体" w:hint="eastAsia"/>
          <w:kern w:val="2"/>
          <w:szCs w:val="20"/>
          <w:lang w:bidi="ar"/>
        </w:rPr>
        <w:t>该模块通过</w:t>
      </w:r>
      <w:r>
        <w:rPr>
          <w:rFonts w:ascii="Times New Roman" w:hAnsi="Times New Roman" w:cs="宋体" w:hint="eastAsia"/>
          <w:kern w:val="2"/>
          <w:szCs w:val="20"/>
          <w:lang w:bidi="ar"/>
        </w:rPr>
        <w:t>集成</w:t>
      </w:r>
      <w:r w:rsidR="00F37F3F" w:rsidRPr="00F37F3F">
        <w:rPr>
          <w:rFonts w:ascii="Times New Roman" w:hAnsi="Times New Roman"/>
          <w:i/>
        </w:rPr>
        <w:t>Graphvi</w:t>
      </w:r>
      <w:r w:rsidR="00F37F3F" w:rsidRPr="00F37F3F">
        <w:rPr>
          <w:rFonts w:ascii="Times New Roman" w:hAnsi="Times New Roman" w:cs="宋体"/>
          <w:i/>
          <w:kern w:val="2"/>
          <w:szCs w:val="20"/>
          <w:lang w:bidi="ar"/>
        </w:rPr>
        <w:t>z</w:t>
      </w:r>
      <w:r w:rsidR="00F37F3F" w:rsidRPr="00F37F3F">
        <w:rPr>
          <w:rFonts w:ascii="Times New Roman" w:hAnsi="Times New Roman" w:cs="宋体" w:hint="eastAsia"/>
          <w:kern w:val="2"/>
          <w:szCs w:val="20"/>
          <w:lang w:bidi="ar"/>
        </w:rPr>
        <w:t>，可视化</w:t>
      </w:r>
      <w:r w:rsidR="00F37F3F" w:rsidRPr="00F37F3F">
        <w:rPr>
          <w:rFonts w:ascii="Times New Roman" w:hAnsi="Times New Roman" w:cs="宋体"/>
          <w:kern w:val="2"/>
          <w:szCs w:val="20"/>
          <w:lang w:bidi="ar"/>
        </w:rPr>
        <w:t>展示行为模型</w:t>
      </w:r>
      <w:r w:rsidR="0069507A" w:rsidRPr="004E7C03">
        <w:rPr>
          <w:rFonts w:ascii="Times New Roman" w:hAnsi="Times New Roman" w:cs="宋体" w:hint="eastAsia"/>
          <w:kern w:val="2"/>
          <w:szCs w:val="20"/>
          <w:lang w:bidi="ar"/>
        </w:rPr>
        <w:t>。</w:t>
      </w:r>
    </w:p>
    <w:p w:rsidR="00AF5406" w:rsidRPr="004E7C03" w:rsidRDefault="00AF5406" w:rsidP="00F37F3F">
      <w:pPr>
        <w:pStyle w:val="aff6"/>
        <w:widowControl w:val="0"/>
        <w:numPr>
          <w:ilvl w:val="0"/>
          <w:numId w:val="27"/>
        </w:numPr>
        <w:spacing w:beforeLines="10" w:before="24" w:beforeAutospacing="0" w:afterLines="10" w:after="24" w:afterAutospacing="0" w:line="312" w:lineRule="auto"/>
        <w:jc w:val="both"/>
        <w:rPr>
          <w:rFonts w:ascii="Times New Roman" w:hAnsi="Times New Roman" w:cs="宋体"/>
          <w:kern w:val="2"/>
          <w:szCs w:val="20"/>
          <w:lang w:bidi="ar"/>
        </w:rPr>
      </w:pPr>
      <w:r>
        <w:rPr>
          <w:rFonts w:ascii="Times New Roman" w:hAnsi="Times New Roman" w:cs="宋体" w:hint="eastAsia"/>
          <w:b/>
          <w:kern w:val="2"/>
          <w:szCs w:val="20"/>
          <w:lang w:bidi="ar"/>
        </w:rPr>
        <w:t>行为模型转换器</w:t>
      </w:r>
      <w:r>
        <w:rPr>
          <w:rFonts w:ascii="Times New Roman" w:hAnsi="Times New Roman" w:cs="宋体"/>
          <w:b/>
          <w:kern w:val="2"/>
          <w:szCs w:val="20"/>
          <w:lang w:bidi="ar"/>
        </w:rPr>
        <w:t>：</w:t>
      </w:r>
      <w:r w:rsidR="00F37F3F" w:rsidRPr="00F37F3F">
        <w:rPr>
          <w:rFonts w:ascii="Times New Roman" w:hAnsi="Times New Roman" w:cs="宋体" w:hint="eastAsia"/>
          <w:kern w:val="2"/>
          <w:szCs w:val="20"/>
          <w:lang w:bidi="ar"/>
        </w:rPr>
        <w:t>根据模型转换</w:t>
      </w:r>
      <w:r w:rsidR="00F37F3F" w:rsidRPr="00F37F3F">
        <w:rPr>
          <w:rFonts w:ascii="Times New Roman" w:hAnsi="Times New Roman" w:cs="宋体"/>
          <w:kern w:val="2"/>
          <w:szCs w:val="20"/>
          <w:lang w:bidi="ar"/>
        </w:rPr>
        <w:t>算法</w:t>
      </w:r>
      <w:r w:rsidR="00F37F3F">
        <w:rPr>
          <w:rFonts w:ascii="Times New Roman" w:hAnsi="Times New Roman" w:cs="宋体" w:hint="eastAsia"/>
          <w:kern w:val="2"/>
          <w:szCs w:val="20"/>
          <w:lang w:bidi="ar"/>
        </w:rPr>
        <w:t>，</w:t>
      </w:r>
      <w:r w:rsidR="00F37F3F">
        <w:rPr>
          <w:rFonts w:ascii="Times New Roman" w:hAnsi="Times New Roman" w:cs="宋体"/>
          <w:kern w:val="2"/>
          <w:szCs w:val="20"/>
          <w:lang w:bidi="ar"/>
        </w:rPr>
        <w:t>将行为模型转换为</w:t>
      </w:r>
      <w:r w:rsidR="00F37F3F" w:rsidRPr="00F37F3F">
        <w:rPr>
          <w:rFonts w:ascii="Times New Roman" w:hAnsi="Times New Roman" w:cs="宋体" w:hint="eastAsia"/>
          <w:i/>
          <w:kern w:val="2"/>
          <w:szCs w:val="20"/>
          <w:lang w:bidi="ar"/>
        </w:rPr>
        <w:t>GraphWalker</w:t>
      </w:r>
      <w:r w:rsidR="00F37F3F">
        <w:rPr>
          <w:rFonts w:ascii="Times New Roman" w:hAnsi="Times New Roman" w:cs="宋体" w:hint="eastAsia"/>
          <w:kern w:val="2"/>
          <w:szCs w:val="20"/>
          <w:lang w:bidi="ar"/>
        </w:rPr>
        <w:t>支持的</w:t>
      </w:r>
      <w:r w:rsidR="00F37F3F" w:rsidRPr="00F37F3F">
        <w:rPr>
          <w:rFonts w:ascii="Times New Roman" w:hAnsi="Times New Roman" w:cs="宋体" w:hint="eastAsia"/>
          <w:kern w:val="2"/>
          <w:szCs w:val="20"/>
          <w:lang w:bidi="ar"/>
        </w:rPr>
        <w:t>图模型</w:t>
      </w:r>
      <w:r w:rsidR="00F37F3F">
        <w:rPr>
          <w:rFonts w:ascii="Times New Roman" w:hAnsi="Times New Roman" w:cs="宋体" w:hint="eastAsia"/>
          <w:kern w:val="2"/>
          <w:szCs w:val="20"/>
          <w:lang w:bidi="ar"/>
        </w:rPr>
        <w:t>文档</w:t>
      </w:r>
      <w:r w:rsidR="00422AF9">
        <w:rPr>
          <w:rFonts w:ascii="Times New Roman" w:hAnsi="Times New Roman" w:cs="宋体" w:hint="eastAsia"/>
          <w:kern w:val="2"/>
          <w:szCs w:val="20"/>
          <w:lang w:bidi="ar"/>
        </w:rPr>
        <w:t>（</w:t>
      </w:r>
      <w:r w:rsidR="00422AF9">
        <w:rPr>
          <w:rFonts w:ascii="Times New Roman" w:hAnsi="Times New Roman" w:cs="宋体" w:hint="eastAsia"/>
          <w:kern w:val="2"/>
          <w:szCs w:val="20"/>
          <w:lang w:bidi="ar"/>
        </w:rPr>
        <w:t>graph</w:t>
      </w:r>
      <w:r w:rsidR="00422AF9">
        <w:rPr>
          <w:rFonts w:ascii="Times New Roman" w:hAnsi="Times New Roman" w:cs="宋体"/>
          <w:kern w:val="2"/>
          <w:szCs w:val="20"/>
          <w:lang w:bidi="ar"/>
        </w:rPr>
        <w:t>ml</w:t>
      </w:r>
      <w:r w:rsidR="00422AF9">
        <w:rPr>
          <w:rFonts w:ascii="Times New Roman" w:hAnsi="Times New Roman" w:cs="宋体" w:hint="eastAsia"/>
          <w:kern w:val="2"/>
          <w:szCs w:val="20"/>
          <w:lang w:bidi="ar"/>
        </w:rPr>
        <w:t>）</w:t>
      </w:r>
      <w:r w:rsidR="00F37F3F">
        <w:rPr>
          <w:rFonts w:ascii="Times New Roman" w:hAnsi="Times New Roman" w:cs="宋体" w:hint="eastAsia"/>
          <w:kern w:val="2"/>
          <w:szCs w:val="20"/>
          <w:lang w:bidi="ar"/>
        </w:rPr>
        <w:t>，方便</w:t>
      </w:r>
      <w:r w:rsidR="00F37F3F">
        <w:rPr>
          <w:rFonts w:ascii="Times New Roman" w:hAnsi="Times New Roman" w:cs="宋体"/>
          <w:kern w:val="2"/>
          <w:szCs w:val="20"/>
          <w:lang w:bidi="ar"/>
        </w:rPr>
        <w:t>后续测试序列生成</w:t>
      </w:r>
      <w:r w:rsidR="00F37F3F">
        <w:rPr>
          <w:rFonts w:ascii="Times New Roman" w:hAnsi="Times New Roman" w:cs="宋体" w:hint="eastAsia"/>
          <w:kern w:val="2"/>
          <w:szCs w:val="20"/>
          <w:lang w:bidi="ar"/>
        </w:rPr>
        <w:t>。</w:t>
      </w:r>
    </w:p>
    <w:p w:rsidR="005A3851" w:rsidRPr="004E7C03" w:rsidRDefault="00F37F3F" w:rsidP="00CE6F8A">
      <w:pPr>
        <w:pStyle w:val="aff6"/>
        <w:widowControl w:val="0"/>
        <w:numPr>
          <w:ilvl w:val="0"/>
          <w:numId w:val="28"/>
        </w:numPr>
        <w:spacing w:beforeLines="10" w:before="24" w:beforeAutospacing="0" w:afterAutospacing="0" w:line="312" w:lineRule="auto"/>
        <w:ind w:left="840" w:hanging="420"/>
        <w:jc w:val="both"/>
        <w:rPr>
          <w:b/>
          <w:bCs/>
        </w:rPr>
      </w:pPr>
      <w:r>
        <w:rPr>
          <w:rFonts w:ascii="Times New Roman" w:hAnsi="Times New Roman" w:cs="宋体" w:hint="eastAsia"/>
          <w:b/>
          <w:kern w:val="2"/>
          <w:szCs w:val="20"/>
          <w:lang w:bidi="ar"/>
        </w:rPr>
        <w:t>测试序列生成</w:t>
      </w:r>
      <w:r w:rsidR="0069507A" w:rsidRPr="004E7C03">
        <w:rPr>
          <w:rFonts w:ascii="Times New Roman" w:hAnsi="Times New Roman" w:cs="宋体" w:hint="eastAsia"/>
          <w:b/>
          <w:kern w:val="2"/>
          <w:szCs w:val="20"/>
          <w:lang w:bidi="ar"/>
        </w:rPr>
        <w:t>组件</w:t>
      </w:r>
    </w:p>
    <w:p w:rsidR="005A3851" w:rsidRPr="004E7C03" w:rsidRDefault="00F37F3F" w:rsidP="00CE6F8A">
      <w:pPr>
        <w:pStyle w:val="aff6"/>
        <w:widowControl w:val="0"/>
        <w:numPr>
          <w:ilvl w:val="0"/>
          <w:numId w:val="27"/>
        </w:numPr>
        <w:spacing w:beforeLines="10" w:before="24" w:beforeAutospacing="0" w:afterLines="10" w:after="24" w:afterAutospacing="0" w:line="312" w:lineRule="auto"/>
        <w:jc w:val="both"/>
        <w:rPr>
          <w:rFonts w:ascii="Times New Roman" w:hAnsi="Times New Roman" w:cs="宋体"/>
          <w:b/>
          <w:kern w:val="2"/>
          <w:szCs w:val="20"/>
          <w:lang w:bidi="ar"/>
        </w:rPr>
      </w:pPr>
      <w:r>
        <w:rPr>
          <w:rFonts w:ascii="Times New Roman" w:hAnsi="Times New Roman" w:cs="宋体" w:hint="eastAsia"/>
          <w:b/>
          <w:kern w:val="2"/>
          <w:szCs w:val="20"/>
          <w:lang w:bidi="ar"/>
        </w:rPr>
        <w:t>合规测试序列</w:t>
      </w:r>
      <w:r>
        <w:rPr>
          <w:rFonts w:ascii="Times New Roman" w:hAnsi="Times New Roman" w:cs="宋体"/>
          <w:b/>
          <w:kern w:val="2"/>
          <w:szCs w:val="20"/>
          <w:lang w:bidi="ar"/>
        </w:rPr>
        <w:t>生成</w:t>
      </w:r>
      <w:r w:rsidR="0069507A" w:rsidRPr="004E7C03">
        <w:rPr>
          <w:rFonts w:ascii="Times New Roman" w:hAnsi="Times New Roman" w:cs="宋体" w:hint="eastAsia"/>
          <w:b/>
          <w:kern w:val="2"/>
          <w:szCs w:val="20"/>
          <w:lang w:bidi="ar"/>
        </w:rPr>
        <w:t>器：</w:t>
      </w:r>
      <w:r w:rsidR="0069507A" w:rsidRPr="004E7C03">
        <w:rPr>
          <w:rFonts w:ascii="Times New Roman" w:hAnsi="Times New Roman" w:cs="宋体" w:hint="eastAsia"/>
          <w:kern w:val="2"/>
          <w:szCs w:val="20"/>
          <w:lang w:bidi="ar"/>
        </w:rPr>
        <w:t>该模块根据用户</w:t>
      </w:r>
      <w:r w:rsidR="00422AF9">
        <w:rPr>
          <w:rFonts w:ascii="Times New Roman" w:hAnsi="Times New Roman" w:cs="宋体" w:hint="eastAsia"/>
          <w:kern w:val="2"/>
          <w:szCs w:val="20"/>
          <w:lang w:bidi="ar"/>
        </w:rPr>
        <w:t>选择覆盖</w:t>
      </w:r>
      <w:r w:rsidR="00422AF9">
        <w:rPr>
          <w:rFonts w:ascii="Times New Roman" w:hAnsi="Times New Roman" w:cs="宋体"/>
          <w:kern w:val="2"/>
          <w:szCs w:val="20"/>
          <w:lang w:bidi="ar"/>
        </w:rPr>
        <w:t>准则，遍历</w:t>
      </w:r>
      <w:r w:rsidR="007F02FB">
        <w:rPr>
          <w:rFonts w:ascii="Times New Roman" w:hAnsi="Times New Roman" w:cs="宋体" w:hint="eastAsia"/>
          <w:kern w:val="2"/>
          <w:szCs w:val="20"/>
          <w:lang w:bidi="ar"/>
        </w:rPr>
        <w:t>graph</w:t>
      </w:r>
      <w:r w:rsidR="007F02FB">
        <w:rPr>
          <w:rFonts w:ascii="Times New Roman" w:hAnsi="Times New Roman" w:cs="宋体"/>
          <w:kern w:val="2"/>
          <w:szCs w:val="20"/>
          <w:lang w:bidi="ar"/>
        </w:rPr>
        <w:t>ml</w:t>
      </w:r>
      <w:r w:rsidR="007F02FB">
        <w:rPr>
          <w:rFonts w:ascii="Times New Roman" w:hAnsi="Times New Roman" w:cs="宋体" w:hint="eastAsia"/>
          <w:kern w:val="2"/>
          <w:szCs w:val="20"/>
          <w:lang w:bidi="ar"/>
        </w:rPr>
        <w:t>文档</w:t>
      </w:r>
      <w:r w:rsidR="0069507A" w:rsidRPr="004E7C03">
        <w:rPr>
          <w:rFonts w:ascii="Times New Roman" w:hAnsi="Times New Roman" w:cs="宋体" w:hint="eastAsia"/>
          <w:kern w:val="2"/>
          <w:szCs w:val="20"/>
          <w:lang w:bidi="ar"/>
        </w:rPr>
        <w:t>，</w:t>
      </w:r>
      <w:r w:rsidR="007F02FB">
        <w:rPr>
          <w:rFonts w:ascii="Times New Roman" w:hAnsi="Times New Roman" w:cs="宋体" w:hint="eastAsia"/>
          <w:kern w:val="2"/>
          <w:szCs w:val="20"/>
          <w:lang w:bidi="ar"/>
        </w:rPr>
        <w:t>生成</w:t>
      </w:r>
      <w:r w:rsidR="007F02FB">
        <w:rPr>
          <w:rFonts w:ascii="Times New Roman" w:hAnsi="Times New Roman" w:cs="宋体"/>
          <w:kern w:val="2"/>
          <w:szCs w:val="20"/>
          <w:lang w:bidi="ar"/>
        </w:rPr>
        <w:t>满足</w:t>
      </w:r>
      <w:r w:rsidR="007F02FB">
        <w:rPr>
          <w:rFonts w:ascii="Times New Roman" w:hAnsi="Times New Roman" w:cs="宋体" w:hint="eastAsia"/>
          <w:kern w:val="2"/>
          <w:szCs w:val="20"/>
          <w:lang w:bidi="ar"/>
        </w:rPr>
        <w:t>特定</w:t>
      </w:r>
      <w:r w:rsidR="007F02FB">
        <w:rPr>
          <w:rFonts w:ascii="Times New Roman" w:hAnsi="Times New Roman" w:cs="宋体"/>
          <w:kern w:val="2"/>
          <w:szCs w:val="20"/>
          <w:lang w:bidi="ar"/>
        </w:rPr>
        <w:t>覆盖准则的</w:t>
      </w:r>
      <w:r w:rsidR="007F02FB">
        <w:rPr>
          <w:rFonts w:ascii="Times New Roman" w:hAnsi="Times New Roman" w:cs="宋体" w:hint="eastAsia"/>
          <w:kern w:val="2"/>
          <w:szCs w:val="20"/>
          <w:lang w:bidi="ar"/>
        </w:rPr>
        <w:t>合规测试序列</w:t>
      </w:r>
      <w:r w:rsidR="0069507A" w:rsidRPr="004E7C03">
        <w:rPr>
          <w:rFonts w:ascii="Times New Roman" w:hAnsi="Times New Roman" w:cs="宋体" w:hint="eastAsia"/>
          <w:kern w:val="2"/>
          <w:szCs w:val="20"/>
          <w:lang w:bidi="ar"/>
        </w:rPr>
        <w:t>。</w:t>
      </w:r>
    </w:p>
    <w:p w:rsidR="005A3851" w:rsidRPr="004E7C03" w:rsidRDefault="00F37F3F" w:rsidP="00CE6F8A">
      <w:pPr>
        <w:pStyle w:val="aff6"/>
        <w:widowControl w:val="0"/>
        <w:numPr>
          <w:ilvl w:val="0"/>
          <w:numId w:val="27"/>
        </w:numPr>
        <w:spacing w:beforeLines="10" w:before="24" w:beforeAutospacing="0" w:afterLines="10" w:after="24" w:afterAutospacing="0" w:line="312" w:lineRule="auto"/>
        <w:jc w:val="both"/>
        <w:rPr>
          <w:rFonts w:ascii="Times New Roman" w:hAnsi="Times New Roman" w:cs="宋体"/>
          <w:b/>
          <w:kern w:val="2"/>
          <w:szCs w:val="20"/>
          <w:lang w:bidi="ar"/>
        </w:rPr>
      </w:pPr>
      <w:r>
        <w:rPr>
          <w:rFonts w:ascii="Times New Roman" w:hAnsi="Times New Roman" w:cs="宋体" w:hint="eastAsia"/>
          <w:b/>
          <w:kern w:val="2"/>
          <w:szCs w:val="20"/>
          <w:lang w:bidi="ar"/>
        </w:rPr>
        <w:t>冲突测试</w:t>
      </w:r>
      <w:r>
        <w:rPr>
          <w:rFonts w:ascii="Times New Roman" w:hAnsi="Times New Roman" w:cs="宋体"/>
          <w:b/>
          <w:kern w:val="2"/>
          <w:szCs w:val="20"/>
          <w:lang w:bidi="ar"/>
        </w:rPr>
        <w:t>序列</w:t>
      </w:r>
      <w:r>
        <w:rPr>
          <w:rFonts w:ascii="Times New Roman" w:hAnsi="Times New Roman" w:cs="宋体" w:hint="eastAsia"/>
          <w:b/>
          <w:kern w:val="2"/>
          <w:szCs w:val="20"/>
          <w:lang w:bidi="ar"/>
        </w:rPr>
        <w:t>生成</w:t>
      </w:r>
      <w:r w:rsidR="0069507A" w:rsidRPr="004E7C03">
        <w:rPr>
          <w:rFonts w:ascii="Times New Roman" w:hAnsi="Times New Roman" w:cs="宋体" w:hint="eastAsia"/>
          <w:b/>
          <w:kern w:val="2"/>
          <w:szCs w:val="20"/>
          <w:lang w:bidi="ar"/>
        </w:rPr>
        <w:t>器：</w:t>
      </w:r>
      <w:r w:rsidR="0069507A" w:rsidRPr="004E7C03">
        <w:rPr>
          <w:rFonts w:ascii="Times New Roman" w:hAnsi="Times New Roman" w:cs="宋体" w:hint="eastAsia"/>
          <w:kern w:val="2"/>
          <w:szCs w:val="20"/>
          <w:lang w:bidi="ar"/>
        </w:rPr>
        <w:t>该模块根据</w:t>
      </w:r>
      <w:r w:rsidR="007F02FB">
        <w:rPr>
          <w:rFonts w:ascii="Times New Roman" w:hAnsi="Times New Roman" w:cs="宋体" w:hint="eastAsia"/>
          <w:kern w:val="2"/>
          <w:szCs w:val="20"/>
          <w:lang w:bidi="ar"/>
        </w:rPr>
        <w:t>冲突测试</w:t>
      </w:r>
      <w:r w:rsidR="007F02FB">
        <w:rPr>
          <w:rFonts w:ascii="Times New Roman" w:hAnsi="Times New Roman" w:cs="宋体"/>
          <w:kern w:val="2"/>
          <w:szCs w:val="20"/>
          <w:lang w:bidi="ar"/>
        </w:rPr>
        <w:t>序列生成算法，遍历</w:t>
      </w:r>
      <w:r w:rsidR="007F02FB">
        <w:rPr>
          <w:rFonts w:ascii="Times New Roman" w:hAnsi="Times New Roman" w:cs="宋体" w:hint="eastAsia"/>
          <w:kern w:val="2"/>
          <w:szCs w:val="20"/>
          <w:lang w:bidi="ar"/>
        </w:rPr>
        <w:t>行为模型</w:t>
      </w:r>
      <w:r w:rsidR="007F02FB">
        <w:rPr>
          <w:rFonts w:ascii="Times New Roman" w:hAnsi="Times New Roman" w:cs="宋体"/>
          <w:kern w:val="2"/>
          <w:szCs w:val="20"/>
          <w:lang w:bidi="ar"/>
        </w:rPr>
        <w:t>（</w:t>
      </w:r>
      <w:r w:rsidR="007F02FB">
        <w:rPr>
          <w:rFonts w:ascii="Times New Roman" w:hAnsi="Times New Roman" w:cs="宋体" w:hint="eastAsia"/>
          <w:kern w:val="2"/>
          <w:szCs w:val="20"/>
          <w:lang w:bidi="ar"/>
        </w:rPr>
        <w:t>ESG</w:t>
      </w:r>
      <w:r w:rsidR="007F02FB">
        <w:rPr>
          <w:rFonts w:ascii="Times New Roman" w:hAnsi="Times New Roman" w:cs="宋体"/>
          <w:kern w:val="2"/>
          <w:szCs w:val="20"/>
          <w:lang w:bidi="ar"/>
        </w:rPr>
        <w:t>）</w:t>
      </w:r>
      <w:r w:rsidR="0069507A" w:rsidRPr="004E7C03">
        <w:rPr>
          <w:rFonts w:ascii="Times New Roman" w:hAnsi="Times New Roman" w:cs="宋体" w:hint="eastAsia"/>
          <w:kern w:val="2"/>
          <w:szCs w:val="20"/>
          <w:lang w:bidi="ar"/>
        </w:rPr>
        <w:t>，</w:t>
      </w:r>
      <w:r w:rsidR="007F02FB">
        <w:rPr>
          <w:rFonts w:ascii="Times New Roman" w:hAnsi="Times New Roman" w:cs="宋体" w:hint="eastAsia"/>
          <w:kern w:val="2"/>
          <w:szCs w:val="20"/>
          <w:lang w:bidi="ar"/>
        </w:rPr>
        <w:t>生成</w:t>
      </w:r>
      <w:r w:rsidR="007F02FB">
        <w:rPr>
          <w:rFonts w:ascii="Times New Roman" w:hAnsi="Times New Roman" w:cs="宋体"/>
          <w:kern w:val="2"/>
          <w:szCs w:val="20"/>
          <w:lang w:bidi="ar"/>
        </w:rPr>
        <w:t>冲突测试序列</w:t>
      </w:r>
      <w:r w:rsidR="0069507A" w:rsidRPr="004E7C03">
        <w:rPr>
          <w:rFonts w:ascii="Times New Roman" w:hAnsi="Times New Roman" w:cs="宋体" w:hint="eastAsia"/>
          <w:kern w:val="2"/>
          <w:szCs w:val="20"/>
          <w:lang w:bidi="ar"/>
        </w:rPr>
        <w:t>。</w:t>
      </w:r>
    </w:p>
    <w:p w:rsidR="005A3851" w:rsidRDefault="0069507A" w:rsidP="00CE6F8A">
      <w:pPr>
        <w:pStyle w:val="aff6"/>
        <w:widowControl w:val="0"/>
        <w:numPr>
          <w:ilvl w:val="0"/>
          <w:numId w:val="26"/>
        </w:numPr>
        <w:spacing w:beforeLines="10" w:before="24" w:beforeAutospacing="0" w:afterLines="10" w:after="24" w:afterAutospacing="0" w:line="312" w:lineRule="auto"/>
        <w:ind w:left="420" w:hanging="420"/>
        <w:jc w:val="both"/>
        <w:rPr>
          <w:rFonts w:ascii="Times New Roman" w:hAnsi="Times New Roman" w:cs="宋体"/>
          <w:bCs/>
          <w:kern w:val="2"/>
          <w:szCs w:val="20"/>
          <w:lang w:bidi="ar"/>
        </w:rPr>
      </w:pPr>
      <w:r w:rsidRPr="004E7C03">
        <w:rPr>
          <w:rFonts w:ascii="Times New Roman" w:hAnsi="Times New Roman" w:cs="宋体" w:hint="eastAsia"/>
          <w:b/>
          <w:kern w:val="2"/>
          <w:szCs w:val="20"/>
          <w:lang w:bidi="ar"/>
        </w:rPr>
        <w:t>测试用例生成组件：</w:t>
      </w:r>
      <w:r w:rsidRPr="004E7C03">
        <w:rPr>
          <w:rFonts w:ascii="Times New Roman" w:hAnsi="Times New Roman" w:cs="宋体" w:hint="eastAsia"/>
          <w:bCs/>
          <w:kern w:val="2"/>
          <w:szCs w:val="20"/>
          <w:lang w:bidi="ar"/>
        </w:rPr>
        <w:t>该</w:t>
      </w:r>
      <w:r w:rsidR="00141125">
        <w:rPr>
          <w:rFonts w:ascii="Times New Roman" w:hAnsi="Times New Roman" w:cs="宋体" w:hint="eastAsia"/>
          <w:bCs/>
          <w:kern w:val="2"/>
          <w:szCs w:val="20"/>
          <w:lang w:bidi="ar"/>
        </w:rPr>
        <w:t>组件</w:t>
      </w:r>
      <w:r w:rsidR="007B5091">
        <w:rPr>
          <w:rFonts w:ascii="Times New Roman" w:hAnsi="Times New Roman" w:cs="宋体" w:hint="eastAsia"/>
          <w:bCs/>
          <w:kern w:val="2"/>
          <w:szCs w:val="20"/>
          <w:lang w:bidi="ar"/>
        </w:rPr>
        <w:t>主要将</w:t>
      </w:r>
      <w:r w:rsidR="007B5091">
        <w:rPr>
          <w:rFonts w:ascii="Times New Roman" w:hAnsi="Times New Roman" w:cs="宋体"/>
          <w:bCs/>
          <w:kern w:val="2"/>
          <w:szCs w:val="20"/>
          <w:lang w:bidi="ar"/>
        </w:rPr>
        <w:t>测试序列</w:t>
      </w:r>
      <w:r w:rsidR="00BC6B6E">
        <w:rPr>
          <w:rFonts w:ascii="Times New Roman" w:hAnsi="Times New Roman" w:cs="宋体" w:hint="eastAsia"/>
          <w:bCs/>
          <w:kern w:val="2"/>
          <w:szCs w:val="20"/>
          <w:lang w:bidi="ar"/>
        </w:rPr>
        <w:t>求解</w:t>
      </w:r>
      <w:r w:rsidR="00BC6B6E">
        <w:rPr>
          <w:rFonts w:ascii="Times New Roman" w:hAnsi="Times New Roman" w:cs="宋体"/>
          <w:bCs/>
          <w:kern w:val="2"/>
          <w:szCs w:val="20"/>
          <w:lang w:bidi="ar"/>
        </w:rPr>
        <w:t>出的</w:t>
      </w:r>
      <w:r w:rsidR="00BC6B6E">
        <w:rPr>
          <w:rFonts w:ascii="Times New Roman" w:hAnsi="Times New Roman" w:cs="宋体" w:hint="eastAsia"/>
          <w:bCs/>
          <w:kern w:val="2"/>
          <w:szCs w:val="20"/>
          <w:lang w:bidi="ar"/>
        </w:rPr>
        <w:t>执行</w:t>
      </w:r>
      <w:r w:rsidR="00BC6B6E">
        <w:rPr>
          <w:rFonts w:ascii="Times New Roman" w:hAnsi="Times New Roman" w:cs="宋体"/>
          <w:bCs/>
          <w:kern w:val="2"/>
          <w:szCs w:val="20"/>
          <w:lang w:bidi="ar"/>
        </w:rPr>
        <w:t>该序列的</w:t>
      </w:r>
      <w:r w:rsidR="00BC6B6E">
        <w:rPr>
          <w:rFonts w:ascii="Times New Roman" w:hAnsi="Times New Roman" w:cs="宋体" w:hint="eastAsia"/>
          <w:bCs/>
          <w:kern w:val="2"/>
          <w:szCs w:val="20"/>
          <w:lang w:bidi="ar"/>
        </w:rPr>
        <w:t>测试</w:t>
      </w:r>
      <w:r w:rsidR="00BC6B6E">
        <w:rPr>
          <w:rFonts w:ascii="Times New Roman" w:hAnsi="Times New Roman" w:cs="宋体"/>
          <w:bCs/>
          <w:kern w:val="2"/>
          <w:szCs w:val="20"/>
          <w:lang w:bidi="ar"/>
        </w:rPr>
        <w:t>数据</w:t>
      </w:r>
      <w:r w:rsidR="00BC6B6E">
        <w:rPr>
          <w:rFonts w:ascii="Times New Roman" w:hAnsi="Times New Roman" w:cs="宋体" w:hint="eastAsia"/>
          <w:bCs/>
          <w:kern w:val="2"/>
          <w:szCs w:val="20"/>
          <w:lang w:bidi="ar"/>
        </w:rPr>
        <w:t>，</w:t>
      </w:r>
      <w:r w:rsidR="00BC6B6E">
        <w:rPr>
          <w:rFonts w:ascii="Times New Roman" w:hAnsi="Times New Roman" w:cs="宋体"/>
          <w:bCs/>
          <w:kern w:val="2"/>
          <w:szCs w:val="20"/>
          <w:lang w:bidi="ar"/>
        </w:rPr>
        <w:t>并将</w:t>
      </w:r>
      <w:r w:rsidR="00BC6B6E">
        <w:rPr>
          <w:rFonts w:ascii="Times New Roman" w:hAnsi="Times New Roman" w:cs="宋体" w:hint="eastAsia"/>
          <w:bCs/>
          <w:kern w:val="2"/>
          <w:szCs w:val="20"/>
          <w:lang w:bidi="ar"/>
        </w:rPr>
        <w:t>测试</w:t>
      </w:r>
      <w:r w:rsidR="00BC6B6E">
        <w:rPr>
          <w:rFonts w:ascii="Times New Roman" w:hAnsi="Times New Roman" w:cs="宋体"/>
          <w:bCs/>
          <w:kern w:val="2"/>
          <w:szCs w:val="20"/>
          <w:lang w:bidi="ar"/>
        </w:rPr>
        <w:t>序列与数据进行合成生成测试用例</w:t>
      </w:r>
      <w:r w:rsidR="00BC6B6E">
        <w:rPr>
          <w:rFonts w:ascii="Times New Roman" w:hAnsi="Times New Roman" w:cs="宋体" w:hint="eastAsia"/>
          <w:bCs/>
          <w:kern w:val="2"/>
          <w:szCs w:val="20"/>
          <w:lang w:bidi="ar"/>
        </w:rPr>
        <w:t>，该组件</w:t>
      </w:r>
      <w:r w:rsidR="00BC6B6E">
        <w:rPr>
          <w:rFonts w:ascii="Times New Roman" w:hAnsi="Times New Roman" w:cs="宋体"/>
          <w:bCs/>
          <w:kern w:val="2"/>
          <w:szCs w:val="20"/>
          <w:lang w:bidi="ar"/>
        </w:rPr>
        <w:t>包含</w:t>
      </w:r>
      <w:r w:rsidR="00BC6B6E">
        <w:rPr>
          <w:rFonts w:ascii="Times New Roman" w:hAnsi="Times New Roman" w:cs="宋体" w:hint="eastAsia"/>
          <w:bCs/>
          <w:kern w:val="2"/>
          <w:szCs w:val="20"/>
          <w:lang w:bidi="ar"/>
        </w:rPr>
        <w:t>两个</w:t>
      </w:r>
      <w:r w:rsidR="00BC6B6E">
        <w:rPr>
          <w:rFonts w:ascii="Times New Roman" w:hAnsi="Times New Roman" w:cs="宋体"/>
          <w:bCs/>
          <w:kern w:val="2"/>
          <w:szCs w:val="20"/>
          <w:lang w:bidi="ar"/>
        </w:rPr>
        <w:t>部分</w:t>
      </w:r>
      <w:r w:rsidR="00BC6B6E">
        <w:rPr>
          <w:rFonts w:ascii="Times New Roman" w:hAnsi="Times New Roman" w:cs="宋体" w:hint="eastAsia"/>
          <w:bCs/>
          <w:kern w:val="2"/>
          <w:szCs w:val="20"/>
          <w:lang w:bidi="ar"/>
        </w:rPr>
        <w:t>：</w:t>
      </w:r>
    </w:p>
    <w:p w:rsidR="001564DD" w:rsidRDefault="000B00F7" w:rsidP="001564DD">
      <w:pPr>
        <w:pStyle w:val="aff6"/>
        <w:widowControl w:val="0"/>
        <w:numPr>
          <w:ilvl w:val="0"/>
          <w:numId w:val="68"/>
        </w:numPr>
        <w:spacing w:beforeLines="10" w:before="24" w:beforeAutospacing="0" w:afterLines="10" w:after="24" w:afterAutospacing="0" w:line="312" w:lineRule="auto"/>
        <w:jc w:val="both"/>
        <w:rPr>
          <w:rFonts w:ascii="Times New Roman" w:hAnsi="Times New Roman" w:cs="宋体"/>
          <w:b/>
          <w:bCs/>
          <w:kern w:val="2"/>
          <w:szCs w:val="20"/>
          <w:lang w:bidi="ar"/>
        </w:rPr>
      </w:pPr>
      <w:r w:rsidRPr="000B00F7">
        <w:rPr>
          <w:rFonts w:ascii="Times New Roman" w:hAnsi="Times New Roman" w:cs="宋体" w:hint="eastAsia"/>
          <w:b/>
          <w:bCs/>
          <w:kern w:val="2"/>
          <w:szCs w:val="20"/>
          <w:lang w:bidi="ar"/>
        </w:rPr>
        <w:t>测试数据</w:t>
      </w:r>
      <w:r w:rsidRPr="000B00F7">
        <w:rPr>
          <w:rFonts w:ascii="Times New Roman" w:hAnsi="Times New Roman" w:cs="宋体"/>
          <w:b/>
          <w:bCs/>
          <w:kern w:val="2"/>
          <w:szCs w:val="20"/>
          <w:lang w:bidi="ar"/>
        </w:rPr>
        <w:t>生成组件</w:t>
      </w:r>
      <w:r>
        <w:rPr>
          <w:rFonts w:ascii="Times New Roman" w:hAnsi="Times New Roman" w:cs="宋体" w:hint="eastAsia"/>
          <w:b/>
          <w:bCs/>
          <w:kern w:val="2"/>
          <w:szCs w:val="20"/>
          <w:lang w:bidi="ar"/>
        </w:rPr>
        <w:t>：</w:t>
      </w:r>
      <w:r w:rsidR="00141125" w:rsidRPr="004E7C03">
        <w:rPr>
          <w:rFonts w:ascii="Times New Roman" w:hAnsi="Times New Roman" w:cs="宋体" w:hint="eastAsia"/>
          <w:bCs/>
          <w:kern w:val="2"/>
          <w:szCs w:val="20"/>
          <w:lang w:bidi="ar"/>
        </w:rPr>
        <w:t>该</w:t>
      </w:r>
      <w:r w:rsidR="00141125">
        <w:rPr>
          <w:rFonts w:ascii="Times New Roman" w:hAnsi="Times New Roman" w:cs="宋体" w:hint="eastAsia"/>
          <w:bCs/>
          <w:kern w:val="2"/>
          <w:szCs w:val="20"/>
          <w:lang w:bidi="ar"/>
        </w:rPr>
        <w:t>组件</w:t>
      </w:r>
      <w:r w:rsidR="00141125" w:rsidRPr="004E7C03">
        <w:rPr>
          <w:rFonts w:ascii="Times New Roman" w:hAnsi="Times New Roman" w:cs="宋体" w:hint="eastAsia"/>
          <w:bCs/>
          <w:kern w:val="2"/>
          <w:szCs w:val="20"/>
          <w:lang w:bidi="ar"/>
        </w:rPr>
        <w:t>主要</w:t>
      </w:r>
      <w:r w:rsidR="00141125">
        <w:rPr>
          <w:rFonts w:ascii="Times New Roman" w:hAnsi="Times New Roman" w:cs="宋体" w:hint="eastAsia"/>
          <w:bCs/>
          <w:kern w:val="2"/>
          <w:szCs w:val="20"/>
          <w:lang w:bidi="ar"/>
        </w:rPr>
        <w:t>负责提取测试</w:t>
      </w:r>
      <w:r w:rsidR="00141125">
        <w:rPr>
          <w:rFonts w:ascii="Times New Roman" w:hAnsi="Times New Roman" w:cs="宋体"/>
          <w:bCs/>
          <w:kern w:val="2"/>
          <w:szCs w:val="20"/>
          <w:lang w:bidi="ar"/>
        </w:rPr>
        <w:t>序列约束条件表达式，</w:t>
      </w:r>
      <w:r w:rsidR="00141125">
        <w:rPr>
          <w:rFonts w:ascii="Times New Roman" w:hAnsi="Times New Roman" w:cs="宋体" w:hint="eastAsia"/>
          <w:bCs/>
          <w:kern w:val="2"/>
          <w:szCs w:val="20"/>
          <w:lang w:bidi="ar"/>
        </w:rPr>
        <w:t>集成</w:t>
      </w:r>
      <w:r w:rsidR="00141125">
        <w:rPr>
          <w:rFonts w:ascii="Times New Roman" w:hAnsi="Times New Roman" w:cs="宋体"/>
          <w:bCs/>
          <w:kern w:val="2"/>
          <w:szCs w:val="20"/>
          <w:lang w:bidi="ar"/>
        </w:rPr>
        <w:t>开源工具</w:t>
      </w:r>
      <w:r w:rsidR="00141125" w:rsidRPr="00EF6922">
        <w:rPr>
          <w:rFonts w:ascii="Times New Roman" w:hAnsi="Times New Roman" w:cs="宋体" w:hint="eastAsia"/>
          <w:bCs/>
          <w:i/>
          <w:kern w:val="2"/>
          <w:szCs w:val="20"/>
          <w:lang w:bidi="ar"/>
        </w:rPr>
        <w:t>Z3</w:t>
      </w:r>
      <w:r w:rsidR="00141125">
        <w:rPr>
          <w:rFonts w:ascii="Times New Roman" w:hAnsi="Times New Roman" w:cs="宋体" w:hint="eastAsia"/>
          <w:bCs/>
          <w:kern w:val="2"/>
          <w:szCs w:val="20"/>
          <w:lang w:bidi="ar"/>
        </w:rPr>
        <w:t>对提取</w:t>
      </w:r>
      <w:r w:rsidR="00141125">
        <w:rPr>
          <w:rFonts w:ascii="Times New Roman" w:hAnsi="Times New Roman" w:cs="宋体"/>
          <w:bCs/>
          <w:kern w:val="2"/>
          <w:szCs w:val="20"/>
          <w:lang w:bidi="ar"/>
        </w:rPr>
        <w:t>出的条件表达式</w:t>
      </w:r>
      <w:r w:rsidR="00141125">
        <w:rPr>
          <w:rFonts w:ascii="Times New Roman" w:hAnsi="Times New Roman" w:cs="宋体" w:hint="eastAsia"/>
          <w:bCs/>
          <w:kern w:val="2"/>
          <w:szCs w:val="20"/>
          <w:lang w:bidi="ar"/>
        </w:rPr>
        <w:t>进行</w:t>
      </w:r>
      <w:r w:rsidR="00141125">
        <w:rPr>
          <w:rFonts w:ascii="Times New Roman" w:hAnsi="Times New Roman" w:cs="宋体"/>
          <w:bCs/>
          <w:kern w:val="2"/>
          <w:szCs w:val="20"/>
          <w:lang w:bidi="ar"/>
        </w:rPr>
        <w:t>求解，生成满足</w:t>
      </w:r>
      <w:r w:rsidR="00141125">
        <w:rPr>
          <w:rFonts w:ascii="Times New Roman" w:hAnsi="Times New Roman" w:cs="宋体" w:hint="eastAsia"/>
          <w:bCs/>
          <w:kern w:val="2"/>
          <w:szCs w:val="20"/>
          <w:lang w:bidi="ar"/>
        </w:rPr>
        <w:t>约束</w:t>
      </w:r>
      <w:r w:rsidR="00141125">
        <w:rPr>
          <w:rFonts w:ascii="Times New Roman" w:hAnsi="Times New Roman" w:cs="宋体"/>
          <w:bCs/>
          <w:kern w:val="2"/>
          <w:szCs w:val="20"/>
          <w:lang w:bidi="ar"/>
        </w:rPr>
        <w:t>条件的可行解</w:t>
      </w:r>
      <w:r w:rsidR="00141125" w:rsidRPr="004E7C03">
        <w:rPr>
          <w:rFonts w:ascii="Times New Roman" w:hAnsi="Times New Roman" w:cs="宋体" w:hint="eastAsia"/>
          <w:bCs/>
          <w:kern w:val="2"/>
          <w:szCs w:val="20"/>
          <w:lang w:bidi="ar"/>
        </w:rPr>
        <w:t>。</w:t>
      </w:r>
    </w:p>
    <w:p w:rsidR="001850F0" w:rsidRPr="00141125" w:rsidRDefault="001850F0" w:rsidP="001850F0">
      <w:pPr>
        <w:pStyle w:val="aff6"/>
        <w:widowControl w:val="0"/>
        <w:numPr>
          <w:ilvl w:val="0"/>
          <w:numId w:val="27"/>
        </w:numPr>
        <w:spacing w:beforeLines="10" w:before="24" w:beforeAutospacing="0" w:afterLines="10" w:after="24" w:afterAutospacing="0" w:line="312" w:lineRule="auto"/>
        <w:jc w:val="both"/>
        <w:rPr>
          <w:rFonts w:ascii="Times New Roman" w:hAnsi="Times New Roman" w:cs="宋体"/>
          <w:bCs/>
          <w:kern w:val="2"/>
          <w:szCs w:val="20"/>
          <w:lang w:bidi="ar"/>
        </w:rPr>
      </w:pPr>
      <w:r>
        <w:rPr>
          <w:rFonts w:ascii="Times New Roman" w:hAnsi="Times New Roman" w:cs="宋体" w:hint="eastAsia"/>
          <w:b/>
          <w:bCs/>
          <w:kern w:val="2"/>
          <w:szCs w:val="20"/>
          <w:lang w:bidi="ar"/>
        </w:rPr>
        <w:t>约束提取</w:t>
      </w:r>
      <w:r>
        <w:rPr>
          <w:rFonts w:ascii="Times New Roman" w:hAnsi="Times New Roman" w:cs="宋体"/>
          <w:b/>
          <w:bCs/>
          <w:kern w:val="2"/>
          <w:szCs w:val="20"/>
          <w:lang w:bidi="ar"/>
        </w:rPr>
        <w:t>器</w:t>
      </w:r>
      <w:r>
        <w:rPr>
          <w:rFonts w:ascii="Times New Roman" w:hAnsi="Times New Roman" w:cs="宋体" w:hint="eastAsia"/>
          <w:b/>
          <w:bCs/>
          <w:kern w:val="2"/>
          <w:szCs w:val="20"/>
          <w:lang w:bidi="ar"/>
        </w:rPr>
        <w:t>：</w:t>
      </w:r>
      <w:r w:rsidR="00141125" w:rsidRPr="004E7C03">
        <w:rPr>
          <w:rFonts w:ascii="Times New Roman" w:hAnsi="Times New Roman" w:cs="宋体" w:hint="eastAsia"/>
          <w:bCs/>
          <w:kern w:val="2"/>
          <w:szCs w:val="20"/>
          <w:lang w:bidi="ar"/>
        </w:rPr>
        <w:t>该</w:t>
      </w:r>
      <w:r w:rsidR="00BC6B6E">
        <w:rPr>
          <w:rFonts w:ascii="Times New Roman" w:hAnsi="Times New Roman" w:cs="宋体" w:hint="eastAsia"/>
          <w:bCs/>
          <w:kern w:val="2"/>
          <w:szCs w:val="20"/>
          <w:lang w:bidi="ar"/>
        </w:rPr>
        <w:t>模块</w:t>
      </w:r>
      <w:r w:rsidR="00141125" w:rsidRPr="004E7C03">
        <w:rPr>
          <w:rFonts w:ascii="Times New Roman" w:hAnsi="Times New Roman" w:cs="宋体" w:hint="eastAsia"/>
          <w:bCs/>
          <w:kern w:val="2"/>
          <w:szCs w:val="20"/>
          <w:lang w:bidi="ar"/>
        </w:rPr>
        <w:t>主要</w:t>
      </w:r>
      <w:r w:rsidR="00141125" w:rsidRPr="00141125">
        <w:rPr>
          <w:rFonts w:ascii="Times New Roman" w:hAnsi="Times New Roman" w:cs="宋体" w:hint="eastAsia"/>
          <w:bCs/>
          <w:kern w:val="2"/>
          <w:szCs w:val="20"/>
          <w:lang w:bidi="ar"/>
        </w:rPr>
        <w:t>针对</w:t>
      </w:r>
      <w:r w:rsidR="007B5091">
        <w:rPr>
          <w:rFonts w:ascii="Times New Roman" w:hAnsi="Times New Roman" w:cs="宋体" w:hint="eastAsia"/>
          <w:bCs/>
          <w:kern w:val="2"/>
          <w:szCs w:val="20"/>
          <w:lang w:bidi="ar"/>
        </w:rPr>
        <w:t>每条</w:t>
      </w:r>
      <w:r w:rsidR="00141125">
        <w:rPr>
          <w:rFonts w:ascii="Times New Roman" w:hAnsi="Times New Roman" w:cs="宋体" w:hint="eastAsia"/>
          <w:bCs/>
          <w:kern w:val="2"/>
          <w:szCs w:val="20"/>
          <w:lang w:bidi="ar"/>
        </w:rPr>
        <w:t>测试</w:t>
      </w:r>
      <w:r w:rsidR="00141125">
        <w:rPr>
          <w:rFonts w:ascii="Times New Roman" w:hAnsi="Times New Roman" w:cs="宋体"/>
          <w:bCs/>
          <w:kern w:val="2"/>
          <w:szCs w:val="20"/>
          <w:lang w:bidi="ar"/>
        </w:rPr>
        <w:t>序列</w:t>
      </w:r>
      <w:r w:rsidR="007B5091">
        <w:rPr>
          <w:rFonts w:ascii="Times New Roman" w:hAnsi="Times New Roman" w:cs="宋体" w:hint="eastAsia"/>
          <w:bCs/>
          <w:kern w:val="2"/>
          <w:szCs w:val="20"/>
          <w:lang w:bidi="ar"/>
        </w:rPr>
        <w:t>，</w:t>
      </w:r>
      <w:r w:rsidR="00141125">
        <w:rPr>
          <w:rFonts w:ascii="Times New Roman" w:hAnsi="Times New Roman" w:cs="宋体"/>
          <w:bCs/>
          <w:kern w:val="2"/>
          <w:szCs w:val="20"/>
          <w:lang w:bidi="ar"/>
        </w:rPr>
        <w:t>提取出</w:t>
      </w:r>
      <w:r w:rsidR="00141125">
        <w:rPr>
          <w:rFonts w:ascii="Times New Roman" w:hAnsi="Times New Roman" w:cs="宋体" w:hint="eastAsia"/>
          <w:bCs/>
          <w:kern w:val="2"/>
          <w:szCs w:val="20"/>
          <w:lang w:bidi="ar"/>
        </w:rPr>
        <w:t>执行</w:t>
      </w:r>
      <w:r w:rsidR="00141125">
        <w:rPr>
          <w:rFonts w:ascii="Times New Roman" w:hAnsi="Times New Roman" w:cs="宋体"/>
          <w:bCs/>
          <w:kern w:val="2"/>
          <w:szCs w:val="20"/>
          <w:lang w:bidi="ar"/>
        </w:rPr>
        <w:t>该序列的约束条件，将其转换为符合</w:t>
      </w:r>
      <w:r w:rsidR="00141125">
        <w:rPr>
          <w:rFonts w:ascii="Times New Roman" w:hAnsi="Times New Roman" w:cs="宋体"/>
          <w:bCs/>
          <w:kern w:val="2"/>
          <w:szCs w:val="20"/>
          <w:lang w:bidi="ar"/>
        </w:rPr>
        <w:t>Z3</w:t>
      </w:r>
      <w:r w:rsidR="00141125">
        <w:rPr>
          <w:rFonts w:ascii="Times New Roman" w:hAnsi="Times New Roman" w:cs="宋体" w:hint="eastAsia"/>
          <w:bCs/>
          <w:kern w:val="2"/>
          <w:szCs w:val="20"/>
          <w:lang w:bidi="ar"/>
        </w:rPr>
        <w:t>脚本</w:t>
      </w:r>
      <w:r w:rsidR="00141125">
        <w:rPr>
          <w:rFonts w:ascii="Times New Roman" w:hAnsi="Times New Roman" w:cs="宋体"/>
          <w:bCs/>
          <w:kern w:val="2"/>
          <w:szCs w:val="20"/>
          <w:lang w:bidi="ar"/>
        </w:rPr>
        <w:t>语法的约束条件</w:t>
      </w:r>
      <w:r w:rsidR="00141125">
        <w:rPr>
          <w:rFonts w:ascii="Times New Roman" w:hAnsi="Times New Roman" w:cs="宋体" w:hint="eastAsia"/>
          <w:bCs/>
          <w:kern w:val="2"/>
          <w:szCs w:val="20"/>
          <w:lang w:bidi="ar"/>
        </w:rPr>
        <w:t>表达式</w:t>
      </w:r>
      <w:r w:rsidR="007B5091">
        <w:rPr>
          <w:rFonts w:ascii="Times New Roman" w:hAnsi="Times New Roman" w:cs="宋体" w:hint="eastAsia"/>
          <w:bCs/>
          <w:kern w:val="2"/>
          <w:szCs w:val="20"/>
          <w:lang w:bidi="ar"/>
        </w:rPr>
        <w:t>。</w:t>
      </w:r>
    </w:p>
    <w:p w:rsidR="001850F0" w:rsidRPr="007B5091" w:rsidRDefault="001850F0" w:rsidP="001850F0">
      <w:pPr>
        <w:pStyle w:val="aff6"/>
        <w:widowControl w:val="0"/>
        <w:numPr>
          <w:ilvl w:val="0"/>
          <w:numId w:val="27"/>
        </w:numPr>
        <w:spacing w:beforeLines="10" w:before="24" w:beforeAutospacing="0" w:afterLines="10" w:after="24" w:afterAutospacing="0" w:line="312" w:lineRule="auto"/>
        <w:jc w:val="both"/>
        <w:rPr>
          <w:rFonts w:ascii="Times New Roman" w:hAnsi="Times New Roman" w:cs="宋体"/>
          <w:bCs/>
          <w:kern w:val="2"/>
          <w:szCs w:val="20"/>
          <w:lang w:bidi="ar"/>
        </w:rPr>
      </w:pPr>
      <w:r>
        <w:rPr>
          <w:rFonts w:ascii="Times New Roman" w:hAnsi="Times New Roman" w:cs="宋体" w:hint="eastAsia"/>
          <w:b/>
          <w:bCs/>
          <w:kern w:val="2"/>
          <w:szCs w:val="20"/>
          <w:lang w:bidi="ar"/>
        </w:rPr>
        <w:t>约束</w:t>
      </w:r>
      <w:r>
        <w:rPr>
          <w:rFonts w:ascii="Times New Roman" w:hAnsi="Times New Roman" w:cs="宋体"/>
          <w:b/>
          <w:bCs/>
          <w:kern w:val="2"/>
          <w:szCs w:val="20"/>
          <w:lang w:bidi="ar"/>
        </w:rPr>
        <w:t>求解器：</w:t>
      </w:r>
      <w:r w:rsidR="007B5091" w:rsidRPr="004E7C03">
        <w:rPr>
          <w:rFonts w:ascii="Times New Roman" w:hAnsi="Times New Roman" w:cs="宋体" w:hint="eastAsia"/>
          <w:bCs/>
          <w:kern w:val="2"/>
          <w:szCs w:val="20"/>
          <w:lang w:bidi="ar"/>
        </w:rPr>
        <w:t>该</w:t>
      </w:r>
      <w:r w:rsidR="00BC6B6E">
        <w:rPr>
          <w:rFonts w:ascii="Times New Roman" w:hAnsi="Times New Roman" w:cs="宋体" w:hint="eastAsia"/>
          <w:bCs/>
          <w:kern w:val="2"/>
          <w:szCs w:val="20"/>
          <w:lang w:bidi="ar"/>
        </w:rPr>
        <w:t>模块</w:t>
      </w:r>
      <w:r w:rsidR="007B5091" w:rsidRPr="007B5091">
        <w:rPr>
          <w:rFonts w:ascii="Times New Roman" w:hAnsi="Times New Roman" w:cs="宋体" w:hint="eastAsia"/>
          <w:bCs/>
          <w:kern w:val="2"/>
          <w:szCs w:val="20"/>
          <w:lang w:bidi="ar"/>
        </w:rPr>
        <w:t>集成</w:t>
      </w:r>
      <w:r w:rsidR="007B5091">
        <w:rPr>
          <w:rFonts w:ascii="Times New Roman" w:hAnsi="Times New Roman" w:cs="宋体" w:hint="eastAsia"/>
          <w:bCs/>
          <w:kern w:val="2"/>
          <w:szCs w:val="20"/>
          <w:lang w:bidi="ar"/>
        </w:rPr>
        <w:t>开源工具</w:t>
      </w:r>
      <w:r w:rsidR="007B5091">
        <w:rPr>
          <w:rFonts w:ascii="Times New Roman" w:hAnsi="Times New Roman" w:cs="宋体" w:hint="eastAsia"/>
          <w:bCs/>
          <w:kern w:val="2"/>
          <w:szCs w:val="20"/>
          <w:lang w:bidi="ar"/>
        </w:rPr>
        <w:t>Z3</w:t>
      </w:r>
      <w:r w:rsidR="007B5091">
        <w:rPr>
          <w:rFonts w:ascii="Times New Roman" w:hAnsi="Times New Roman" w:cs="宋体" w:hint="eastAsia"/>
          <w:bCs/>
          <w:kern w:val="2"/>
          <w:szCs w:val="20"/>
          <w:lang w:bidi="ar"/>
        </w:rPr>
        <w:t>对</w:t>
      </w:r>
      <w:r w:rsidR="007B5091">
        <w:rPr>
          <w:rFonts w:ascii="Times New Roman" w:hAnsi="Times New Roman" w:cs="宋体"/>
          <w:bCs/>
          <w:kern w:val="2"/>
          <w:szCs w:val="20"/>
          <w:lang w:bidi="ar"/>
        </w:rPr>
        <w:t>提取出的约束条件</w:t>
      </w:r>
      <w:r w:rsidR="007B5091">
        <w:rPr>
          <w:rFonts w:ascii="Times New Roman" w:hAnsi="Times New Roman" w:cs="宋体" w:hint="eastAsia"/>
          <w:bCs/>
          <w:kern w:val="2"/>
          <w:szCs w:val="20"/>
          <w:lang w:bidi="ar"/>
        </w:rPr>
        <w:t>表达式</w:t>
      </w:r>
      <w:r w:rsidR="007B5091">
        <w:rPr>
          <w:rFonts w:ascii="Times New Roman" w:hAnsi="Times New Roman" w:cs="宋体"/>
          <w:bCs/>
          <w:kern w:val="2"/>
          <w:szCs w:val="20"/>
          <w:lang w:bidi="ar"/>
        </w:rPr>
        <w:t>进行求解，生成满足约束条件的可行解。</w:t>
      </w:r>
    </w:p>
    <w:p w:rsidR="000B00F7" w:rsidRDefault="000B00F7" w:rsidP="001564DD">
      <w:pPr>
        <w:pStyle w:val="aff6"/>
        <w:widowControl w:val="0"/>
        <w:numPr>
          <w:ilvl w:val="0"/>
          <w:numId w:val="68"/>
        </w:numPr>
        <w:spacing w:beforeLines="10" w:before="24" w:beforeAutospacing="0" w:afterLines="10" w:after="24" w:afterAutospacing="0" w:line="312" w:lineRule="auto"/>
        <w:jc w:val="both"/>
        <w:rPr>
          <w:rFonts w:ascii="Times New Roman" w:hAnsi="Times New Roman" w:cs="宋体"/>
          <w:b/>
          <w:bCs/>
          <w:kern w:val="2"/>
          <w:szCs w:val="20"/>
          <w:lang w:bidi="ar"/>
        </w:rPr>
      </w:pPr>
      <w:r>
        <w:rPr>
          <w:rFonts w:ascii="Times New Roman" w:hAnsi="Times New Roman" w:cs="宋体" w:hint="eastAsia"/>
          <w:b/>
          <w:bCs/>
          <w:kern w:val="2"/>
          <w:szCs w:val="20"/>
          <w:lang w:bidi="ar"/>
        </w:rPr>
        <w:t>测试脚本</w:t>
      </w:r>
      <w:r>
        <w:rPr>
          <w:rFonts w:ascii="Times New Roman" w:hAnsi="Times New Roman" w:cs="宋体"/>
          <w:b/>
          <w:bCs/>
          <w:kern w:val="2"/>
          <w:szCs w:val="20"/>
          <w:lang w:bidi="ar"/>
        </w:rPr>
        <w:t>生成组件：</w:t>
      </w:r>
      <w:r w:rsidR="00BC6B6E" w:rsidRPr="00BC6B6E">
        <w:rPr>
          <w:rFonts w:ascii="Times New Roman" w:hAnsi="Times New Roman" w:cs="宋体" w:hint="eastAsia"/>
          <w:kern w:val="2"/>
          <w:szCs w:val="20"/>
          <w:lang w:bidi="ar"/>
        </w:rPr>
        <w:t>该组件</w:t>
      </w:r>
      <w:r w:rsidR="00BC6B6E" w:rsidRPr="002616C8">
        <w:rPr>
          <w:rFonts w:ascii="Times New Roman" w:hAnsi="Times New Roman" w:cs="宋体" w:hint="eastAsia"/>
          <w:kern w:val="2"/>
          <w:szCs w:val="20"/>
          <w:lang w:bidi="ar"/>
        </w:rPr>
        <w:t>根据</w:t>
      </w:r>
      <w:r w:rsidR="00BC6B6E">
        <w:t>服务操作调用</w:t>
      </w:r>
      <w:r w:rsidR="00BC6B6E">
        <w:rPr>
          <w:rFonts w:hint="eastAsia"/>
        </w:rPr>
        <w:t>框架，</w:t>
      </w:r>
      <w:r w:rsidR="00BC6B6E">
        <w:rPr>
          <w:rFonts w:ascii="Times New Roman" w:hAnsi="Times New Roman" w:cs="宋体" w:hint="eastAsia"/>
          <w:kern w:val="2"/>
          <w:szCs w:val="20"/>
          <w:lang w:bidi="ar"/>
        </w:rPr>
        <w:t>将</w:t>
      </w:r>
      <w:r w:rsidR="00BC6B6E">
        <w:rPr>
          <w:rFonts w:ascii="Times New Roman" w:hAnsi="Times New Roman" w:cs="宋体"/>
          <w:kern w:val="2"/>
          <w:szCs w:val="20"/>
          <w:lang w:bidi="ar"/>
        </w:rPr>
        <w:t>测试数据与测试</w:t>
      </w:r>
      <w:r w:rsidR="00BC6B6E">
        <w:rPr>
          <w:rFonts w:ascii="Times New Roman" w:hAnsi="Times New Roman" w:cs="宋体" w:hint="eastAsia"/>
          <w:kern w:val="2"/>
          <w:szCs w:val="20"/>
          <w:lang w:bidi="ar"/>
        </w:rPr>
        <w:t>序列</w:t>
      </w:r>
      <w:r w:rsidR="00BC6B6E">
        <w:rPr>
          <w:rFonts w:ascii="Times New Roman" w:hAnsi="Times New Roman" w:cs="宋体"/>
          <w:kern w:val="2"/>
          <w:szCs w:val="20"/>
          <w:lang w:bidi="ar"/>
        </w:rPr>
        <w:t>相结合</w:t>
      </w:r>
      <w:r w:rsidR="00BC6B6E">
        <w:rPr>
          <w:rFonts w:ascii="Times New Roman" w:hAnsi="Times New Roman" w:cs="宋体" w:hint="eastAsia"/>
          <w:kern w:val="2"/>
          <w:szCs w:val="20"/>
          <w:lang w:bidi="ar"/>
        </w:rPr>
        <w:t>，</w:t>
      </w:r>
      <w:r w:rsidR="00BC6B6E">
        <w:rPr>
          <w:rFonts w:ascii="Times New Roman" w:hAnsi="Times New Roman" w:cs="宋体"/>
          <w:kern w:val="2"/>
          <w:szCs w:val="20"/>
          <w:lang w:bidi="ar"/>
        </w:rPr>
        <w:t>生成可执行的测试用例。</w:t>
      </w:r>
    </w:p>
    <w:p w:rsidR="001850F0" w:rsidRDefault="00584E9C" w:rsidP="001850F0">
      <w:pPr>
        <w:pStyle w:val="aff6"/>
        <w:widowControl w:val="0"/>
        <w:numPr>
          <w:ilvl w:val="0"/>
          <w:numId w:val="27"/>
        </w:numPr>
        <w:spacing w:beforeLines="10" w:before="24" w:beforeAutospacing="0" w:afterLines="10" w:after="24" w:afterAutospacing="0" w:line="312" w:lineRule="auto"/>
        <w:jc w:val="both"/>
        <w:rPr>
          <w:rFonts w:ascii="Times New Roman" w:hAnsi="Times New Roman" w:cs="宋体"/>
          <w:b/>
          <w:bCs/>
          <w:kern w:val="2"/>
          <w:szCs w:val="20"/>
          <w:lang w:bidi="ar"/>
        </w:rPr>
      </w:pPr>
      <w:r>
        <w:rPr>
          <w:rFonts w:ascii="Times New Roman" w:hAnsi="Times New Roman" w:cs="宋体" w:hint="eastAsia"/>
          <w:b/>
          <w:bCs/>
          <w:kern w:val="2"/>
          <w:szCs w:val="20"/>
          <w:lang w:bidi="ar"/>
        </w:rPr>
        <w:t>数据填充器：</w:t>
      </w:r>
      <w:r w:rsidR="00BC6B6E" w:rsidRPr="00BC6B6E">
        <w:rPr>
          <w:rFonts w:ascii="Times New Roman" w:hAnsi="Times New Roman" w:cs="宋体" w:hint="eastAsia"/>
          <w:bCs/>
          <w:kern w:val="2"/>
          <w:szCs w:val="20"/>
          <w:lang w:bidi="ar"/>
        </w:rPr>
        <w:t>该模块</w:t>
      </w:r>
      <w:r w:rsidR="00BC6B6E">
        <w:rPr>
          <w:rFonts w:ascii="Times New Roman" w:hAnsi="Times New Roman" w:cs="宋体" w:hint="eastAsia"/>
          <w:bCs/>
          <w:kern w:val="2"/>
          <w:szCs w:val="20"/>
          <w:lang w:bidi="ar"/>
        </w:rPr>
        <w:t>主要将</w:t>
      </w:r>
      <w:r w:rsidR="00BC6B6E">
        <w:rPr>
          <w:rFonts w:ascii="Times New Roman" w:hAnsi="Times New Roman" w:cs="宋体"/>
          <w:bCs/>
          <w:kern w:val="2"/>
          <w:szCs w:val="20"/>
          <w:lang w:bidi="ar"/>
        </w:rPr>
        <w:t>测试</w:t>
      </w:r>
      <w:r w:rsidR="00BC6B6E">
        <w:rPr>
          <w:rFonts w:ascii="Times New Roman" w:hAnsi="Times New Roman" w:cs="宋体" w:hint="eastAsia"/>
          <w:bCs/>
          <w:kern w:val="2"/>
          <w:szCs w:val="20"/>
          <w:lang w:bidi="ar"/>
        </w:rPr>
        <w:t>数据</w:t>
      </w:r>
      <w:r w:rsidR="00BC6B6E">
        <w:rPr>
          <w:rFonts w:ascii="Times New Roman" w:hAnsi="Times New Roman" w:cs="宋体"/>
          <w:bCs/>
          <w:kern w:val="2"/>
          <w:szCs w:val="20"/>
          <w:lang w:bidi="ar"/>
        </w:rPr>
        <w:t>填充</w:t>
      </w:r>
      <w:r w:rsidR="00BC6B6E">
        <w:rPr>
          <w:rFonts w:ascii="Times New Roman" w:hAnsi="Times New Roman" w:cs="宋体" w:hint="eastAsia"/>
          <w:bCs/>
          <w:kern w:val="2"/>
          <w:szCs w:val="20"/>
          <w:lang w:bidi="ar"/>
        </w:rPr>
        <w:t>到</w:t>
      </w:r>
      <w:r w:rsidR="00BC6B6E">
        <w:rPr>
          <w:rFonts w:ascii="Times New Roman" w:hAnsi="Times New Roman" w:cs="宋体"/>
          <w:bCs/>
          <w:kern w:val="2"/>
          <w:szCs w:val="20"/>
          <w:lang w:bidi="ar"/>
        </w:rPr>
        <w:t>相应的</w:t>
      </w:r>
      <w:r w:rsidR="00BC6B6E">
        <w:rPr>
          <w:rFonts w:ascii="Times New Roman" w:hAnsi="Times New Roman" w:cs="宋体" w:hint="eastAsia"/>
          <w:bCs/>
          <w:kern w:val="2"/>
          <w:szCs w:val="20"/>
          <w:lang w:bidi="ar"/>
        </w:rPr>
        <w:t>S</w:t>
      </w:r>
      <w:r w:rsidR="00BC6B6E">
        <w:rPr>
          <w:rFonts w:ascii="Times New Roman" w:hAnsi="Times New Roman" w:cs="宋体"/>
          <w:bCs/>
          <w:kern w:val="2"/>
          <w:szCs w:val="20"/>
          <w:lang w:bidi="ar"/>
        </w:rPr>
        <w:t>oap</w:t>
      </w:r>
      <w:r w:rsidR="00BC6B6E">
        <w:rPr>
          <w:rFonts w:ascii="Times New Roman" w:hAnsi="Times New Roman" w:cs="宋体"/>
          <w:bCs/>
          <w:kern w:val="2"/>
          <w:szCs w:val="20"/>
          <w:lang w:bidi="ar"/>
        </w:rPr>
        <w:t>消息框架中</w:t>
      </w:r>
      <w:r w:rsidR="00481B60">
        <w:rPr>
          <w:rFonts w:ascii="Times New Roman" w:hAnsi="Times New Roman" w:cs="宋体" w:hint="eastAsia"/>
          <w:bCs/>
          <w:kern w:val="2"/>
          <w:szCs w:val="20"/>
          <w:lang w:bidi="ar"/>
        </w:rPr>
        <w:t>（消息框架已由</w:t>
      </w:r>
      <w:r w:rsidR="00481B60">
        <w:rPr>
          <w:rFonts w:ascii="Times New Roman" w:hAnsi="Times New Roman" w:cs="宋体"/>
          <w:bCs/>
          <w:kern w:val="2"/>
          <w:szCs w:val="20"/>
          <w:lang w:bidi="ar"/>
        </w:rPr>
        <w:t>解析器解析得到</w:t>
      </w:r>
      <w:r w:rsidR="00481B60">
        <w:rPr>
          <w:rFonts w:ascii="Times New Roman" w:hAnsi="Times New Roman" w:cs="宋体" w:hint="eastAsia"/>
          <w:bCs/>
          <w:kern w:val="2"/>
          <w:szCs w:val="20"/>
          <w:lang w:bidi="ar"/>
        </w:rPr>
        <w:t>）</w:t>
      </w:r>
      <w:r w:rsidR="00BC6B6E">
        <w:rPr>
          <w:rFonts w:ascii="Times New Roman" w:hAnsi="Times New Roman" w:cs="宋体"/>
          <w:bCs/>
          <w:kern w:val="2"/>
          <w:szCs w:val="20"/>
          <w:lang w:bidi="ar"/>
        </w:rPr>
        <w:t>，生成</w:t>
      </w:r>
      <w:r w:rsidR="00BC6B6E">
        <w:rPr>
          <w:rFonts w:ascii="Times New Roman" w:hAnsi="Times New Roman" w:cs="宋体" w:hint="eastAsia"/>
          <w:bCs/>
          <w:kern w:val="2"/>
          <w:szCs w:val="20"/>
          <w:lang w:bidi="ar"/>
        </w:rPr>
        <w:t>S</w:t>
      </w:r>
      <w:r w:rsidR="00BC6B6E">
        <w:rPr>
          <w:rFonts w:ascii="Times New Roman" w:hAnsi="Times New Roman" w:cs="宋体"/>
          <w:bCs/>
          <w:kern w:val="2"/>
          <w:szCs w:val="20"/>
          <w:lang w:bidi="ar"/>
        </w:rPr>
        <w:t>oap</w:t>
      </w:r>
      <w:r w:rsidR="00BC6B6E">
        <w:rPr>
          <w:rFonts w:ascii="Times New Roman" w:hAnsi="Times New Roman" w:cs="宋体"/>
          <w:bCs/>
          <w:kern w:val="2"/>
          <w:szCs w:val="20"/>
          <w:lang w:bidi="ar"/>
        </w:rPr>
        <w:t>消息</w:t>
      </w:r>
      <w:r w:rsidR="00BC6B6E">
        <w:rPr>
          <w:rFonts w:ascii="Times New Roman" w:hAnsi="Times New Roman" w:cs="宋体" w:hint="eastAsia"/>
          <w:bCs/>
          <w:kern w:val="2"/>
          <w:szCs w:val="20"/>
          <w:lang w:bidi="ar"/>
        </w:rPr>
        <w:t>；</w:t>
      </w:r>
    </w:p>
    <w:p w:rsidR="00584E9C" w:rsidRPr="00BC6B6E" w:rsidRDefault="00584E9C" w:rsidP="001850F0">
      <w:pPr>
        <w:pStyle w:val="aff6"/>
        <w:widowControl w:val="0"/>
        <w:numPr>
          <w:ilvl w:val="0"/>
          <w:numId w:val="27"/>
        </w:numPr>
        <w:spacing w:beforeLines="10" w:before="24" w:beforeAutospacing="0" w:afterLines="10" w:after="24" w:afterAutospacing="0" w:line="312" w:lineRule="auto"/>
        <w:jc w:val="both"/>
        <w:rPr>
          <w:rFonts w:ascii="Times New Roman" w:hAnsi="Times New Roman" w:cs="宋体"/>
          <w:bCs/>
          <w:kern w:val="2"/>
          <w:szCs w:val="20"/>
          <w:lang w:bidi="ar"/>
        </w:rPr>
      </w:pPr>
      <w:r>
        <w:rPr>
          <w:rFonts w:ascii="Times New Roman" w:hAnsi="Times New Roman" w:cs="宋体" w:hint="eastAsia"/>
          <w:b/>
          <w:bCs/>
          <w:kern w:val="2"/>
          <w:szCs w:val="20"/>
          <w:lang w:bidi="ar"/>
        </w:rPr>
        <w:t>脚本生成</w:t>
      </w:r>
      <w:r>
        <w:rPr>
          <w:rFonts w:ascii="Times New Roman" w:hAnsi="Times New Roman" w:cs="宋体"/>
          <w:b/>
          <w:bCs/>
          <w:kern w:val="2"/>
          <w:szCs w:val="20"/>
          <w:lang w:bidi="ar"/>
        </w:rPr>
        <w:t>器：</w:t>
      </w:r>
      <w:r w:rsidR="00BC6B6E" w:rsidRPr="00BC6B6E">
        <w:rPr>
          <w:rFonts w:ascii="Times New Roman" w:hAnsi="Times New Roman" w:cs="宋体" w:hint="eastAsia"/>
          <w:bCs/>
          <w:kern w:val="2"/>
          <w:szCs w:val="20"/>
          <w:lang w:bidi="ar"/>
        </w:rPr>
        <w:t>该模块</w:t>
      </w:r>
      <w:r w:rsidR="00BC6B6E">
        <w:rPr>
          <w:rFonts w:ascii="Times New Roman" w:hAnsi="Times New Roman" w:cs="宋体" w:hint="eastAsia"/>
          <w:bCs/>
          <w:kern w:val="2"/>
          <w:szCs w:val="20"/>
          <w:lang w:bidi="ar"/>
        </w:rPr>
        <w:t>根据测试</w:t>
      </w:r>
      <w:r w:rsidR="007C4624">
        <w:rPr>
          <w:rFonts w:ascii="Times New Roman" w:hAnsi="Times New Roman" w:cs="宋体" w:hint="eastAsia"/>
          <w:bCs/>
          <w:kern w:val="2"/>
          <w:szCs w:val="20"/>
          <w:lang w:bidi="ar"/>
        </w:rPr>
        <w:t>序列</w:t>
      </w:r>
      <w:r w:rsidR="007C4624">
        <w:rPr>
          <w:rFonts w:ascii="Times New Roman" w:hAnsi="Times New Roman" w:cs="宋体"/>
          <w:bCs/>
          <w:kern w:val="2"/>
          <w:szCs w:val="20"/>
          <w:lang w:bidi="ar"/>
        </w:rPr>
        <w:t>中的</w:t>
      </w:r>
      <w:r w:rsidR="007C4624">
        <w:rPr>
          <w:rFonts w:ascii="Times New Roman" w:hAnsi="Times New Roman" w:cs="宋体" w:hint="eastAsia"/>
          <w:bCs/>
          <w:kern w:val="2"/>
          <w:szCs w:val="20"/>
          <w:lang w:bidi="ar"/>
        </w:rPr>
        <w:t>操作</w:t>
      </w:r>
      <w:r w:rsidR="007C4624">
        <w:rPr>
          <w:rFonts w:ascii="Times New Roman" w:hAnsi="Times New Roman" w:cs="宋体"/>
          <w:bCs/>
          <w:kern w:val="2"/>
          <w:szCs w:val="20"/>
          <w:lang w:bidi="ar"/>
        </w:rPr>
        <w:t>调用顺序，将</w:t>
      </w:r>
      <w:r w:rsidR="007C4624">
        <w:rPr>
          <w:rFonts w:ascii="Times New Roman" w:hAnsi="Times New Roman" w:cs="宋体" w:hint="eastAsia"/>
          <w:bCs/>
          <w:kern w:val="2"/>
          <w:szCs w:val="20"/>
          <w:lang w:bidi="ar"/>
        </w:rPr>
        <w:t>生成</w:t>
      </w:r>
      <w:r w:rsidR="007C4624">
        <w:rPr>
          <w:rFonts w:ascii="Times New Roman" w:hAnsi="Times New Roman" w:cs="宋体"/>
          <w:bCs/>
          <w:kern w:val="2"/>
          <w:szCs w:val="20"/>
          <w:lang w:bidi="ar"/>
        </w:rPr>
        <w:t>的</w:t>
      </w:r>
      <w:r w:rsidR="007C4624">
        <w:rPr>
          <w:rFonts w:ascii="Times New Roman" w:hAnsi="Times New Roman" w:cs="宋体" w:hint="eastAsia"/>
          <w:bCs/>
          <w:kern w:val="2"/>
          <w:szCs w:val="20"/>
          <w:lang w:bidi="ar"/>
        </w:rPr>
        <w:t>S</w:t>
      </w:r>
      <w:r w:rsidR="007C4624">
        <w:rPr>
          <w:rFonts w:ascii="Times New Roman" w:hAnsi="Times New Roman" w:cs="宋体"/>
          <w:bCs/>
          <w:kern w:val="2"/>
          <w:szCs w:val="20"/>
          <w:lang w:bidi="ar"/>
        </w:rPr>
        <w:t>oap</w:t>
      </w:r>
      <w:r w:rsidR="007C4624">
        <w:rPr>
          <w:rFonts w:ascii="Times New Roman" w:hAnsi="Times New Roman" w:cs="宋体"/>
          <w:bCs/>
          <w:kern w:val="2"/>
          <w:szCs w:val="20"/>
          <w:lang w:bidi="ar"/>
        </w:rPr>
        <w:t>消息</w:t>
      </w:r>
      <w:r w:rsidR="007C4624">
        <w:rPr>
          <w:rFonts w:ascii="Times New Roman" w:hAnsi="Times New Roman" w:cs="宋体" w:hint="eastAsia"/>
          <w:bCs/>
          <w:kern w:val="2"/>
          <w:szCs w:val="20"/>
          <w:lang w:bidi="ar"/>
        </w:rPr>
        <w:t>进行</w:t>
      </w:r>
      <w:r w:rsidR="007C4624">
        <w:rPr>
          <w:rFonts w:ascii="Times New Roman" w:hAnsi="Times New Roman" w:cs="宋体"/>
          <w:bCs/>
          <w:kern w:val="2"/>
          <w:szCs w:val="20"/>
          <w:lang w:bidi="ar"/>
        </w:rPr>
        <w:t>合成</w:t>
      </w:r>
      <w:r w:rsidR="007C4624">
        <w:rPr>
          <w:rFonts w:ascii="Times New Roman" w:hAnsi="Times New Roman" w:cs="宋体" w:hint="eastAsia"/>
          <w:bCs/>
          <w:kern w:val="2"/>
          <w:szCs w:val="20"/>
          <w:lang w:bidi="ar"/>
        </w:rPr>
        <w:t>，</w:t>
      </w:r>
      <w:r w:rsidR="007C4624">
        <w:rPr>
          <w:rFonts w:ascii="Times New Roman" w:hAnsi="Times New Roman" w:cs="宋体"/>
          <w:bCs/>
          <w:kern w:val="2"/>
          <w:szCs w:val="20"/>
          <w:lang w:bidi="ar"/>
        </w:rPr>
        <w:t>生成可执行的测试用例。</w:t>
      </w:r>
    </w:p>
    <w:p w:rsidR="005A3851" w:rsidRPr="004E7C03" w:rsidRDefault="0069507A" w:rsidP="00CE6F8A">
      <w:pPr>
        <w:pStyle w:val="aff6"/>
        <w:widowControl w:val="0"/>
        <w:numPr>
          <w:ilvl w:val="0"/>
          <w:numId w:val="26"/>
        </w:numPr>
        <w:spacing w:beforeLines="10" w:before="24" w:beforeAutospacing="0" w:afterLines="10" w:after="24" w:afterAutospacing="0" w:line="312" w:lineRule="auto"/>
        <w:ind w:left="420" w:hanging="420"/>
        <w:jc w:val="both"/>
        <w:rPr>
          <w:rFonts w:ascii="Times New Roman" w:hAnsi="Times New Roman" w:cs="宋体"/>
          <w:bCs/>
          <w:kern w:val="2"/>
          <w:szCs w:val="20"/>
          <w:lang w:bidi="ar"/>
        </w:rPr>
      </w:pPr>
      <w:r w:rsidRPr="004E7C03">
        <w:rPr>
          <w:rFonts w:ascii="Times New Roman" w:hAnsi="Times New Roman" w:cs="宋体" w:hint="eastAsia"/>
          <w:b/>
          <w:kern w:val="2"/>
          <w:szCs w:val="20"/>
          <w:lang w:bidi="ar"/>
        </w:rPr>
        <w:t>测试</w:t>
      </w:r>
      <w:r w:rsidR="005C5174">
        <w:rPr>
          <w:rFonts w:ascii="Times New Roman" w:hAnsi="Times New Roman" w:cs="宋体" w:hint="eastAsia"/>
          <w:b/>
          <w:kern w:val="2"/>
          <w:szCs w:val="20"/>
          <w:lang w:bidi="ar"/>
        </w:rPr>
        <w:t>用例</w:t>
      </w:r>
      <w:r w:rsidRPr="004E7C03">
        <w:rPr>
          <w:rFonts w:ascii="Times New Roman" w:hAnsi="Times New Roman" w:cs="宋体" w:hint="eastAsia"/>
          <w:b/>
          <w:kern w:val="2"/>
          <w:szCs w:val="20"/>
          <w:lang w:bidi="ar"/>
        </w:rPr>
        <w:t>执行组件：</w:t>
      </w:r>
      <w:r w:rsidRPr="004E7C03">
        <w:rPr>
          <w:rFonts w:ascii="Times New Roman" w:hAnsi="Times New Roman" w:cs="宋体" w:hint="eastAsia"/>
          <w:bCs/>
          <w:kern w:val="2"/>
          <w:szCs w:val="20"/>
          <w:lang w:bidi="ar"/>
        </w:rPr>
        <w:t>该组件负责执行测试用例并</w:t>
      </w:r>
      <w:r w:rsidR="00122EB3">
        <w:rPr>
          <w:rFonts w:ascii="Times New Roman" w:hAnsi="Times New Roman" w:cs="宋体" w:hint="eastAsia"/>
          <w:bCs/>
          <w:kern w:val="2"/>
          <w:szCs w:val="20"/>
          <w:lang w:bidi="ar"/>
        </w:rPr>
        <w:t>评估</w:t>
      </w:r>
      <w:r w:rsidR="00122EB3">
        <w:rPr>
          <w:rFonts w:ascii="Times New Roman" w:hAnsi="Times New Roman" w:cs="宋体"/>
          <w:bCs/>
          <w:kern w:val="2"/>
          <w:szCs w:val="20"/>
          <w:lang w:bidi="ar"/>
        </w:rPr>
        <w:t>执行</w:t>
      </w:r>
      <w:r w:rsidRPr="004E7C03">
        <w:rPr>
          <w:rFonts w:ascii="Times New Roman" w:hAnsi="Times New Roman" w:cs="宋体" w:hint="eastAsia"/>
          <w:bCs/>
          <w:kern w:val="2"/>
          <w:szCs w:val="20"/>
          <w:lang w:bidi="ar"/>
        </w:rPr>
        <w:t>结果</w:t>
      </w:r>
      <w:r w:rsidR="00122EB3">
        <w:rPr>
          <w:rFonts w:ascii="Times New Roman" w:hAnsi="Times New Roman" w:cs="宋体" w:hint="eastAsia"/>
          <w:bCs/>
          <w:kern w:val="2"/>
          <w:szCs w:val="20"/>
          <w:lang w:bidi="ar"/>
        </w:rPr>
        <w:t>、生成测试报告</w:t>
      </w:r>
      <w:r w:rsidRPr="004E7C03">
        <w:rPr>
          <w:rFonts w:ascii="Times New Roman" w:hAnsi="Times New Roman" w:cs="宋体" w:hint="eastAsia"/>
          <w:bCs/>
          <w:kern w:val="2"/>
          <w:szCs w:val="20"/>
          <w:lang w:bidi="ar"/>
        </w:rPr>
        <w:t>，由如下</w:t>
      </w:r>
      <w:r w:rsidR="005C5174">
        <w:rPr>
          <w:rFonts w:ascii="Times New Roman" w:hAnsi="Times New Roman" w:cs="宋体" w:hint="eastAsia"/>
          <w:bCs/>
          <w:kern w:val="2"/>
          <w:szCs w:val="20"/>
          <w:lang w:bidi="ar"/>
        </w:rPr>
        <w:t>三</w:t>
      </w:r>
      <w:r w:rsidRPr="004E7C03">
        <w:rPr>
          <w:rFonts w:ascii="Times New Roman" w:hAnsi="Times New Roman" w:cs="宋体" w:hint="eastAsia"/>
          <w:bCs/>
          <w:kern w:val="2"/>
          <w:szCs w:val="20"/>
          <w:lang w:bidi="ar"/>
        </w:rPr>
        <w:t>个模块组成：</w:t>
      </w:r>
    </w:p>
    <w:p w:rsidR="00122EB3" w:rsidRPr="00122EB3" w:rsidRDefault="00122EB3" w:rsidP="0012634A">
      <w:pPr>
        <w:pStyle w:val="aff6"/>
        <w:widowControl w:val="0"/>
        <w:numPr>
          <w:ilvl w:val="0"/>
          <w:numId w:val="27"/>
        </w:numPr>
        <w:spacing w:beforeLines="10" w:before="24" w:beforeAutospacing="0" w:afterLines="10" w:after="24" w:afterAutospacing="0" w:line="312" w:lineRule="auto"/>
        <w:jc w:val="both"/>
        <w:rPr>
          <w:b/>
        </w:rPr>
      </w:pPr>
      <w:r w:rsidRPr="00122EB3">
        <w:rPr>
          <w:rFonts w:hint="eastAsia"/>
          <w:b/>
        </w:rPr>
        <w:lastRenderedPageBreak/>
        <w:t>用例执行器</w:t>
      </w:r>
      <w:r w:rsidRPr="00122EB3">
        <w:rPr>
          <w:b/>
        </w:rPr>
        <w:t>：</w:t>
      </w:r>
      <w:r w:rsidR="001204C5" w:rsidRPr="00BC6B6E">
        <w:rPr>
          <w:rFonts w:ascii="Times New Roman" w:hAnsi="Times New Roman" w:cs="宋体" w:hint="eastAsia"/>
          <w:bCs/>
          <w:kern w:val="2"/>
          <w:szCs w:val="20"/>
          <w:lang w:bidi="ar"/>
        </w:rPr>
        <w:t>该模块</w:t>
      </w:r>
      <w:r w:rsidR="0012634A">
        <w:rPr>
          <w:rFonts w:ascii="Times New Roman" w:hAnsi="Times New Roman" w:cs="宋体" w:hint="eastAsia"/>
          <w:kern w:val="2"/>
          <w:szCs w:val="20"/>
          <w:lang w:bidi="ar"/>
        </w:rPr>
        <w:t>依次读取</w:t>
      </w:r>
      <w:r w:rsidR="0012634A" w:rsidRPr="0012634A">
        <w:rPr>
          <w:rFonts w:ascii="Times New Roman" w:hAnsi="Times New Roman" w:cs="宋体" w:hint="eastAsia"/>
          <w:kern w:val="2"/>
          <w:szCs w:val="20"/>
          <w:lang w:bidi="ar"/>
        </w:rPr>
        <w:t>测试用例生成组件</w:t>
      </w:r>
      <w:r w:rsidR="0012634A">
        <w:rPr>
          <w:rFonts w:ascii="Times New Roman" w:hAnsi="Times New Roman" w:cs="宋体" w:hint="eastAsia"/>
          <w:kern w:val="2"/>
          <w:szCs w:val="20"/>
          <w:lang w:bidi="ar"/>
        </w:rPr>
        <w:t>生成</w:t>
      </w:r>
      <w:r w:rsidR="0012634A">
        <w:rPr>
          <w:rFonts w:ascii="Times New Roman" w:hAnsi="Times New Roman" w:cs="宋体"/>
          <w:kern w:val="2"/>
          <w:szCs w:val="20"/>
          <w:lang w:bidi="ar"/>
        </w:rPr>
        <w:t>的测试用例</w:t>
      </w:r>
      <w:r w:rsidR="0012634A" w:rsidRPr="004E7C03">
        <w:rPr>
          <w:rFonts w:ascii="Times New Roman" w:hAnsi="Times New Roman" w:cs="宋体" w:hint="eastAsia"/>
          <w:kern w:val="2"/>
          <w:szCs w:val="20"/>
          <w:lang w:bidi="ar"/>
        </w:rPr>
        <w:t>并解析</w:t>
      </w:r>
      <w:r w:rsidR="0012634A">
        <w:rPr>
          <w:rFonts w:ascii="Times New Roman" w:hAnsi="Times New Roman" w:cs="宋体" w:hint="eastAsia"/>
          <w:kern w:val="2"/>
          <w:szCs w:val="20"/>
          <w:lang w:bidi="ar"/>
        </w:rPr>
        <w:t>、</w:t>
      </w:r>
      <w:r w:rsidR="00932F00">
        <w:rPr>
          <w:rFonts w:ascii="Times New Roman" w:hAnsi="Times New Roman" w:cs="宋体" w:hint="eastAsia"/>
          <w:kern w:val="2"/>
          <w:szCs w:val="20"/>
          <w:lang w:bidi="ar"/>
        </w:rPr>
        <w:t>集成</w:t>
      </w:r>
      <w:r w:rsidR="00932F00" w:rsidRPr="00932F00">
        <w:rPr>
          <w:rFonts w:ascii="Times New Roman" w:hAnsi="Times New Roman" w:cs="宋体"/>
          <w:i/>
          <w:kern w:val="2"/>
          <w:szCs w:val="20"/>
          <w:lang w:bidi="ar"/>
        </w:rPr>
        <w:t>soapUI</w:t>
      </w:r>
      <w:r w:rsidR="00932F00">
        <w:rPr>
          <w:rFonts w:ascii="Times New Roman" w:hAnsi="Times New Roman" w:cs="宋体" w:hint="eastAsia"/>
          <w:kern w:val="2"/>
          <w:szCs w:val="20"/>
          <w:lang w:bidi="ar"/>
        </w:rPr>
        <w:t>模拟</w:t>
      </w:r>
      <w:r w:rsidR="00932F00">
        <w:rPr>
          <w:rFonts w:ascii="Times New Roman" w:hAnsi="Times New Roman" w:cs="宋体"/>
          <w:kern w:val="2"/>
          <w:szCs w:val="20"/>
          <w:lang w:bidi="ar"/>
        </w:rPr>
        <w:t>客户端</w:t>
      </w:r>
      <w:r w:rsidR="00932F00">
        <w:rPr>
          <w:rFonts w:ascii="Times New Roman" w:hAnsi="Times New Roman" w:cs="宋体" w:hint="eastAsia"/>
          <w:kern w:val="2"/>
          <w:szCs w:val="20"/>
          <w:lang w:bidi="ar"/>
        </w:rPr>
        <w:t>调用</w:t>
      </w:r>
      <w:r w:rsidR="00932F00">
        <w:rPr>
          <w:rFonts w:ascii="Times New Roman" w:hAnsi="Times New Roman" w:cs="宋体" w:hint="eastAsia"/>
          <w:kern w:val="2"/>
          <w:szCs w:val="20"/>
          <w:lang w:bidi="ar"/>
        </w:rPr>
        <w:t>W</w:t>
      </w:r>
      <w:r w:rsidR="00932F00">
        <w:rPr>
          <w:rFonts w:ascii="Times New Roman" w:hAnsi="Times New Roman" w:cs="宋体"/>
          <w:kern w:val="2"/>
          <w:szCs w:val="20"/>
          <w:lang w:bidi="ar"/>
        </w:rPr>
        <w:t>eb</w:t>
      </w:r>
      <w:r w:rsidR="00932F00">
        <w:rPr>
          <w:rFonts w:ascii="Times New Roman" w:hAnsi="Times New Roman" w:cs="宋体"/>
          <w:kern w:val="2"/>
          <w:szCs w:val="20"/>
          <w:lang w:bidi="ar"/>
        </w:rPr>
        <w:t>服务进行测试用例</w:t>
      </w:r>
      <w:r w:rsidR="0012634A">
        <w:rPr>
          <w:rFonts w:ascii="Times New Roman" w:hAnsi="Times New Roman" w:cs="宋体" w:hint="eastAsia"/>
          <w:kern w:val="2"/>
          <w:szCs w:val="20"/>
          <w:lang w:bidi="ar"/>
        </w:rPr>
        <w:t>执行，</w:t>
      </w:r>
      <w:r w:rsidR="0012634A">
        <w:rPr>
          <w:rFonts w:ascii="Times New Roman" w:hAnsi="Times New Roman" w:cs="宋体"/>
          <w:kern w:val="2"/>
          <w:szCs w:val="20"/>
          <w:lang w:bidi="ar"/>
        </w:rPr>
        <w:t>保存执行过程中的输出结果</w:t>
      </w:r>
      <w:r w:rsidR="0012634A">
        <w:rPr>
          <w:rFonts w:ascii="Times New Roman" w:hAnsi="Times New Roman" w:cs="宋体" w:hint="eastAsia"/>
          <w:kern w:val="2"/>
          <w:szCs w:val="20"/>
          <w:lang w:bidi="ar"/>
        </w:rPr>
        <w:t>。</w:t>
      </w:r>
    </w:p>
    <w:p w:rsidR="00122EB3" w:rsidRPr="0012634A" w:rsidRDefault="00122EB3" w:rsidP="00CE6F8A">
      <w:pPr>
        <w:pStyle w:val="aff6"/>
        <w:widowControl w:val="0"/>
        <w:numPr>
          <w:ilvl w:val="0"/>
          <w:numId w:val="27"/>
        </w:numPr>
        <w:spacing w:beforeLines="10" w:before="24" w:beforeAutospacing="0" w:afterLines="10" w:after="24" w:afterAutospacing="0" w:line="312" w:lineRule="auto"/>
        <w:jc w:val="both"/>
        <w:rPr>
          <w:rFonts w:ascii="Times New Roman" w:hAnsi="Times New Roman" w:cs="宋体"/>
          <w:kern w:val="2"/>
          <w:szCs w:val="20"/>
          <w:lang w:bidi="ar"/>
        </w:rPr>
      </w:pPr>
      <w:r w:rsidRPr="00122EB3">
        <w:rPr>
          <w:rFonts w:hint="eastAsia"/>
          <w:b/>
        </w:rPr>
        <w:t>结果评估器</w:t>
      </w:r>
      <w:r w:rsidRPr="00122EB3">
        <w:rPr>
          <w:b/>
        </w:rPr>
        <w:t>：</w:t>
      </w:r>
      <w:r w:rsidR="0012634A" w:rsidRPr="0012634A">
        <w:rPr>
          <w:rFonts w:ascii="Times New Roman" w:hAnsi="Times New Roman" w:cs="宋体" w:hint="eastAsia"/>
          <w:kern w:val="2"/>
          <w:szCs w:val="20"/>
          <w:lang w:bidi="ar"/>
        </w:rPr>
        <w:t>该模块</w:t>
      </w:r>
      <w:r w:rsidR="0012634A" w:rsidRPr="0012634A">
        <w:rPr>
          <w:rFonts w:ascii="Times New Roman" w:hAnsi="Times New Roman" w:cs="宋体"/>
          <w:kern w:val="2"/>
          <w:szCs w:val="20"/>
          <w:lang w:bidi="ar"/>
        </w:rPr>
        <w:t>监控</w:t>
      </w:r>
      <w:r w:rsidR="0012634A">
        <w:rPr>
          <w:rFonts w:ascii="Times New Roman" w:hAnsi="Times New Roman" w:cs="宋体" w:hint="eastAsia"/>
          <w:kern w:val="2"/>
          <w:szCs w:val="20"/>
          <w:lang w:bidi="ar"/>
        </w:rPr>
        <w:t>用例</w:t>
      </w:r>
      <w:r w:rsidR="0012634A">
        <w:rPr>
          <w:rFonts w:ascii="Times New Roman" w:hAnsi="Times New Roman" w:cs="宋体"/>
          <w:kern w:val="2"/>
          <w:szCs w:val="20"/>
          <w:lang w:bidi="ar"/>
        </w:rPr>
        <w:t>执行过程，</w:t>
      </w:r>
      <w:r w:rsidR="0012634A">
        <w:rPr>
          <w:rFonts w:ascii="Times New Roman" w:hAnsi="Times New Roman" w:cs="宋体" w:hint="eastAsia"/>
          <w:kern w:val="2"/>
          <w:szCs w:val="20"/>
          <w:lang w:bidi="ar"/>
        </w:rPr>
        <w:t>截取</w:t>
      </w:r>
      <w:r w:rsidR="0012634A">
        <w:rPr>
          <w:rFonts w:ascii="Times New Roman" w:hAnsi="Times New Roman" w:cs="宋体"/>
          <w:kern w:val="2"/>
          <w:szCs w:val="20"/>
          <w:lang w:bidi="ar"/>
        </w:rPr>
        <w:t>执行器执行过程中</w:t>
      </w:r>
      <w:r w:rsidR="00932F00">
        <w:rPr>
          <w:rFonts w:ascii="Times New Roman" w:hAnsi="Times New Roman" w:cs="宋体" w:hint="eastAsia"/>
          <w:kern w:val="2"/>
          <w:szCs w:val="20"/>
          <w:lang w:bidi="ar"/>
        </w:rPr>
        <w:t>的</w:t>
      </w:r>
      <w:r w:rsidR="00932F00">
        <w:rPr>
          <w:rFonts w:ascii="Times New Roman" w:hAnsi="Times New Roman" w:cs="宋体"/>
          <w:kern w:val="2"/>
          <w:szCs w:val="20"/>
          <w:lang w:bidi="ar"/>
        </w:rPr>
        <w:t>请求响应信息</w:t>
      </w:r>
      <w:r w:rsidR="00932F00">
        <w:rPr>
          <w:rFonts w:ascii="Times New Roman" w:hAnsi="Times New Roman" w:cs="宋体" w:hint="eastAsia"/>
          <w:kern w:val="2"/>
          <w:szCs w:val="20"/>
          <w:lang w:bidi="ar"/>
        </w:rPr>
        <w:t>、将截取</w:t>
      </w:r>
      <w:r w:rsidR="00932F00">
        <w:rPr>
          <w:rFonts w:ascii="Times New Roman" w:hAnsi="Times New Roman" w:cs="宋体"/>
          <w:kern w:val="2"/>
          <w:szCs w:val="20"/>
          <w:lang w:bidi="ar"/>
        </w:rPr>
        <w:t>信息与解析器</w:t>
      </w:r>
      <w:r w:rsidR="00932F00">
        <w:rPr>
          <w:rFonts w:ascii="Times New Roman" w:hAnsi="Times New Roman" w:cs="宋体" w:hint="eastAsia"/>
          <w:kern w:val="2"/>
          <w:szCs w:val="20"/>
          <w:lang w:bidi="ar"/>
        </w:rPr>
        <w:t>组件</w:t>
      </w:r>
      <w:r w:rsidR="00932F00">
        <w:rPr>
          <w:rFonts w:ascii="Times New Roman" w:hAnsi="Times New Roman" w:cs="宋体"/>
          <w:kern w:val="2"/>
          <w:szCs w:val="20"/>
          <w:lang w:bidi="ar"/>
        </w:rPr>
        <w:t>生成的</w:t>
      </w:r>
      <w:r w:rsidR="00932F00">
        <w:rPr>
          <w:rFonts w:ascii="Times New Roman" w:hAnsi="Times New Roman" w:cs="宋体" w:hint="eastAsia"/>
          <w:kern w:val="2"/>
          <w:szCs w:val="20"/>
          <w:lang w:bidi="ar"/>
        </w:rPr>
        <w:t>XSD</w:t>
      </w:r>
      <w:r w:rsidR="00932F00">
        <w:rPr>
          <w:rFonts w:ascii="Times New Roman" w:hAnsi="Times New Roman" w:cs="宋体" w:hint="eastAsia"/>
          <w:kern w:val="2"/>
          <w:szCs w:val="20"/>
          <w:lang w:bidi="ar"/>
        </w:rPr>
        <w:t>文档进行</w:t>
      </w:r>
      <w:r w:rsidR="00932F00">
        <w:rPr>
          <w:rFonts w:ascii="Times New Roman" w:hAnsi="Times New Roman" w:cs="宋体"/>
          <w:kern w:val="2"/>
          <w:szCs w:val="20"/>
          <w:lang w:bidi="ar"/>
        </w:rPr>
        <w:t>校验，</w:t>
      </w:r>
      <w:r w:rsidR="00932F00" w:rsidRPr="00932F00">
        <w:rPr>
          <w:rFonts w:hint="eastAsia"/>
          <w:highlight w:val="yellow"/>
        </w:rPr>
        <w:t>根据定义</w:t>
      </w:r>
      <w:r w:rsidR="00932F00" w:rsidRPr="00932F00">
        <w:rPr>
          <w:highlight w:val="yellow"/>
        </w:rPr>
        <w:t>的</w:t>
      </w:r>
      <w:r w:rsidR="00932F00" w:rsidRPr="00932F00">
        <w:rPr>
          <w:rFonts w:hint="eastAsia"/>
          <w:highlight w:val="yellow"/>
        </w:rPr>
        <w:t>校验</w:t>
      </w:r>
      <w:r w:rsidR="00932F00" w:rsidRPr="00932F00">
        <w:rPr>
          <w:highlight w:val="yellow"/>
        </w:rPr>
        <w:t>准则</w:t>
      </w:r>
      <w:r w:rsidR="00932F00">
        <w:rPr>
          <w:rFonts w:hint="eastAsia"/>
        </w:rPr>
        <w:t>，</w:t>
      </w:r>
      <w:r w:rsidR="00932F00">
        <w:t>生成测试</w:t>
      </w:r>
      <w:r w:rsidR="00932F00">
        <w:rPr>
          <w:rFonts w:hint="eastAsia"/>
        </w:rPr>
        <w:t>评估</w:t>
      </w:r>
      <w:r w:rsidR="00932F00">
        <w:t>结果</w:t>
      </w:r>
      <w:r w:rsidR="00932F00">
        <w:rPr>
          <w:rFonts w:hint="eastAsia"/>
        </w:rPr>
        <w:t>。</w:t>
      </w:r>
    </w:p>
    <w:p w:rsidR="005A3851" w:rsidRPr="00EE3524" w:rsidRDefault="00122EB3" w:rsidP="00EE3524">
      <w:pPr>
        <w:pStyle w:val="aff6"/>
        <w:widowControl w:val="0"/>
        <w:numPr>
          <w:ilvl w:val="0"/>
          <w:numId w:val="27"/>
        </w:numPr>
        <w:spacing w:beforeLines="10" w:before="24" w:beforeAutospacing="0" w:afterLines="10" w:after="24" w:afterAutospacing="0" w:line="312" w:lineRule="auto"/>
        <w:jc w:val="both"/>
        <w:rPr>
          <w:rFonts w:ascii="Times New Roman" w:hAnsi="Times New Roman" w:cs="宋体"/>
          <w:kern w:val="2"/>
          <w:szCs w:val="20"/>
          <w:lang w:bidi="ar"/>
        </w:rPr>
      </w:pPr>
      <w:r w:rsidRPr="00122EB3">
        <w:rPr>
          <w:rFonts w:hint="eastAsia"/>
          <w:b/>
        </w:rPr>
        <w:t>结果统计器</w:t>
      </w:r>
      <w:r w:rsidRPr="00122EB3">
        <w:rPr>
          <w:b/>
        </w:rPr>
        <w:t>：</w:t>
      </w:r>
      <w:r w:rsidR="00932F00" w:rsidRPr="00932F00">
        <w:rPr>
          <w:rFonts w:ascii="Times New Roman" w:hAnsi="Times New Roman" w:cs="宋体" w:hint="eastAsia"/>
          <w:kern w:val="2"/>
          <w:szCs w:val="20"/>
          <w:lang w:bidi="ar"/>
        </w:rPr>
        <w:t>该模块</w:t>
      </w:r>
      <w:r w:rsidR="00932F00" w:rsidRPr="00932F00">
        <w:rPr>
          <w:rFonts w:ascii="Times New Roman" w:hAnsi="Times New Roman" w:cs="宋体"/>
          <w:kern w:val="2"/>
          <w:szCs w:val="20"/>
          <w:lang w:bidi="ar"/>
        </w:rPr>
        <w:t>获取</w:t>
      </w:r>
      <w:r w:rsidR="00932F00">
        <w:rPr>
          <w:rFonts w:ascii="Times New Roman" w:hAnsi="Times New Roman" w:cs="宋体" w:hint="eastAsia"/>
          <w:kern w:val="2"/>
          <w:szCs w:val="20"/>
          <w:lang w:bidi="ar"/>
        </w:rPr>
        <w:t>结果</w:t>
      </w:r>
      <w:r w:rsidR="00932F00">
        <w:rPr>
          <w:rFonts w:ascii="Times New Roman" w:hAnsi="Times New Roman" w:cs="宋体"/>
          <w:kern w:val="2"/>
          <w:szCs w:val="20"/>
          <w:lang w:bidi="ar"/>
        </w:rPr>
        <w:t>评估器</w:t>
      </w:r>
      <w:r w:rsidR="00932F00">
        <w:rPr>
          <w:rFonts w:ascii="Times New Roman" w:hAnsi="Times New Roman" w:cs="宋体" w:hint="eastAsia"/>
          <w:kern w:val="2"/>
          <w:szCs w:val="20"/>
          <w:lang w:bidi="ar"/>
        </w:rPr>
        <w:t>生成</w:t>
      </w:r>
      <w:r w:rsidR="00932F00">
        <w:rPr>
          <w:rFonts w:ascii="Times New Roman" w:hAnsi="Times New Roman" w:cs="宋体"/>
          <w:kern w:val="2"/>
          <w:szCs w:val="20"/>
          <w:lang w:bidi="ar"/>
        </w:rPr>
        <w:t>的评估结果，对其</w:t>
      </w:r>
      <w:r w:rsidR="00932F00" w:rsidRPr="004E7C03">
        <w:rPr>
          <w:rFonts w:ascii="Times New Roman" w:hAnsi="Times New Roman" w:cs="宋体" w:hint="eastAsia"/>
          <w:bCs/>
          <w:kern w:val="2"/>
          <w:szCs w:val="20"/>
          <w:lang w:bidi="ar"/>
        </w:rPr>
        <w:t>进行统计分析</w:t>
      </w:r>
      <w:r w:rsidR="00932F00" w:rsidRPr="004E7C03">
        <w:rPr>
          <w:rFonts w:ascii="Times New Roman" w:hAnsi="Times New Roman" w:cs="宋体" w:hint="eastAsia"/>
          <w:kern w:val="2"/>
          <w:szCs w:val="20"/>
          <w:lang w:bidi="ar"/>
        </w:rPr>
        <w:t>并生成</w:t>
      </w:r>
      <w:r w:rsidR="00932F00">
        <w:rPr>
          <w:rFonts w:ascii="Times New Roman" w:hAnsi="Times New Roman" w:cs="宋体" w:hint="eastAsia"/>
          <w:kern w:val="2"/>
          <w:szCs w:val="20"/>
          <w:lang w:bidi="ar"/>
        </w:rPr>
        <w:t>测试</w:t>
      </w:r>
      <w:r w:rsidR="00932F00" w:rsidRPr="004E7C03">
        <w:rPr>
          <w:rFonts w:ascii="Times New Roman" w:hAnsi="Times New Roman" w:cs="宋体" w:hint="eastAsia"/>
          <w:kern w:val="2"/>
          <w:szCs w:val="20"/>
          <w:lang w:bidi="ar"/>
        </w:rPr>
        <w:t>报告</w:t>
      </w:r>
      <w:r w:rsidR="00932F00">
        <w:rPr>
          <w:rFonts w:ascii="Times New Roman" w:hAnsi="Times New Roman" w:cs="宋体" w:hint="eastAsia"/>
          <w:kern w:val="2"/>
          <w:szCs w:val="20"/>
          <w:lang w:bidi="ar"/>
        </w:rPr>
        <w:t>，</w:t>
      </w:r>
      <w:r w:rsidR="00932F00">
        <w:rPr>
          <w:rFonts w:ascii="Times New Roman" w:hAnsi="Times New Roman" w:cs="宋体"/>
          <w:kern w:val="2"/>
          <w:szCs w:val="20"/>
          <w:lang w:bidi="ar"/>
        </w:rPr>
        <w:t>包括</w:t>
      </w:r>
      <w:r w:rsidR="00932F00" w:rsidRPr="00932F00">
        <w:rPr>
          <w:rFonts w:ascii="Times New Roman" w:hAnsi="Times New Roman" w:cs="宋体" w:hint="eastAsia"/>
          <w:kern w:val="2"/>
          <w:szCs w:val="20"/>
          <w:highlight w:val="yellow"/>
          <w:lang w:bidi="ar"/>
        </w:rPr>
        <w:t>（报告</w:t>
      </w:r>
      <w:r w:rsidR="00932F00" w:rsidRPr="00932F00">
        <w:rPr>
          <w:rFonts w:ascii="Times New Roman" w:hAnsi="Times New Roman" w:cs="宋体"/>
          <w:kern w:val="2"/>
          <w:szCs w:val="20"/>
          <w:highlight w:val="yellow"/>
          <w:lang w:bidi="ar"/>
        </w:rPr>
        <w:t>的信息</w:t>
      </w:r>
      <w:r w:rsidR="00932F00" w:rsidRPr="00932F00">
        <w:rPr>
          <w:rFonts w:ascii="Times New Roman" w:hAnsi="Times New Roman" w:cs="宋体" w:hint="eastAsia"/>
          <w:kern w:val="2"/>
          <w:szCs w:val="20"/>
          <w:highlight w:val="yellow"/>
          <w:lang w:bidi="ar"/>
        </w:rPr>
        <w:t>）</w:t>
      </w:r>
    </w:p>
    <w:p w:rsidR="005A3851" w:rsidRPr="004E7C03" w:rsidRDefault="0069507A">
      <w:pPr>
        <w:pStyle w:val="u3"/>
      </w:pPr>
      <w:bookmarkStart w:id="58" w:name="_Toc470079482"/>
      <w:r w:rsidRPr="004E7C03">
        <w:rPr>
          <w:rFonts w:hint="eastAsia"/>
        </w:rPr>
        <w:t>工具实现</w:t>
      </w:r>
      <w:bookmarkEnd w:id="58"/>
    </w:p>
    <w:p w:rsidR="005A3851" w:rsidRPr="004E7C03" w:rsidRDefault="0069507A">
      <w:pPr>
        <w:pStyle w:val="aff6"/>
        <w:widowControl w:val="0"/>
        <w:spacing w:beforeLines="10" w:before="24" w:beforeAutospacing="0" w:afterLines="10" w:after="24" w:afterAutospacing="0" w:line="312" w:lineRule="auto"/>
        <w:ind w:firstLineChars="200" w:firstLine="480"/>
        <w:jc w:val="both"/>
        <w:rPr>
          <w:rFonts w:ascii="Times New Roman" w:hAnsi="Times New Roman"/>
          <w:kern w:val="2"/>
          <w:szCs w:val="20"/>
          <w:lang w:bidi="ar"/>
        </w:rPr>
      </w:pPr>
      <w:r w:rsidRPr="004E7C03">
        <w:rPr>
          <w:rFonts w:ascii="Times New Roman" w:hAnsi="Times New Roman" w:hint="eastAsia"/>
          <w:kern w:val="2"/>
          <w:szCs w:val="20"/>
          <w:lang w:bidi="ar"/>
        </w:rPr>
        <w:t>下面讨论支持工具</w:t>
      </w:r>
      <w:r w:rsidR="00F238FE" w:rsidRPr="00F238FE">
        <w:rPr>
          <w:rFonts w:ascii="Times New Roman" w:hAnsi="Times New Roman"/>
          <w:kern w:val="2"/>
          <w:szCs w:val="20"/>
          <w:highlight w:val="yellow"/>
          <w:lang w:bidi="ar"/>
        </w:rPr>
        <w:t>xxx</w:t>
      </w:r>
      <w:r w:rsidRPr="004E7C03">
        <w:rPr>
          <w:rFonts w:ascii="Times New Roman" w:hAnsi="Times New Roman" w:hint="eastAsia"/>
          <w:kern w:val="2"/>
          <w:szCs w:val="20"/>
          <w:lang w:bidi="ar"/>
        </w:rPr>
        <w:t>的实现。</w:t>
      </w:r>
      <w:r w:rsidR="00F238FE" w:rsidRPr="00F238FE">
        <w:rPr>
          <w:rFonts w:ascii="Times New Roman" w:hAnsi="Times New Roman"/>
          <w:kern w:val="2"/>
          <w:szCs w:val="20"/>
          <w:highlight w:val="yellow"/>
          <w:lang w:bidi="ar"/>
        </w:rPr>
        <w:t>xxx</w:t>
      </w:r>
      <w:r w:rsidRPr="004E7C03">
        <w:rPr>
          <w:rFonts w:ascii="Times New Roman" w:hAnsi="Times New Roman" w:hint="eastAsia"/>
          <w:kern w:val="2"/>
          <w:szCs w:val="20"/>
          <w:lang w:bidi="ar"/>
        </w:rPr>
        <w:t>核心功能的类图如图</w:t>
      </w:r>
      <w:r w:rsidRPr="004E7C03">
        <w:rPr>
          <w:rFonts w:ascii="Times New Roman" w:hAnsi="Times New Roman" w:hint="eastAsia"/>
          <w:kern w:val="2"/>
          <w:szCs w:val="20"/>
          <w:lang w:bidi="ar"/>
        </w:rPr>
        <w:t>4-3</w:t>
      </w:r>
      <w:r w:rsidRPr="004E7C03">
        <w:rPr>
          <w:rFonts w:ascii="Times New Roman" w:hAnsi="Times New Roman" w:hint="eastAsia"/>
          <w:kern w:val="2"/>
          <w:szCs w:val="20"/>
          <w:lang w:bidi="ar"/>
        </w:rPr>
        <w:t>所示，分为</w:t>
      </w:r>
      <w:r w:rsidRPr="004E7C03">
        <w:rPr>
          <w:rFonts w:ascii="Times New Roman" w:hAnsi="Times New Roman" w:hint="eastAsia"/>
          <w:kern w:val="2"/>
          <w:szCs w:val="20"/>
          <w:lang w:bidi="ar"/>
        </w:rPr>
        <w:t>5</w:t>
      </w:r>
      <w:r w:rsidRPr="004E7C03">
        <w:rPr>
          <w:rFonts w:ascii="Times New Roman" w:hAnsi="Times New Roman" w:hint="eastAsia"/>
          <w:kern w:val="2"/>
          <w:szCs w:val="20"/>
          <w:lang w:bidi="ar"/>
        </w:rPr>
        <w:t>大模块：</w:t>
      </w:r>
    </w:p>
    <w:p w:rsidR="005A3851" w:rsidRPr="004E7C03" w:rsidRDefault="0069507A" w:rsidP="00CE6F8A">
      <w:pPr>
        <w:pStyle w:val="aff6"/>
        <w:widowControl w:val="0"/>
        <w:numPr>
          <w:ilvl w:val="0"/>
          <w:numId w:val="29"/>
        </w:numPr>
        <w:adjustRightInd w:val="0"/>
        <w:snapToGrid w:val="0"/>
        <w:spacing w:beforeLines="10" w:before="24" w:beforeAutospacing="0" w:afterLines="10" w:after="24" w:afterAutospacing="0" w:line="312" w:lineRule="auto"/>
        <w:ind w:left="420" w:hanging="420"/>
        <w:jc w:val="both"/>
        <w:rPr>
          <w:b/>
        </w:rPr>
      </w:pPr>
      <w:r w:rsidRPr="004E7C03">
        <w:rPr>
          <w:rFonts w:ascii="Times New Roman" w:hAnsi="Times New Roman" w:cs="宋体"/>
          <w:b/>
          <w:kern w:val="2"/>
          <w:szCs w:val="20"/>
          <w:lang w:bidi="ar"/>
        </w:rPr>
        <w:t>BPEL</w:t>
      </w:r>
      <w:r w:rsidRPr="004E7C03">
        <w:rPr>
          <w:rFonts w:ascii="Times New Roman" w:hAnsi="Times New Roman" w:cs="宋体" w:hint="eastAsia"/>
          <w:b/>
          <w:kern w:val="2"/>
          <w:szCs w:val="20"/>
          <w:lang w:bidi="ar"/>
        </w:rPr>
        <w:t>程序解析</w:t>
      </w:r>
      <w:r w:rsidRPr="004E7C03">
        <w:rPr>
          <w:rFonts w:ascii="Times New Roman" w:hAnsi="Times New Roman" w:cs="宋体"/>
          <w:b/>
          <w:kern w:val="2"/>
          <w:szCs w:val="20"/>
          <w:lang w:bidi="ar"/>
        </w:rPr>
        <w:t>Parser</w:t>
      </w:r>
      <w:r w:rsidRPr="004E7C03">
        <w:rPr>
          <w:rFonts w:ascii="Times New Roman" w:hAnsi="Times New Roman" w:cs="宋体" w:hint="eastAsia"/>
          <w:b/>
          <w:kern w:val="2"/>
          <w:szCs w:val="20"/>
          <w:lang w:bidi="ar"/>
        </w:rPr>
        <w:t>类</w:t>
      </w:r>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该类主要对输入的</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程序使用</w:t>
      </w:r>
      <w:r w:rsidRPr="004E7C03">
        <w:rPr>
          <w:rFonts w:ascii="Times New Roman" w:hAnsi="Times New Roman" w:cs="宋体"/>
          <w:kern w:val="2"/>
          <w:szCs w:val="20"/>
          <w:lang w:bidi="ar"/>
        </w:rPr>
        <w:t>DOM4J</w:t>
      </w:r>
      <w:r w:rsidRPr="004E7C03">
        <w:rPr>
          <w:rFonts w:ascii="Times New Roman" w:hAnsi="Times New Roman" w:cs="宋体" w:hint="eastAsia"/>
          <w:kern w:val="2"/>
          <w:szCs w:val="20"/>
          <w:lang w:bidi="ar"/>
        </w:rPr>
        <w:t>技术进行解析，找到可变异位置等信息。</w:t>
      </w:r>
    </w:p>
    <w:p w:rsidR="005A3851" w:rsidRPr="004E7C03" w:rsidRDefault="0069507A" w:rsidP="00CE6F8A">
      <w:pPr>
        <w:pStyle w:val="aff6"/>
        <w:widowControl w:val="0"/>
        <w:numPr>
          <w:ilvl w:val="0"/>
          <w:numId w:val="30"/>
        </w:numPr>
        <w:spacing w:beforeLines="10" w:before="24" w:beforeAutospacing="0" w:afterLines="10" w:after="24" w:afterAutospacing="0" w:line="312" w:lineRule="auto"/>
        <w:jc w:val="both"/>
      </w:pPr>
      <w:r w:rsidRPr="004E7C03">
        <w:rPr>
          <w:rFonts w:ascii="Times New Roman" w:hAnsi="Times New Roman" w:cs="宋体"/>
          <w:b/>
          <w:kern w:val="2"/>
          <w:szCs w:val="20"/>
          <w:lang w:bidi="ar"/>
        </w:rPr>
        <w:t>Parser</w:t>
      </w:r>
      <w:r w:rsidRPr="004E7C03">
        <w:rPr>
          <w:rFonts w:ascii="Times New Roman" w:hAnsi="Times New Roman" w:cs="宋体" w:hint="eastAsia"/>
          <w:b/>
          <w:kern w:val="2"/>
          <w:szCs w:val="20"/>
          <w:lang w:bidi="ar"/>
        </w:rPr>
        <w:t>类：</w:t>
      </w:r>
      <w:r w:rsidRPr="004E7C03">
        <w:rPr>
          <w:rFonts w:ascii="Times New Roman" w:hAnsi="Times New Roman" w:cs="宋体" w:hint="eastAsia"/>
          <w:kern w:val="2"/>
          <w:szCs w:val="20"/>
          <w:lang w:bidi="ar"/>
        </w:rPr>
        <w:t>用于解析</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文件的</w:t>
      </w:r>
      <w:r w:rsidRPr="004E7C03">
        <w:rPr>
          <w:rFonts w:ascii="Times New Roman" w:hAnsi="Times New Roman" w:cs="宋体"/>
          <w:kern w:val="2"/>
          <w:szCs w:val="20"/>
          <w:lang w:bidi="ar"/>
        </w:rPr>
        <w:t xml:space="preserve"> document </w:t>
      </w:r>
      <w:r w:rsidRPr="004E7C03">
        <w:rPr>
          <w:rFonts w:ascii="Times New Roman" w:hAnsi="Times New Roman" w:cs="宋体" w:hint="eastAsia"/>
          <w:kern w:val="2"/>
          <w:szCs w:val="20"/>
          <w:lang w:bidi="ar"/>
        </w:rPr>
        <w:t>对象，获取可变异位置信息列表。</w:t>
      </w:r>
    </w:p>
    <w:p w:rsidR="005A3851" w:rsidRPr="004E7C03" w:rsidRDefault="0069507A" w:rsidP="00CE6F8A">
      <w:pPr>
        <w:pStyle w:val="aff6"/>
        <w:widowControl w:val="0"/>
        <w:numPr>
          <w:ilvl w:val="0"/>
          <w:numId w:val="30"/>
        </w:numPr>
        <w:spacing w:beforeLines="10" w:before="24" w:beforeAutospacing="0" w:afterLines="10" w:after="24" w:afterAutospacing="0" w:line="312" w:lineRule="auto"/>
        <w:jc w:val="both"/>
      </w:pPr>
      <w:r w:rsidRPr="004E7C03">
        <w:rPr>
          <w:rFonts w:ascii="Times New Roman" w:hAnsi="Times New Roman" w:cs="宋体"/>
          <w:b/>
          <w:kern w:val="2"/>
          <w:szCs w:val="20"/>
          <w:lang w:bidi="ar"/>
        </w:rPr>
        <w:t>ManageDataInfo</w:t>
      </w:r>
      <w:r w:rsidRPr="004E7C03">
        <w:rPr>
          <w:rFonts w:ascii="Times New Roman" w:hAnsi="Times New Roman" w:cs="宋体" w:hint="eastAsia"/>
          <w:b/>
          <w:kern w:val="2"/>
          <w:szCs w:val="20"/>
          <w:lang w:bidi="ar"/>
        </w:rPr>
        <w:t>类：</w:t>
      </w:r>
      <w:r w:rsidRPr="004E7C03">
        <w:rPr>
          <w:rFonts w:ascii="Times New Roman" w:hAnsi="Times New Roman" w:cs="宋体" w:hint="eastAsia"/>
          <w:kern w:val="2"/>
          <w:szCs w:val="20"/>
          <w:lang w:bidi="ar"/>
        </w:rPr>
        <w:t>用于存储可变异位置等基本信息，包括变异算子名称、变异节点等。</w:t>
      </w:r>
    </w:p>
    <w:p w:rsidR="005A3851" w:rsidRPr="004E7C03" w:rsidRDefault="0069507A" w:rsidP="00CE6F8A">
      <w:pPr>
        <w:pStyle w:val="aff6"/>
        <w:widowControl w:val="0"/>
        <w:numPr>
          <w:ilvl w:val="0"/>
          <w:numId w:val="29"/>
        </w:numPr>
        <w:adjustRightInd w:val="0"/>
        <w:snapToGrid w:val="0"/>
        <w:spacing w:beforeLines="10" w:before="24" w:beforeAutospacing="0" w:afterLines="10" w:after="24" w:afterAutospacing="0" w:line="312" w:lineRule="auto"/>
        <w:ind w:left="420" w:hanging="420"/>
        <w:jc w:val="both"/>
        <w:rPr>
          <w:rFonts w:ascii="Times New Roman" w:hAnsi="Times New Roman" w:cs="宋体"/>
          <w:b/>
          <w:kern w:val="2"/>
          <w:szCs w:val="20"/>
          <w:lang w:bidi="ar"/>
        </w:rPr>
      </w:pPr>
      <w:r w:rsidRPr="004E7C03">
        <w:rPr>
          <w:rFonts w:ascii="Times New Roman" w:hAnsi="Times New Roman" w:cs="宋体" w:hint="eastAsia"/>
          <w:b/>
          <w:kern w:val="2"/>
          <w:szCs w:val="20"/>
          <w:lang w:bidi="ar"/>
        </w:rPr>
        <w:t>变异体生成</w:t>
      </w:r>
      <w:r w:rsidRPr="004E7C03">
        <w:rPr>
          <w:rFonts w:ascii="Times New Roman" w:hAnsi="Times New Roman" w:cs="宋体"/>
          <w:b/>
          <w:kern w:val="2"/>
          <w:szCs w:val="20"/>
          <w:lang w:bidi="ar"/>
        </w:rPr>
        <w:t>MutantProduction</w:t>
      </w:r>
      <w:r w:rsidRPr="004E7C03">
        <w:rPr>
          <w:rFonts w:ascii="Times New Roman" w:hAnsi="Times New Roman" w:cs="宋体" w:hint="eastAsia"/>
          <w:b/>
          <w:kern w:val="2"/>
          <w:szCs w:val="20"/>
          <w:lang w:bidi="ar"/>
        </w:rPr>
        <w:t>类</w:t>
      </w:r>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该类用于根据</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程序的解析获得的可变异位置和变异算子列表，生成一阶或二阶变异体，方法如下：</w:t>
      </w:r>
    </w:p>
    <w:p w:rsidR="005A3851" w:rsidRPr="004E7C03" w:rsidRDefault="0069507A" w:rsidP="00CE6F8A">
      <w:pPr>
        <w:pStyle w:val="aff6"/>
        <w:widowControl w:val="0"/>
        <w:numPr>
          <w:ilvl w:val="0"/>
          <w:numId w:val="31"/>
        </w:numPr>
        <w:adjustRightInd w:val="0"/>
        <w:snapToGrid w:val="0"/>
        <w:spacing w:beforeLines="10" w:before="24" w:beforeAutospacing="0" w:afterLines="10" w:after="24" w:afterAutospacing="0" w:line="312" w:lineRule="auto"/>
        <w:ind w:left="840"/>
        <w:jc w:val="both"/>
      </w:pPr>
      <w:r w:rsidRPr="004E7C03">
        <w:rPr>
          <w:rFonts w:ascii="Times New Roman" w:hAnsi="Times New Roman" w:cs="宋体"/>
          <w:b/>
          <w:kern w:val="2"/>
          <w:szCs w:val="20"/>
          <w:lang w:bidi="ar"/>
        </w:rPr>
        <w:t xml:space="preserve">GenerateFacade </w:t>
      </w:r>
      <w:r w:rsidRPr="004E7C03">
        <w:rPr>
          <w:rFonts w:ascii="Times New Roman" w:hAnsi="Times New Roman" w:cs="宋体" w:hint="eastAsia"/>
          <w:b/>
          <w:kern w:val="2"/>
          <w:szCs w:val="20"/>
          <w:lang w:bidi="ar"/>
        </w:rPr>
        <w:t>类：</w:t>
      </w:r>
      <w:r w:rsidRPr="004E7C03">
        <w:rPr>
          <w:rFonts w:ascii="Times New Roman" w:hAnsi="Times New Roman" w:cs="宋体" w:hint="eastAsia"/>
          <w:kern w:val="2"/>
          <w:szCs w:val="20"/>
          <w:lang w:bidi="ar"/>
        </w:rPr>
        <w:t>外观类，提供调用一阶和二阶变异体生成子系统接口，减少客户端和变异体生成子系统之间的耦合。</w:t>
      </w:r>
    </w:p>
    <w:p w:rsidR="005A3851" w:rsidRPr="004E7C03" w:rsidRDefault="0069507A" w:rsidP="00CE6F8A">
      <w:pPr>
        <w:pStyle w:val="aff6"/>
        <w:widowControl w:val="0"/>
        <w:numPr>
          <w:ilvl w:val="0"/>
          <w:numId w:val="31"/>
        </w:numPr>
        <w:adjustRightInd w:val="0"/>
        <w:snapToGrid w:val="0"/>
        <w:spacing w:beforeLines="10" w:before="24" w:beforeAutospacing="0" w:afterLines="10" w:after="24" w:afterAutospacing="0" w:line="312" w:lineRule="auto"/>
        <w:ind w:left="840"/>
        <w:jc w:val="both"/>
      </w:pPr>
      <w:r w:rsidRPr="004E7C03">
        <w:rPr>
          <w:rFonts w:ascii="Times New Roman" w:hAnsi="Times New Roman" w:cs="宋体"/>
          <w:b/>
          <w:kern w:val="2"/>
          <w:szCs w:val="20"/>
          <w:lang w:bidi="ar"/>
        </w:rPr>
        <w:t>FirstGen</w:t>
      </w:r>
      <w:r w:rsidRPr="004E7C03">
        <w:rPr>
          <w:rFonts w:ascii="Times New Roman" w:hAnsi="Times New Roman" w:cs="宋体" w:hint="eastAsia"/>
          <w:b/>
          <w:kern w:val="2"/>
          <w:szCs w:val="20"/>
          <w:lang w:bidi="ar"/>
        </w:rPr>
        <w:t>类：</w:t>
      </w:r>
      <w:r w:rsidRPr="004E7C03">
        <w:rPr>
          <w:rFonts w:ascii="Times New Roman" w:hAnsi="Times New Roman" w:cs="宋体" w:hint="eastAsia"/>
          <w:kern w:val="2"/>
          <w:szCs w:val="20"/>
          <w:lang w:bidi="ar"/>
        </w:rPr>
        <w:t>完成相应变异算子的一阶变异体生成，并记录变异体变异位置，使用的变异算子等信息。</w:t>
      </w:r>
      <w:r w:rsidRPr="004E7C03">
        <w:rPr>
          <w:rFonts w:ascii="Times New Roman" w:hAnsi="Times New Roman" w:cs="宋体"/>
          <w:kern w:val="2"/>
          <w:szCs w:val="20"/>
          <w:lang w:bidi="ar"/>
        </w:rPr>
        <w:t xml:space="preserve"> </w:t>
      </w:r>
    </w:p>
    <w:p w:rsidR="005A3851" w:rsidRPr="004E7C03" w:rsidRDefault="0069507A" w:rsidP="00CE6F8A">
      <w:pPr>
        <w:pStyle w:val="aff6"/>
        <w:widowControl w:val="0"/>
        <w:numPr>
          <w:ilvl w:val="0"/>
          <w:numId w:val="31"/>
        </w:numPr>
        <w:adjustRightInd w:val="0"/>
        <w:snapToGrid w:val="0"/>
        <w:spacing w:beforeLines="10" w:before="24" w:beforeAutospacing="0" w:afterLines="10" w:after="24" w:afterAutospacing="0" w:line="312" w:lineRule="auto"/>
        <w:ind w:left="840"/>
        <w:jc w:val="both"/>
      </w:pPr>
      <w:r w:rsidRPr="004E7C03">
        <w:rPr>
          <w:rFonts w:ascii="Times New Roman" w:hAnsi="Times New Roman" w:cs="宋体"/>
          <w:b/>
          <w:kern w:val="2"/>
          <w:szCs w:val="20"/>
          <w:lang w:bidi="ar"/>
        </w:rPr>
        <w:t>SecondGen</w:t>
      </w:r>
      <w:r w:rsidRPr="004E7C03">
        <w:rPr>
          <w:rFonts w:ascii="Times New Roman" w:hAnsi="Times New Roman" w:cs="宋体" w:hint="eastAsia"/>
          <w:b/>
          <w:kern w:val="2"/>
          <w:szCs w:val="20"/>
          <w:lang w:bidi="ar"/>
        </w:rPr>
        <w:t>类：</w:t>
      </w:r>
      <w:r w:rsidRPr="004E7C03">
        <w:rPr>
          <w:rFonts w:ascii="Times New Roman" w:hAnsi="Times New Roman" w:cs="宋体" w:hint="eastAsia"/>
          <w:kern w:val="2"/>
          <w:szCs w:val="20"/>
          <w:lang w:bidi="ar"/>
        </w:rPr>
        <w:t>完成相应变异算子的二阶变异体生成，并记录产生二阶变异体的基本信息。</w:t>
      </w:r>
      <w:r w:rsidRPr="004E7C03">
        <w:rPr>
          <w:rFonts w:ascii="Times New Roman" w:hAnsi="Times New Roman" w:cs="宋体"/>
          <w:kern w:val="2"/>
          <w:szCs w:val="20"/>
          <w:lang w:bidi="ar"/>
        </w:rPr>
        <w:t xml:space="preserve"> </w:t>
      </w:r>
    </w:p>
    <w:p w:rsidR="005A3851" w:rsidRPr="004E7C03" w:rsidRDefault="0069507A">
      <w:pPr>
        <w:pStyle w:val="aff6"/>
        <w:widowControl w:val="0"/>
        <w:adjustRightInd w:val="0"/>
        <w:snapToGrid w:val="0"/>
        <w:spacing w:beforeLines="10" w:before="24" w:beforeAutospacing="0" w:afterAutospacing="0" w:line="312" w:lineRule="auto"/>
        <w:jc w:val="center"/>
        <w:rPr>
          <w:rFonts w:ascii="Times New Roman" w:hAnsi="Times New Roman"/>
          <w:kern w:val="2"/>
          <w:sz w:val="21"/>
          <w:lang w:bidi="ar"/>
        </w:rPr>
      </w:pPr>
      <w:r w:rsidRPr="004E7C03">
        <w:rPr>
          <w:rFonts w:ascii="Times New Roman" w:hAnsi="Times New Roman"/>
          <w:noProof/>
          <w:kern w:val="2"/>
          <w:sz w:val="21"/>
        </w:rPr>
        <w:lastRenderedPageBreak/>
        <w:drawing>
          <wp:inline distT="0" distB="0" distL="114300" distR="114300" wp14:anchorId="4A68CB8D" wp14:editId="3155C35B">
            <wp:extent cx="5066665" cy="3162300"/>
            <wp:effectExtent l="0" t="0" r="635"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45"/>
                    <a:stretch>
                      <a:fillRect/>
                    </a:stretch>
                  </pic:blipFill>
                  <pic:spPr>
                    <a:xfrm>
                      <a:off x="0" y="0"/>
                      <a:ext cx="5066665" cy="3162300"/>
                    </a:xfrm>
                    <a:prstGeom prst="rect">
                      <a:avLst/>
                    </a:prstGeom>
                    <a:noFill/>
                    <a:ln w="9525">
                      <a:noFill/>
                    </a:ln>
                  </pic:spPr>
                </pic:pic>
              </a:graphicData>
            </a:graphic>
          </wp:inline>
        </w:drawing>
      </w:r>
    </w:p>
    <w:p w:rsidR="005A3851" w:rsidRPr="004E7C03" w:rsidRDefault="0069507A">
      <w:pPr>
        <w:pStyle w:val="ub"/>
        <w:spacing w:before="120" w:after="360"/>
      </w:pPr>
      <w:r w:rsidRPr="004E7C03">
        <w:t>图</w:t>
      </w:r>
      <w:r w:rsidRPr="004E7C03">
        <w:t>4-</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B32BE5">
        <w:rPr>
          <w:noProof/>
        </w:rPr>
        <w:t>5</w:t>
      </w:r>
      <w:r w:rsidRPr="004E7C03">
        <w:fldChar w:fldCharType="end"/>
      </w:r>
      <w:r w:rsidRPr="004E7C03">
        <w:rPr>
          <w:rFonts w:hint="eastAsia"/>
        </w:rPr>
        <w:t>工具类图</w:t>
      </w:r>
    </w:p>
    <w:p w:rsidR="005A3851" w:rsidRPr="004E7C03" w:rsidRDefault="0069507A" w:rsidP="00CE6F8A">
      <w:pPr>
        <w:pStyle w:val="aff6"/>
        <w:widowControl w:val="0"/>
        <w:numPr>
          <w:ilvl w:val="0"/>
          <w:numId w:val="29"/>
        </w:numPr>
        <w:adjustRightInd w:val="0"/>
        <w:snapToGrid w:val="0"/>
        <w:spacing w:beforeLines="10" w:before="24" w:beforeAutospacing="0" w:afterLines="10" w:after="24" w:afterAutospacing="0" w:line="312" w:lineRule="auto"/>
        <w:ind w:left="420" w:hanging="420"/>
        <w:jc w:val="both"/>
        <w:rPr>
          <w:rFonts w:ascii="Times New Roman" w:hAnsi="Times New Roman" w:cs="宋体"/>
          <w:b/>
          <w:kern w:val="2"/>
          <w:szCs w:val="20"/>
          <w:lang w:bidi="ar"/>
        </w:rPr>
      </w:pPr>
      <w:r w:rsidRPr="004E7C03">
        <w:rPr>
          <w:rFonts w:ascii="Times New Roman" w:hAnsi="Times New Roman" w:cs="宋体" w:hint="eastAsia"/>
          <w:b/>
          <w:kern w:val="2"/>
          <w:szCs w:val="20"/>
          <w:lang w:bidi="ar"/>
        </w:rPr>
        <w:t>变异体精简</w:t>
      </w:r>
      <w:r w:rsidRPr="004E7C03">
        <w:rPr>
          <w:rFonts w:ascii="Times New Roman" w:hAnsi="Times New Roman" w:cs="宋体"/>
          <w:b/>
          <w:kern w:val="2"/>
          <w:szCs w:val="20"/>
          <w:lang w:bidi="ar"/>
        </w:rPr>
        <w:t>MutationReduction</w:t>
      </w:r>
      <w:r w:rsidRPr="004E7C03">
        <w:rPr>
          <w:rFonts w:ascii="Times New Roman" w:hAnsi="Times New Roman" w:cs="宋体" w:hint="eastAsia"/>
          <w:b/>
          <w:kern w:val="2"/>
          <w:szCs w:val="20"/>
          <w:lang w:bidi="ar"/>
        </w:rPr>
        <w:t>类</w:t>
      </w:r>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该类用于实现变异测试优化技术的业务逻辑，方法如下：</w:t>
      </w:r>
    </w:p>
    <w:p w:rsidR="005A3851" w:rsidRPr="004E7C03" w:rsidRDefault="0069507A" w:rsidP="00CE6F8A">
      <w:pPr>
        <w:pStyle w:val="aff6"/>
        <w:widowControl w:val="0"/>
        <w:numPr>
          <w:ilvl w:val="0"/>
          <w:numId w:val="32"/>
        </w:numPr>
        <w:adjustRightInd w:val="0"/>
        <w:snapToGrid w:val="0"/>
        <w:spacing w:beforeLines="10" w:before="24" w:beforeAutospacing="0" w:afterLines="10" w:after="24" w:afterAutospacing="0" w:line="312" w:lineRule="auto"/>
        <w:ind w:left="840"/>
        <w:jc w:val="both"/>
      </w:pPr>
      <w:r w:rsidRPr="004E7C03">
        <w:rPr>
          <w:rFonts w:ascii="Times New Roman" w:hAnsi="Times New Roman" w:cs="宋体"/>
          <w:b/>
          <w:kern w:val="2"/>
          <w:szCs w:val="20"/>
          <w:lang w:bidi="ar"/>
        </w:rPr>
        <w:t>RandomMu()</w:t>
      </w:r>
      <w:r w:rsidRPr="004E7C03">
        <w:rPr>
          <w:rFonts w:ascii="Times New Roman" w:hAnsi="Times New Roman" w:cs="宋体" w:hint="eastAsia"/>
          <w:b/>
          <w:kern w:val="2"/>
          <w:szCs w:val="20"/>
          <w:lang w:bidi="ar"/>
        </w:rPr>
        <w:t>：</w:t>
      </w:r>
      <w:r w:rsidRPr="004E7C03">
        <w:rPr>
          <w:rFonts w:ascii="Times New Roman" w:hAnsi="Times New Roman" w:cs="宋体" w:hint="eastAsia"/>
          <w:kern w:val="2"/>
          <w:szCs w:val="20"/>
          <w:lang w:bidi="ar"/>
        </w:rPr>
        <w:t>通过读入变异体程序所在路径信息及需要精简的比例参数，使用</w:t>
      </w:r>
      <w:r w:rsidRPr="004E7C03">
        <w:rPr>
          <w:rFonts w:ascii="Times New Roman" w:hAnsi="Times New Roman" w:cs="宋体"/>
          <w:kern w:val="2"/>
          <w:szCs w:val="20"/>
          <w:lang w:bidi="ar"/>
        </w:rPr>
        <w:t>Random</w:t>
      </w:r>
      <w:r w:rsidRPr="004E7C03">
        <w:rPr>
          <w:rFonts w:ascii="Times New Roman" w:hAnsi="Times New Roman" w:cs="宋体" w:hint="eastAsia"/>
          <w:kern w:val="2"/>
          <w:szCs w:val="20"/>
          <w:lang w:bidi="ar"/>
        </w:rPr>
        <w:t>函数完成变异体的随机选择，得到变异体子集。最后，将选取的精简变异体子集存放在指定的文件夹中。</w:t>
      </w:r>
    </w:p>
    <w:p w:rsidR="005A3851" w:rsidRPr="004E7C03" w:rsidRDefault="0069507A" w:rsidP="00CE6F8A">
      <w:pPr>
        <w:pStyle w:val="aff6"/>
        <w:widowControl w:val="0"/>
        <w:numPr>
          <w:ilvl w:val="0"/>
          <w:numId w:val="32"/>
        </w:numPr>
        <w:adjustRightInd w:val="0"/>
        <w:snapToGrid w:val="0"/>
        <w:spacing w:beforeLines="10" w:before="24" w:beforeAutospacing="0" w:afterLines="10" w:after="24" w:afterAutospacing="0" w:line="312" w:lineRule="auto"/>
        <w:ind w:left="840"/>
        <w:jc w:val="both"/>
      </w:pPr>
      <w:r w:rsidRPr="004E7C03">
        <w:rPr>
          <w:rFonts w:ascii="Times New Roman" w:hAnsi="Times New Roman" w:cs="宋体"/>
          <w:b/>
          <w:kern w:val="2"/>
          <w:szCs w:val="20"/>
          <w:lang w:bidi="ar"/>
        </w:rPr>
        <w:t>OperatorMu()</w:t>
      </w:r>
      <w:r w:rsidRPr="004E7C03">
        <w:rPr>
          <w:rFonts w:ascii="Times New Roman" w:hAnsi="Times New Roman" w:cs="宋体" w:hint="eastAsia"/>
          <w:b/>
          <w:kern w:val="2"/>
          <w:szCs w:val="20"/>
          <w:lang w:bidi="ar"/>
        </w:rPr>
        <w:t>：</w:t>
      </w:r>
      <w:r w:rsidRPr="004E7C03">
        <w:rPr>
          <w:rFonts w:ascii="Times New Roman" w:hAnsi="Times New Roman" w:cs="宋体" w:hint="eastAsia"/>
          <w:kern w:val="2"/>
          <w:szCs w:val="20"/>
          <w:lang w:bidi="ar"/>
        </w:rPr>
        <w:t>该函数用于根据</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程序解析结果，获得的可以应用变异算子子集；然后，识别出具有包含关系的变异算子的剔除操作，获得精简的变异算子子集，保存在</w:t>
      </w:r>
      <w:r w:rsidRPr="004E7C03">
        <w:rPr>
          <w:rFonts w:ascii="Times New Roman" w:hAnsi="Times New Roman" w:cs="宋体"/>
          <w:kern w:val="2"/>
          <w:szCs w:val="20"/>
          <w:lang w:bidi="ar"/>
        </w:rPr>
        <w:t>List</w:t>
      </w:r>
      <w:r w:rsidRPr="004E7C03">
        <w:rPr>
          <w:rFonts w:ascii="Times New Roman" w:hAnsi="Times New Roman" w:cs="宋体" w:hint="eastAsia"/>
          <w:kern w:val="2"/>
          <w:szCs w:val="20"/>
          <w:lang w:bidi="ar"/>
        </w:rPr>
        <w:t>中。调用变异体生成类，存入变异算子</w:t>
      </w:r>
      <w:r w:rsidRPr="004E7C03">
        <w:rPr>
          <w:rFonts w:ascii="Times New Roman" w:hAnsi="Times New Roman" w:cs="宋体"/>
          <w:kern w:val="2"/>
          <w:szCs w:val="20"/>
          <w:lang w:bidi="ar"/>
        </w:rPr>
        <w:t>List</w:t>
      </w:r>
      <w:r w:rsidRPr="004E7C03">
        <w:rPr>
          <w:rFonts w:ascii="Times New Roman" w:hAnsi="Times New Roman" w:cs="宋体" w:hint="eastAsia"/>
          <w:kern w:val="2"/>
          <w:szCs w:val="20"/>
          <w:lang w:bidi="ar"/>
        </w:rPr>
        <w:t>，完成相应一阶变异体的生成。</w:t>
      </w:r>
    </w:p>
    <w:p w:rsidR="005A3851" w:rsidRPr="004E7C03" w:rsidRDefault="0069507A" w:rsidP="00CE6F8A">
      <w:pPr>
        <w:pStyle w:val="aff6"/>
        <w:widowControl w:val="0"/>
        <w:numPr>
          <w:ilvl w:val="0"/>
          <w:numId w:val="29"/>
        </w:numPr>
        <w:adjustRightInd w:val="0"/>
        <w:snapToGrid w:val="0"/>
        <w:spacing w:beforeLines="10" w:before="24" w:beforeAutospacing="0" w:afterLines="10" w:after="24" w:afterAutospacing="0" w:line="312" w:lineRule="auto"/>
        <w:ind w:left="420" w:hanging="420"/>
        <w:jc w:val="both"/>
        <w:rPr>
          <w:rFonts w:ascii="Times New Roman" w:hAnsi="Times New Roman" w:cs="宋体"/>
          <w:b/>
          <w:kern w:val="2"/>
          <w:szCs w:val="20"/>
          <w:lang w:bidi="ar"/>
        </w:rPr>
      </w:pPr>
      <w:r w:rsidRPr="004E7C03">
        <w:rPr>
          <w:rFonts w:ascii="Times New Roman" w:hAnsi="Times New Roman" w:cs="宋体" w:hint="eastAsia"/>
          <w:b/>
          <w:kern w:val="2"/>
          <w:szCs w:val="20"/>
          <w:lang w:bidi="ar"/>
        </w:rPr>
        <w:t>变异体执行</w:t>
      </w:r>
      <w:r w:rsidRPr="004E7C03">
        <w:rPr>
          <w:rFonts w:ascii="Times New Roman" w:hAnsi="Times New Roman" w:cs="宋体"/>
          <w:b/>
          <w:kern w:val="2"/>
          <w:szCs w:val="20"/>
          <w:lang w:bidi="ar"/>
        </w:rPr>
        <w:t>MutantExecute</w:t>
      </w:r>
      <w:r w:rsidRPr="004E7C03">
        <w:rPr>
          <w:rFonts w:ascii="Times New Roman" w:hAnsi="Times New Roman" w:cs="宋体" w:hint="eastAsia"/>
          <w:b/>
          <w:kern w:val="2"/>
          <w:szCs w:val="20"/>
          <w:lang w:bidi="ar"/>
        </w:rPr>
        <w:t>类</w:t>
      </w:r>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根据某优化技术选取的变异体子集设计测试用例，并将测试用例在所有变异体上执行，方法如下：</w:t>
      </w:r>
    </w:p>
    <w:p w:rsidR="005A3851" w:rsidRPr="004E7C03" w:rsidRDefault="0069507A" w:rsidP="00CE6F8A">
      <w:pPr>
        <w:pStyle w:val="3f1"/>
        <w:widowControl/>
        <w:numPr>
          <w:ilvl w:val="0"/>
          <w:numId w:val="33"/>
        </w:numPr>
        <w:spacing w:before="10" w:afterLines="10" w:after="24" w:line="312" w:lineRule="auto"/>
        <w:ind w:firstLineChars="0"/>
      </w:pPr>
      <w:r w:rsidRPr="004E7C03">
        <w:rPr>
          <w:b/>
          <w:sz w:val="24"/>
        </w:rPr>
        <w:t xml:space="preserve">SetEnvironment(): </w:t>
      </w:r>
      <w:r w:rsidRPr="004E7C03">
        <w:rPr>
          <w:rFonts w:cs="宋体" w:hint="eastAsia"/>
          <w:sz w:val="24"/>
          <w:szCs w:val="20"/>
        </w:rPr>
        <w:t>该方法用于配置</w:t>
      </w:r>
      <w:r w:rsidRPr="004E7C03">
        <w:rPr>
          <w:rFonts w:cs="宋体"/>
          <w:sz w:val="24"/>
          <w:szCs w:val="20"/>
        </w:rPr>
        <w:t>BPEL</w:t>
      </w:r>
      <w:r w:rsidRPr="004E7C03">
        <w:rPr>
          <w:rFonts w:cs="宋体" w:hint="eastAsia"/>
          <w:sz w:val="24"/>
          <w:szCs w:val="20"/>
        </w:rPr>
        <w:t>执行环境，通过解析基于</w:t>
      </w:r>
      <w:r w:rsidRPr="004E7C03">
        <w:rPr>
          <w:rFonts w:cs="宋体"/>
          <w:sz w:val="24"/>
          <w:szCs w:val="20"/>
        </w:rPr>
        <w:t>XML</w:t>
      </w:r>
      <w:r w:rsidRPr="004E7C03">
        <w:rPr>
          <w:rFonts w:cs="宋体" w:hint="eastAsia"/>
          <w:sz w:val="24"/>
          <w:szCs w:val="20"/>
        </w:rPr>
        <w:t>文件的配置信息，获取</w:t>
      </w:r>
      <w:r w:rsidRPr="004E7C03">
        <w:rPr>
          <w:rFonts w:cs="宋体"/>
          <w:sz w:val="24"/>
          <w:szCs w:val="20"/>
        </w:rPr>
        <w:t>BPEL</w:t>
      </w:r>
      <w:r w:rsidRPr="004E7C03">
        <w:rPr>
          <w:rFonts w:cs="宋体" w:hint="eastAsia"/>
          <w:sz w:val="24"/>
          <w:szCs w:val="20"/>
        </w:rPr>
        <w:t>服务的端口号</w:t>
      </w:r>
      <w:r w:rsidRPr="004E7C03">
        <w:rPr>
          <w:rFonts w:cs="宋体"/>
          <w:sz w:val="24"/>
          <w:szCs w:val="20"/>
        </w:rPr>
        <w:t>endpoint</w:t>
      </w:r>
      <w:r w:rsidRPr="004E7C03">
        <w:rPr>
          <w:rFonts w:cs="宋体" w:hint="eastAsia"/>
          <w:sz w:val="24"/>
          <w:szCs w:val="20"/>
        </w:rPr>
        <w:t>和操作名称</w:t>
      </w:r>
      <w:r w:rsidRPr="004E7C03">
        <w:rPr>
          <w:rFonts w:cs="宋体"/>
          <w:sz w:val="24"/>
          <w:szCs w:val="20"/>
        </w:rPr>
        <w:t>operation name</w:t>
      </w:r>
      <w:r w:rsidRPr="004E7C03">
        <w:rPr>
          <w:rFonts w:cs="宋体" w:hint="eastAsia"/>
          <w:sz w:val="24"/>
          <w:szCs w:val="20"/>
        </w:rPr>
        <w:t>等操作。</w:t>
      </w:r>
      <w:r w:rsidRPr="004E7C03">
        <w:rPr>
          <w:rFonts w:cs="宋体"/>
          <w:sz w:val="24"/>
          <w:szCs w:val="20"/>
        </w:rPr>
        <w:t xml:space="preserve"> </w:t>
      </w:r>
    </w:p>
    <w:p w:rsidR="005A3851" w:rsidRPr="004E7C03" w:rsidRDefault="0069507A" w:rsidP="00CE6F8A">
      <w:pPr>
        <w:pStyle w:val="3f1"/>
        <w:widowControl/>
        <w:numPr>
          <w:ilvl w:val="0"/>
          <w:numId w:val="33"/>
        </w:numPr>
        <w:spacing w:beforeLines="10" w:before="24" w:afterLines="10" w:after="24" w:line="312" w:lineRule="auto"/>
        <w:ind w:firstLineChars="0"/>
        <w:rPr>
          <w:bCs/>
        </w:rPr>
      </w:pPr>
      <w:r w:rsidRPr="004E7C03">
        <w:rPr>
          <w:b/>
          <w:sz w:val="24"/>
          <w:lang w:bidi="ar"/>
        </w:rPr>
        <w:t>ExecuteTestCase()</w:t>
      </w:r>
      <w:r w:rsidRPr="004E7C03">
        <w:rPr>
          <w:rFonts w:hint="eastAsia"/>
          <w:b/>
          <w:sz w:val="24"/>
          <w:lang w:bidi="ar"/>
        </w:rPr>
        <w:t>：</w:t>
      </w:r>
      <w:r w:rsidRPr="004E7C03">
        <w:rPr>
          <w:rFonts w:hint="eastAsia"/>
          <w:bCs/>
          <w:sz w:val="24"/>
          <w:lang w:bidi="ar"/>
        </w:rPr>
        <w:t>该方法用于读取</w:t>
      </w:r>
      <w:r w:rsidRPr="004E7C03">
        <w:rPr>
          <w:bCs/>
          <w:sz w:val="24"/>
          <w:lang w:bidi="ar"/>
        </w:rPr>
        <w:t>txt</w:t>
      </w:r>
      <w:r w:rsidRPr="004E7C03">
        <w:rPr>
          <w:rFonts w:hint="eastAsia"/>
          <w:bCs/>
          <w:sz w:val="24"/>
          <w:lang w:bidi="ar"/>
        </w:rPr>
        <w:t>格式的测试用例文件，对第一行的用例信息，进行解析和识别，提取出输入参数个数和类别，并将用例保存在</w:t>
      </w:r>
      <w:r w:rsidRPr="004E7C03">
        <w:rPr>
          <w:bCs/>
          <w:sz w:val="24"/>
          <w:lang w:bidi="ar"/>
        </w:rPr>
        <w:t>list</w:t>
      </w:r>
      <w:r w:rsidRPr="004E7C03">
        <w:rPr>
          <w:rFonts w:hint="eastAsia"/>
          <w:bCs/>
          <w:sz w:val="24"/>
          <w:lang w:bidi="ar"/>
        </w:rPr>
        <w:t>数据结构中，依次向</w:t>
      </w:r>
      <w:r w:rsidRPr="004E7C03">
        <w:rPr>
          <w:bCs/>
          <w:sz w:val="24"/>
          <w:lang w:bidi="ar"/>
        </w:rPr>
        <w:t>BPEL</w:t>
      </w:r>
      <w:r w:rsidRPr="004E7C03">
        <w:rPr>
          <w:rFonts w:hint="eastAsia"/>
          <w:bCs/>
          <w:sz w:val="24"/>
          <w:lang w:bidi="ar"/>
        </w:rPr>
        <w:t>程序发送消息，自动执</w:t>
      </w:r>
      <w:r w:rsidRPr="004E7C03">
        <w:rPr>
          <w:rFonts w:hint="eastAsia"/>
          <w:bCs/>
          <w:sz w:val="24"/>
          <w:lang w:bidi="ar"/>
        </w:rPr>
        <w:lastRenderedPageBreak/>
        <w:t>行变异体，将输出结果保存到以变异体名字加上“</w:t>
      </w:r>
      <w:r w:rsidRPr="004E7C03">
        <w:rPr>
          <w:bCs/>
          <w:sz w:val="24"/>
          <w:lang w:bidi="ar"/>
        </w:rPr>
        <w:t>_result</w:t>
      </w:r>
      <w:r w:rsidRPr="004E7C03">
        <w:rPr>
          <w:rFonts w:hint="eastAsia"/>
          <w:bCs/>
          <w:sz w:val="24"/>
          <w:lang w:bidi="ar"/>
        </w:rPr>
        <w:t>”后缀命名的文件中</w:t>
      </w:r>
      <w:r w:rsidRPr="004E7C03">
        <w:rPr>
          <w:rFonts w:cs="宋体" w:hint="eastAsia"/>
          <w:bCs/>
          <w:sz w:val="24"/>
          <w:szCs w:val="20"/>
          <w:lang w:bidi="ar"/>
        </w:rPr>
        <w:t>。</w:t>
      </w:r>
    </w:p>
    <w:p w:rsidR="005A3851" w:rsidRPr="004E7C03" w:rsidRDefault="0069507A" w:rsidP="00CE6F8A">
      <w:pPr>
        <w:pStyle w:val="aff6"/>
        <w:widowControl w:val="0"/>
        <w:numPr>
          <w:ilvl w:val="0"/>
          <w:numId w:val="29"/>
        </w:numPr>
        <w:adjustRightInd w:val="0"/>
        <w:snapToGrid w:val="0"/>
        <w:spacing w:beforeLines="10" w:before="24" w:beforeAutospacing="0" w:afterLines="10" w:after="24" w:afterAutospacing="0" w:line="312" w:lineRule="auto"/>
        <w:ind w:left="420" w:hanging="420"/>
        <w:jc w:val="both"/>
        <w:rPr>
          <w:rFonts w:ascii="Times New Roman" w:hAnsi="Times New Roman" w:cs="宋体"/>
          <w:b/>
          <w:kern w:val="2"/>
          <w:szCs w:val="20"/>
          <w:lang w:bidi="ar"/>
        </w:rPr>
      </w:pPr>
      <w:r w:rsidRPr="004E7C03">
        <w:rPr>
          <w:rFonts w:ascii="Times New Roman" w:hAnsi="Times New Roman" w:cs="宋体" w:hint="eastAsia"/>
          <w:b/>
          <w:kern w:val="2"/>
          <w:szCs w:val="20"/>
          <w:lang w:bidi="ar"/>
        </w:rPr>
        <w:t>结果统计</w:t>
      </w:r>
      <w:r w:rsidRPr="004E7C03">
        <w:rPr>
          <w:rFonts w:ascii="Times New Roman" w:hAnsi="Times New Roman" w:cs="宋体"/>
          <w:b/>
          <w:kern w:val="2"/>
          <w:szCs w:val="20"/>
          <w:lang w:bidi="ar"/>
        </w:rPr>
        <w:t>MutantCompare</w:t>
      </w:r>
      <w:r w:rsidRPr="004E7C03">
        <w:rPr>
          <w:rFonts w:ascii="Times New Roman" w:hAnsi="Times New Roman" w:cs="宋体" w:hint="eastAsia"/>
          <w:b/>
          <w:kern w:val="2"/>
          <w:szCs w:val="20"/>
          <w:lang w:bidi="ar"/>
        </w:rPr>
        <w:t>类</w:t>
      </w:r>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对输入的原始程序和变异体测试结果进行统计分析，方法如下：</w:t>
      </w:r>
    </w:p>
    <w:p w:rsidR="005A3851" w:rsidRPr="004E7C03" w:rsidRDefault="0069507A" w:rsidP="00CE6F8A">
      <w:pPr>
        <w:pStyle w:val="3f1"/>
        <w:widowControl/>
        <w:numPr>
          <w:ilvl w:val="0"/>
          <w:numId w:val="33"/>
        </w:numPr>
        <w:spacing w:before="10" w:afterLines="10" w:after="24" w:line="312" w:lineRule="auto"/>
        <w:ind w:firstLineChars="0"/>
      </w:pPr>
      <w:r w:rsidRPr="004E7C03">
        <w:rPr>
          <w:b/>
          <w:sz w:val="24"/>
        </w:rPr>
        <w:t xml:space="preserve">Compare(): </w:t>
      </w:r>
      <w:r w:rsidRPr="004E7C03">
        <w:rPr>
          <w:rFonts w:cs="宋体" w:hint="eastAsia"/>
          <w:sz w:val="24"/>
        </w:rPr>
        <w:t>该方法通过读入原始程序和变异体测试结果文件，对变异体程序的每条测试用例结果提取和解析，与原始程序的输出结果进行对比，输出变异体被测杀情况。</w:t>
      </w:r>
      <w:r w:rsidRPr="004E7C03">
        <w:rPr>
          <w:sz w:val="24"/>
        </w:rPr>
        <w:t xml:space="preserve"> </w:t>
      </w:r>
    </w:p>
    <w:p w:rsidR="005A3851" w:rsidRPr="004E7C03" w:rsidRDefault="0069507A" w:rsidP="00CE6F8A">
      <w:pPr>
        <w:pStyle w:val="3f1"/>
        <w:widowControl/>
        <w:numPr>
          <w:ilvl w:val="0"/>
          <w:numId w:val="33"/>
        </w:numPr>
        <w:spacing w:before="10" w:afterLines="10" w:after="24" w:line="312" w:lineRule="auto"/>
        <w:ind w:firstLineChars="0"/>
        <w:rPr>
          <w:sz w:val="24"/>
          <w:szCs w:val="20"/>
          <w:lang w:bidi="ar"/>
        </w:rPr>
      </w:pPr>
      <w:r w:rsidRPr="004E7C03">
        <w:rPr>
          <w:rFonts w:cs="宋体"/>
          <w:b/>
          <w:sz w:val="24"/>
          <w:szCs w:val="20"/>
          <w:lang w:bidi="ar"/>
        </w:rPr>
        <w:t>proReport()</w:t>
      </w:r>
      <w:r w:rsidRPr="004E7C03">
        <w:rPr>
          <w:rFonts w:cs="宋体" w:hint="eastAsia"/>
          <w:b/>
          <w:sz w:val="24"/>
          <w:szCs w:val="20"/>
          <w:lang w:bidi="ar"/>
        </w:rPr>
        <w:t>：</w:t>
      </w:r>
      <w:r w:rsidRPr="004E7C03">
        <w:rPr>
          <w:rFonts w:cs="宋体" w:hint="eastAsia"/>
          <w:sz w:val="24"/>
          <w:szCs w:val="20"/>
          <w:lang w:bidi="ar"/>
        </w:rPr>
        <w:t>该方法用于根据结果统计情况，输出此次变异测试的对象名称，变异体数量，变异得分等信息。</w:t>
      </w:r>
    </w:p>
    <w:p w:rsidR="005A3851" w:rsidRPr="004E7C03" w:rsidRDefault="0069507A">
      <w:pPr>
        <w:pStyle w:val="u2"/>
      </w:pPr>
      <w:bookmarkStart w:id="59" w:name="_Toc466487186"/>
      <w:bookmarkStart w:id="60" w:name="_Toc456790203"/>
      <w:bookmarkStart w:id="61" w:name="_Toc470079483"/>
      <w:r w:rsidRPr="004E7C03">
        <w:rPr>
          <w:rFonts w:hint="eastAsia"/>
        </w:rPr>
        <w:t>系统演示</w:t>
      </w:r>
      <w:bookmarkEnd w:id="59"/>
      <w:bookmarkEnd w:id="60"/>
      <w:bookmarkEnd w:id="61"/>
    </w:p>
    <w:p w:rsidR="005A3851" w:rsidRPr="004E7C03" w:rsidRDefault="0069507A">
      <w:pPr>
        <w:pStyle w:val="aff6"/>
        <w:widowControl w:val="0"/>
        <w:spacing w:beforeLines="10" w:before="24" w:beforeAutospacing="0" w:afterAutospacing="0" w:line="312" w:lineRule="auto"/>
        <w:ind w:firstLineChars="200" w:firstLine="480"/>
        <w:jc w:val="both"/>
      </w:pPr>
      <w:r w:rsidRPr="004E7C03">
        <w:rPr>
          <w:rFonts w:ascii="Times New Roman" w:hAnsi="Times New Roman"/>
          <w:kern w:val="2"/>
          <w:szCs w:val="20"/>
          <w:lang w:bidi="ar"/>
        </w:rPr>
        <w:t>μBPEL</w:t>
      </w:r>
      <w:r w:rsidRPr="004E7C03">
        <w:rPr>
          <w:rFonts w:ascii="Times New Roman" w:hAnsi="Times New Roman" w:hint="eastAsia"/>
          <w:kern w:val="2"/>
          <w:szCs w:val="20"/>
          <w:lang w:bidi="ar"/>
        </w:rPr>
        <w:t>工具界面如图</w:t>
      </w:r>
      <w:r w:rsidRPr="004E7C03">
        <w:rPr>
          <w:rFonts w:ascii="Times New Roman" w:hAnsi="Times New Roman"/>
          <w:kern w:val="2"/>
          <w:szCs w:val="20"/>
          <w:lang w:bidi="ar"/>
        </w:rPr>
        <w:t>4-</w:t>
      </w:r>
      <w:r w:rsidRPr="004E7C03">
        <w:rPr>
          <w:rFonts w:hint="eastAsia"/>
          <w:kern w:val="2"/>
          <w:szCs w:val="20"/>
          <w:lang w:bidi="ar"/>
        </w:rPr>
        <w:t>4</w:t>
      </w:r>
      <w:r w:rsidRPr="004E7C03">
        <w:rPr>
          <w:rFonts w:ascii="Times New Roman" w:hAnsi="Times New Roman" w:hint="eastAsia"/>
          <w:kern w:val="2"/>
          <w:szCs w:val="20"/>
          <w:lang w:bidi="ar"/>
        </w:rPr>
        <w:t>所示，</w:t>
      </w:r>
      <w:r w:rsidRPr="004E7C03">
        <w:rPr>
          <w:rFonts w:ascii="Times New Roman" w:hAnsi="Times New Roman" w:cs="宋体" w:hint="eastAsia"/>
          <w:kern w:val="2"/>
          <w:szCs w:val="20"/>
          <w:lang w:bidi="ar"/>
        </w:rPr>
        <w:t>主要由四个部分组成：菜单栏、文件选择区域、具体功能区域和日志区域。其中，菜单部分提供工具的重启、</w:t>
      </w:r>
      <w:r w:rsidRPr="004E7C03">
        <w:rPr>
          <w:rFonts w:ascii="Times New Roman" w:hAnsi="Times New Roman" w:cs="宋体"/>
          <w:kern w:val="2"/>
          <w:szCs w:val="20"/>
          <w:lang w:bidi="ar"/>
        </w:rPr>
        <w:t>Tomcat</w:t>
      </w:r>
      <w:r w:rsidRPr="004E7C03">
        <w:rPr>
          <w:rFonts w:ascii="Times New Roman" w:hAnsi="Times New Roman" w:cs="宋体" w:hint="eastAsia"/>
          <w:kern w:val="2"/>
          <w:szCs w:val="20"/>
          <w:lang w:bidi="ar"/>
        </w:rPr>
        <w:t>的运行、帮助三个菜单项；文件选择区域用来显示待测</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程序信息；具体功能区域是工具的主要操作点，包括变异体生成、变异体优化、测试用例生成、测试用例执行及结果分析五个部分；日志区域提供三种日志的显示：</w:t>
      </w:r>
      <w:r w:rsidRPr="004E7C03">
        <w:rPr>
          <w:rFonts w:ascii="Times New Roman" w:hAnsi="Times New Roman"/>
          <w:kern w:val="2"/>
          <w:szCs w:val="20"/>
          <w:lang w:bidi="ar"/>
        </w:rPr>
        <w:t>[</w:t>
      </w:r>
      <w:r w:rsidRPr="004E7C03">
        <w:rPr>
          <w:rFonts w:ascii="Times New Roman" w:hAnsi="Times New Roman" w:cs="宋体"/>
          <w:kern w:val="2"/>
          <w:szCs w:val="20"/>
          <w:lang w:bidi="ar"/>
        </w:rPr>
        <w:t>GenerationLog]</w:t>
      </w:r>
      <w:r w:rsidRPr="004E7C03">
        <w:rPr>
          <w:rFonts w:ascii="Times New Roman" w:hAnsi="Times New Roman" w:cs="宋体" w:hint="eastAsia"/>
          <w:kern w:val="2"/>
          <w:szCs w:val="20"/>
          <w:lang w:bidi="ar"/>
        </w:rPr>
        <w:t>显示变异体生成时的日志；</w:t>
      </w:r>
      <w:r w:rsidRPr="004E7C03">
        <w:rPr>
          <w:rFonts w:ascii="Times New Roman" w:hAnsi="Times New Roman" w:cs="宋体"/>
          <w:kern w:val="2"/>
          <w:szCs w:val="20"/>
          <w:lang w:bidi="ar"/>
        </w:rPr>
        <w:t>[ServerLog]</w:t>
      </w:r>
      <w:r w:rsidRPr="004E7C03">
        <w:rPr>
          <w:rFonts w:ascii="Times New Roman" w:hAnsi="Times New Roman" w:cs="宋体" w:hint="eastAsia"/>
          <w:kern w:val="2"/>
          <w:szCs w:val="20"/>
          <w:lang w:bidi="ar"/>
        </w:rPr>
        <w:t>显示</w:t>
      </w:r>
      <w:r w:rsidRPr="004E7C03">
        <w:rPr>
          <w:rFonts w:ascii="Times New Roman" w:hAnsi="Times New Roman" w:cs="宋体"/>
          <w:kern w:val="2"/>
          <w:szCs w:val="20"/>
          <w:lang w:bidi="ar"/>
        </w:rPr>
        <w:t>Tomcat</w:t>
      </w:r>
      <w:r w:rsidRPr="004E7C03">
        <w:rPr>
          <w:rFonts w:ascii="Times New Roman" w:hAnsi="Times New Roman" w:cs="宋体" w:hint="eastAsia"/>
          <w:kern w:val="2"/>
          <w:szCs w:val="20"/>
          <w:lang w:bidi="ar"/>
        </w:rPr>
        <w:t>运行时输出日志；</w:t>
      </w:r>
      <w:r w:rsidRPr="004E7C03">
        <w:rPr>
          <w:rFonts w:ascii="Times New Roman" w:hAnsi="Times New Roman" w:cs="宋体"/>
          <w:kern w:val="2"/>
          <w:szCs w:val="20"/>
          <w:lang w:bidi="ar"/>
        </w:rPr>
        <w:t>[LogInfo]</w:t>
      </w:r>
      <w:r w:rsidRPr="004E7C03">
        <w:rPr>
          <w:rFonts w:ascii="Times New Roman" w:hAnsi="Times New Roman" w:cs="宋体" w:hint="eastAsia"/>
          <w:kern w:val="2"/>
          <w:szCs w:val="20"/>
          <w:lang w:bidi="ar"/>
        </w:rPr>
        <w:t>显示与用户操作行为相关的日志。</w:t>
      </w:r>
    </w:p>
    <w:p w:rsidR="005A3851" w:rsidRPr="004E7C03" w:rsidRDefault="0069507A">
      <w:pPr>
        <w:pStyle w:val="aff6"/>
        <w:widowControl w:val="0"/>
        <w:spacing w:beforeLines="10" w:before="24" w:beforeAutospacing="0"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采用</w:t>
      </w:r>
      <w:r w:rsidRPr="004E7C03">
        <w:rPr>
          <w:rFonts w:ascii="Times New Roman" w:hAnsi="Times New Roman" w:cs="宋体"/>
          <w:kern w:val="2"/>
          <w:szCs w:val="20"/>
          <w:lang w:bidi="ar"/>
        </w:rPr>
        <w:t>SupplyCustomer</w:t>
      </w:r>
      <w:r w:rsidRPr="004E7C03">
        <w:rPr>
          <w:rFonts w:ascii="Times New Roman" w:hAnsi="Times New Roman" w:cs="宋体" w:hint="eastAsia"/>
          <w:kern w:val="2"/>
          <w:szCs w:val="20"/>
          <w:vertAlign w:val="superscript"/>
          <w:lang w:bidi="ar"/>
        </w:rPr>
        <w:t>[2]</w:t>
      </w:r>
      <w:r w:rsidRPr="004E7C03">
        <w:rPr>
          <w:rFonts w:ascii="Times New Roman" w:hAnsi="Times New Roman" w:cs="宋体" w:hint="eastAsia"/>
          <w:kern w:val="2"/>
          <w:szCs w:val="20"/>
          <w:lang w:bidi="ar"/>
        </w:rPr>
        <w:t>实例来演示</w:t>
      </w:r>
      <w:r w:rsidRPr="004E7C03">
        <w:rPr>
          <w:rFonts w:ascii="Times New Roman" w:hAnsi="Times New Roman"/>
          <w:kern w:val="2"/>
          <w:szCs w:val="20"/>
          <w:lang w:bidi="ar"/>
        </w:rPr>
        <w:t>μBPEL</w:t>
      </w:r>
      <w:r w:rsidRPr="004E7C03">
        <w:rPr>
          <w:rFonts w:ascii="Times New Roman" w:hAnsi="Times New Roman" w:hint="eastAsia"/>
          <w:kern w:val="2"/>
          <w:szCs w:val="20"/>
          <w:lang w:bidi="ar"/>
        </w:rPr>
        <w:t>工具的使用</w:t>
      </w:r>
      <w:r w:rsidRPr="004E7C03">
        <w:rPr>
          <w:rFonts w:ascii="Times New Roman" w:hAnsi="Times New Roman" w:cs="宋体" w:hint="eastAsia"/>
          <w:kern w:val="2"/>
          <w:szCs w:val="20"/>
          <w:lang w:bidi="ar"/>
        </w:rPr>
        <w:t>，包括变异体生成，变异体优化、测试用例执行及结果分析部分。</w:t>
      </w:r>
      <w:r w:rsidRPr="004E7C03">
        <w:rPr>
          <w:rFonts w:ascii="Times New Roman" w:hAnsi="Times New Roman" w:cs="宋体"/>
          <w:kern w:val="2"/>
          <w:szCs w:val="20"/>
          <w:lang w:bidi="ar"/>
        </w:rPr>
        <w:t>SupplyCustomer</w:t>
      </w:r>
      <w:r w:rsidRPr="004E7C03">
        <w:rPr>
          <w:rFonts w:ascii="Times New Roman" w:hAnsi="Times New Roman" w:cs="宋体" w:hint="eastAsia"/>
          <w:kern w:val="2"/>
          <w:szCs w:val="20"/>
          <w:lang w:bidi="ar"/>
        </w:rPr>
        <w:t>是一个项目订单管理的</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实例，涉及</w:t>
      </w:r>
      <w:r w:rsidRPr="004E7C03">
        <w:rPr>
          <w:rFonts w:ascii="Times New Roman" w:hAnsi="Times New Roman" w:cs="宋体"/>
          <w:kern w:val="2"/>
          <w:szCs w:val="20"/>
          <w:lang w:bidi="ar"/>
        </w:rPr>
        <w:t>6</w:t>
      </w:r>
      <w:r w:rsidRPr="004E7C03">
        <w:rPr>
          <w:rFonts w:ascii="Times New Roman" w:hAnsi="Times New Roman" w:cs="宋体" w:hint="eastAsia"/>
          <w:kern w:val="2"/>
          <w:szCs w:val="20"/>
          <w:lang w:bidi="ar"/>
        </w:rPr>
        <w:t>个</w:t>
      </w:r>
      <w:r w:rsidRPr="004E7C03">
        <w:rPr>
          <w:rFonts w:ascii="Times New Roman" w:hAnsi="Times New Roman" w:cs="宋体"/>
          <w:kern w:val="2"/>
          <w:szCs w:val="20"/>
          <w:lang w:bidi="ar"/>
        </w:rPr>
        <w:t>Web</w:t>
      </w:r>
      <w:r w:rsidRPr="004E7C03">
        <w:rPr>
          <w:rFonts w:ascii="Times New Roman" w:hAnsi="Times New Roman" w:cs="宋体" w:hint="eastAsia"/>
          <w:kern w:val="2"/>
          <w:szCs w:val="20"/>
          <w:lang w:bidi="ar"/>
        </w:rPr>
        <w:t>服务，其执行流程如图</w:t>
      </w:r>
      <w:r w:rsidRPr="004E7C03">
        <w:rPr>
          <w:rFonts w:ascii="Times New Roman" w:hAnsi="Times New Roman" w:cs="宋体"/>
          <w:kern w:val="2"/>
          <w:szCs w:val="20"/>
          <w:lang w:bidi="ar"/>
        </w:rPr>
        <w:t>4-5</w:t>
      </w:r>
      <w:r w:rsidRPr="004E7C03">
        <w:rPr>
          <w:rFonts w:ascii="Times New Roman" w:hAnsi="Times New Roman" w:cs="宋体" w:hint="eastAsia"/>
          <w:kern w:val="2"/>
          <w:szCs w:val="20"/>
          <w:lang w:bidi="ar"/>
        </w:rPr>
        <w:t>所示。</w:t>
      </w:r>
      <w:r w:rsidRPr="004E7C03">
        <w:rPr>
          <w:rFonts w:ascii="Times New Roman" w:hAnsi="Times New Roman" w:cs="宋体"/>
          <w:kern w:val="2"/>
          <w:szCs w:val="20"/>
          <w:lang w:bidi="ar"/>
        </w:rPr>
        <w:t>SupplyCustomer</w:t>
      </w:r>
      <w:r w:rsidRPr="004E7C03">
        <w:rPr>
          <w:rFonts w:ascii="Times New Roman" w:hAnsi="Times New Roman" w:cs="宋体" w:hint="eastAsia"/>
          <w:kern w:val="2"/>
          <w:szCs w:val="20"/>
          <w:lang w:bidi="ar"/>
        </w:rPr>
        <w:t>接收客户的两个输入参数，分别是订单的货物信息和地址，系统验证之后向客户反馈信息。</w:t>
      </w:r>
    </w:p>
    <w:p w:rsidR="005A3851" w:rsidRPr="004E7C03" w:rsidRDefault="0069507A">
      <w:pPr>
        <w:pStyle w:val="aff6"/>
        <w:widowControl w:val="0"/>
        <w:spacing w:beforeLines="10" w:before="24" w:beforeAutospacing="0" w:afterAutospacing="0" w:line="312" w:lineRule="auto"/>
        <w:jc w:val="both"/>
        <w:rPr>
          <w:rFonts w:ascii="Times New Roman" w:hAnsi="Times New Roman"/>
          <w:kern w:val="2"/>
          <w:sz w:val="21"/>
          <w:lang w:bidi="ar"/>
        </w:rPr>
      </w:pPr>
      <w:r w:rsidRPr="004E7C03">
        <w:rPr>
          <w:rFonts w:ascii="Times New Roman" w:hAnsi="Times New Roman"/>
          <w:noProof/>
          <w:kern w:val="2"/>
          <w:sz w:val="21"/>
        </w:rPr>
        <w:lastRenderedPageBreak/>
        <w:drawing>
          <wp:inline distT="0" distB="0" distL="114300" distR="114300" wp14:anchorId="42343973" wp14:editId="688CBDE0">
            <wp:extent cx="5017135" cy="3839210"/>
            <wp:effectExtent l="0" t="0" r="12065" b="889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46"/>
                    <a:stretch>
                      <a:fillRect/>
                    </a:stretch>
                  </pic:blipFill>
                  <pic:spPr>
                    <a:xfrm>
                      <a:off x="0" y="0"/>
                      <a:ext cx="5017135" cy="3839210"/>
                    </a:xfrm>
                    <a:prstGeom prst="rect">
                      <a:avLst/>
                    </a:prstGeom>
                    <a:noFill/>
                    <a:ln w="9525">
                      <a:noFill/>
                    </a:ln>
                  </pic:spPr>
                </pic:pic>
              </a:graphicData>
            </a:graphic>
          </wp:inline>
        </w:drawing>
      </w:r>
    </w:p>
    <w:p w:rsidR="005A3851" w:rsidRPr="004E7C03" w:rsidRDefault="0069507A">
      <w:pPr>
        <w:pStyle w:val="ub"/>
        <w:spacing w:before="120" w:after="360"/>
      </w:pPr>
      <w:r w:rsidRPr="004E7C03">
        <w:t>图</w:t>
      </w:r>
      <w:r w:rsidRPr="004E7C03">
        <w:t>4-</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B32BE5">
        <w:rPr>
          <w:noProof/>
        </w:rPr>
        <w:t>6</w:t>
      </w:r>
      <w:r w:rsidRPr="004E7C03">
        <w:fldChar w:fldCharType="end"/>
      </w:r>
      <w:r w:rsidRPr="004E7C03">
        <w:rPr>
          <w:rFonts w:hint="eastAsia"/>
        </w:rPr>
        <w:t>工具主界面</w:t>
      </w:r>
    </w:p>
    <w:p w:rsidR="005A3851" w:rsidRPr="004E7C03" w:rsidRDefault="0069507A">
      <w:pPr>
        <w:pStyle w:val="u5"/>
        <w:spacing w:before="24" w:after="24"/>
        <w:ind w:firstLineChars="0" w:firstLine="0"/>
        <w:jc w:val="center"/>
        <w:rPr>
          <w:rFonts w:cs="Times New Roman"/>
          <w:sz w:val="21"/>
          <w:szCs w:val="24"/>
          <w:lang w:bidi="ar"/>
        </w:rPr>
      </w:pPr>
      <w:r w:rsidRPr="004E7C03">
        <w:rPr>
          <w:rFonts w:cs="Times New Roman"/>
          <w:noProof/>
          <w:sz w:val="21"/>
          <w:szCs w:val="24"/>
        </w:rPr>
        <w:drawing>
          <wp:inline distT="0" distB="0" distL="114300" distR="114300" wp14:anchorId="7A5D370D" wp14:editId="6515F784">
            <wp:extent cx="3067685" cy="3849370"/>
            <wp:effectExtent l="0" t="0" r="18415" b="17780"/>
            <wp:docPr id="1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
                    <pic:cNvPicPr>
                      <a:picLocks noChangeAspect="1"/>
                    </pic:cNvPicPr>
                  </pic:nvPicPr>
                  <pic:blipFill>
                    <a:blip r:embed="rId47"/>
                    <a:stretch>
                      <a:fillRect/>
                    </a:stretch>
                  </pic:blipFill>
                  <pic:spPr>
                    <a:xfrm>
                      <a:off x="0" y="0"/>
                      <a:ext cx="3067685" cy="3849370"/>
                    </a:xfrm>
                    <a:prstGeom prst="rect">
                      <a:avLst/>
                    </a:prstGeom>
                    <a:noFill/>
                    <a:ln w="9525">
                      <a:noFill/>
                    </a:ln>
                  </pic:spPr>
                </pic:pic>
              </a:graphicData>
            </a:graphic>
          </wp:inline>
        </w:drawing>
      </w:r>
    </w:p>
    <w:p w:rsidR="005A3851" w:rsidRPr="004E7C03" w:rsidRDefault="0069507A">
      <w:pPr>
        <w:pStyle w:val="ub"/>
        <w:spacing w:before="120" w:after="360"/>
      </w:pPr>
      <w:r w:rsidRPr="004E7C03">
        <w:t>图</w:t>
      </w:r>
      <w:r w:rsidRPr="004E7C03">
        <w:t>4-</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B32BE5">
        <w:rPr>
          <w:noProof/>
        </w:rPr>
        <w:t>7</w:t>
      </w:r>
      <w:r w:rsidRPr="004E7C03">
        <w:fldChar w:fldCharType="end"/>
      </w:r>
      <w:r w:rsidRPr="004E7C03">
        <w:t xml:space="preserve"> SupplyCustomer</w:t>
      </w:r>
      <w:r w:rsidRPr="004E7C03">
        <w:rPr>
          <w:rFonts w:hint="eastAsia"/>
        </w:rPr>
        <w:t>实例执行流程</w:t>
      </w:r>
    </w:p>
    <w:p w:rsidR="005A3851" w:rsidRPr="004E7C03" w:rsidRDefault="0069507A" w:rsidP="00CE6F8A">
      <w:pPr>
        <w:pStyle w:val="1c"/>
        <w:numPr>
          <w:ilvl w:val="0"/>
          <w:numId w:val="34"/>
        </w:numPr>
        <w:spacing w:beforeLines="10" w:before="24" w:afterLines="10" w:after="24" w:line="312" w:lineRule="auto"/>
        <w:ind w:firstLineChars="0"/>
        <w:rPr>
          <w:rFonts w:cs="宋体"/>
          <w:b/>
          <w:sz w:val="24"/>
          <w:szCs w:val="20"/>
        </w:rPr>
      </w:pPr>
      <w:r w:rsidRPr="004E7C03">
        <w:rPr>
          <w:rFonts w:cs="宋体" w:hint="eastAsia"/>
          <w:b/>
          <w:sz w:val="24"/>
          <w:szCs w:val="20"/>
        </w:rPr>
        <w:lastRenderedPageBreak/>
        <w:t>变异体生成过程演示</w:t>
      </w:r>
    </w:p>
    <w:p w:rsidR="005A3851" w:rsidRPr="004E7C03" w:rsidRDefault="0069507A">
      <w:pPr>
        <w:pStyle w:val="u5"/>
        <w:spacing w:before="24" w:after="24"/>
        <w:ind w:firstLine="480"/>
      </w:pPr>
      <w:r w:rsidRPr="004E7C03">
        <w:rPr>
          <w:rFonts w:hint="eastAsia"/>
        </w:rPr>
        <w:t>在</w:t>
      </w:r>
      <w:r w:rsidRPr="004E7C03">
        <w:t>BPEL</w:t>
      </w:r>
      <w:r w:rsidRPr="004E7C03">
        <w:rPr>
          <w:rFonts w:hint="eastAsia"/>
        </w:rPr>
        <w:t>程序的变异测试前，需要选入待测程序并开启</w:t>
      </w:r>
      <w:r w:rsidRPr="004E7C03">
        <w:t>Tomcat</w:t>
      </w:r>
      <w:r w:rsidRPr="004E7C03">
        <w:rPr>
          <w:rFonts w:hint="eastAsia"/>
        </w:rPr>
        <w:t>。开启</w:t>
      </w:r>
      <w:r w:rsidRPr="004E7C03">
        <w:t>Tomcat</w:t>
      </w:r>
      <w:r w:rsidRPr="004E7C03">
        <w:rPr>
          <w:rFonts w:hint="eastAsia"/>
        </w:rPr>
        <w:t>是用来支持</w:t>
      </w:r>
      <w:r w:rsidRPr="004E7C03">
        <w:t>BPEL</w:t>
      </w:r>
      <w:r w:rsidRPr="004E7C03">
        <w:rPr>
          <w:rFonts w:hint="eastAsia"/>
        </w:rPr>
        <w:t>程序的运行。用户可以在</w:t>
      </w:r>
      <w:r w:rsidRPr="004E7C03">
        <w:t>Configuration.xml</w:t>
      </w:r>
      <w:r w:rsidRPr="004E7C03">
        <w:rPr>
          <w:rFonts w:hint="eastAsia"/>
        </w:rPr>
        <w:t>配置文件中自定义</w:t>
      </w:r>
      <w:r w:rsidRPr="004E7C03">
        <w:t>Tomcat</w:t>
      </w:r>
      <w:r w:rsidRPr="004E7C03">
        <w:rPr>
          <w:rFonts w:hint="eastAsia"/>
        </w:rPr>
        <w:t>的文件路径。当</w:t>
      </w:r>
      <w:r w:rsidRPr="004E7C03">
        <w:t>Tomcat</w:t>
      </w:r>
      <w:r w:rsidRPr="004E7C03">
        <w:rPr>
          <w:rFonts w:hint="eastAsia"/>
        </w:rPr>
        <w:t>成功开启后，会在界面上显示“</w:t>
      </w:r>
      <w:r w:rsidRPr="004E7C03">
        <w:t>Open Tomcat Successfully</w:t>
      </w:r>
      <w:r w:rsidRPr="004E7C03">
        <w:rPr>
          <w:rFonts w:hint="eastAsia"/>
        </w:rPr>
        <w:t>”提示语。完成以上步骤，可以进行变异测试。</w:t>
      </w:r>
      <w:r w:rsidRPr="004E7C03">
        <w:tab/>
      </w:r>
      <w:r w:rsidRPr="004E7C03">
        <w:rPr>
          <w:rFonts w:hint="eastAsia"/>
        </w:rPr>
        <w:t>首先选择</w:t>
      </w:r>
      <w:r w:rsidRPr="004E7C03">
        <w:t>[Generate Mutant]</w:t>
      </w:r>
      <w:r w:rsidRPr="004E7C03">
        <w:rPr>
          <w:rFonts w:hint="eastAsia"/>
        </w:rPr>
        <w:t>标签，进入变异体生成界面。在</w:t>
      </w:r>
      <w:r w:rsidRPr="004E7C03">
        <w:t>[Specify Applicable Operators]</w:t>
      </w:r>
      <w:r w:rsidRPr="004E7C03">
        <w:rPr>
          <w:rFonts w:hint="eastAsia"/>
        </w:rPr>
        <w:t>框中选择需要应用的变异算子（或直接点击</w:t>
      </w:r>
      <w:r w:rsidRPr="004E7C03">
        <w:t>[Select All]</w:t>
      </w:r>
      <w:r w:rsidRPr="004E7C03">
        <w:rPr>
          <w:rFonts w:hint="eastAsia"/>
        </w:rPr>
        <w:t>选择所有变异算子）。其中，鼠标指向变异算子时，界面给出相应的变异算子的转换规则描述。通过</w:t>
      </w:r>
      <w:r w:rsidRPr="004E7C03">
        <w:t>[Specify Strategy]</w:t>
      </w:r>
      <w:r w:rsidRPr="004E7C03">
        <w:rPr>
          <w:rFonts w:hint="eastAsia"/>
        </w:rPr>
        <w:t>框，可以对变异体的种类进行选择，即生成一阶变异体还是二阶变异体。若选择</w:t>
      </w:r>
      <w:r w:rsidRPr="004E7C03">
        <w:t>[First-order Mutant Generation]</w:t>
      </w:r>
      <w:r w:rsidRPr="004E7C03">
        <w:rPr>
          <w:rFonts w:hint="eastAsia"/>
        </w:rPr>
        <w:t>按钮，并完成变异算子和策略的选择后，点击</w:t>
      </w:r>
      <w:r w:rsidRPr="004E7C03">
        <w:t>[Complete]</w:t>
      </w:r>
      <w:r w:rsidRPr="004E7C03">
        <w:rPr>
          <w:rFonts w:hint="eastAsia"/>
        </w:rPr>
        <w:t>按钮，系统会将所配置的选项加载进去。点击</w:t>
      </w:r>
      <w:r w:rsidRPr="004E7C03">
        <w:t>[Generate]</w:t>
      </w:r>
      <w:r w:rsidRPr="004E7C03">
        <w:rPr>
          <w:rFonts w:hint="eastAsia"/>
        </w:rPr>
        <w:t>按钮，系统会完成相应变异算子的一阶变异体生成。变异体生成结果显示在</w:t>
      </w:r>
      <w:r w:rsidRPr="004E7C03">
        <w:t>[Result]</w:t>
      </w:r>
      <w:r w:rsidRPr="004E7C03">
        <w:rPr>
          <w:rFonts w:hint="eastAsia"/>
        </w:rPr>
        <w:t>框中。如图</w:t>
      </w:r>
      <w:r w:rsidRPr="004E7C03">
        <w:t>4-</w:t>
      </w:r>
      <w:r w:rsidRPr="004E7C03">
        <w:rPr>
          <w:rFonts w:hint="eastAsia"/>
        </w:rPr>
        <w:t>6</w:t>
      </w:r>
      <w:r w:rsidRPr="004E7C03">
        <w:rPr>
          <w:rFonts w:hint="eastAsia"/>
        </w:rPr>
        <w:t>所示，</w:t>
      </w:r>
      <w:r w:rsidRPr="004E7C03">
        <w:t>SupplyCustomer</w:t>
      </w:r>
      <w:r w:rsidRPr="004E7C03">
        <w:rPr>
          <w:rFonts w:hint="eastAsia"/>
        </w:rPr>
        <w:t>共生成</w:t>
      </w:r>
      <w:r w:rsidRPr="004E7C03">
        <w:t>73</w:t>
      </w:r>
      <w:r w:rsidRPr="004E7C03">
        <w:rPr>
          <w:rFonts w:hint="eastAsia"/>
        </w:rPr>
        <w:t>个一阶变异体，变异体由所应用的变异算子名称加“</w:t>
      </w:r>
      <w:r w:rsidRPr="004E7C03">
        <w:t>_</w:t>
      </w:r>
      <w:r w:rsidRPr="004E7C03">
        <w:rPr>
          <w:rFonts w:hint="eastAsia"/>
        </w:rPr>
        <w:t>”和数字命名。若在</w:t>
      </w:r>
      <w:r w:rsidRPr="004E7C03">
        <w:t>[Specify Strategy]</w:t>
      </w:r>
      <w:r w:rsidRPr="004E7C03">
        <w:rPr>
          <w:rFonts w:hint="eastAsia"/>
        </w:rPr>
        <w:t>框中，选择</w:t>
      </w:r>
      <w:r w:rsidRPr="004E7C03">
        <w:t>[Second-Order Mutant Generation]</w:t>
      </w:r>
      <w:r w:rsidRPr="004E7C03">
        <w:rPr>
          <w:rFonts w:hint="eastAsia"/>
        </w:rPr>
        <w:t>按钮，其他步骤同一阶变异体生成过程，系统将会生成二阶变异体。图</w:t>
      </w:r>
      <w:r w:rsidRPr="004E7C03">
        <w:t>4-</w:t>
      </w:r>
      <w:r w:rsidRPr="004E7C03">
        <w:rPr>
          <w:rFonts w:hint="eastAsia"/>
        </w:rPr>
        <w:t>7</w:t>
      </w:r>
      <w:r w:rsidRPr="004E7C03">
        <w:rPr>
          <w:rFonts w:hint="eastAsia"/>
        </w:rPr>
        <w:t>展示该实例的二阶变异体生成情况。</w:t>
      </w:r>
    </w:p>
    <w:p w:rsidR="005A3851" w:rsidRPr="004E7C03" w:rsidRDefault="0069507A">
      <w:pPr>
        <w:pStyle w:val="u5"/>
        <w:spacing w:before="24" w:after="24"/>
        <w:ind w:firstLineChars="0" w:firstLine="0"/>
        <w:rPr>
          <w:rFonts w:cs="Times New Roman"/>
          <w:sz w:val="21"/>
          <w:szCs w:val="24"/>
          <w:lang w:bidi="ar"/>
        </w:rPr>
      </w:pPr>
      <w:r w:rsidRPr="004E7C03">
        <w:rPr>
          <w:rFonts w:cs="Times New Roman"/>
          <w:noProof/>
          <w:sz w:val="21"/>
          <w:szCs w:val="24"/>
        </w:rPr>
        <w:drawing>
          <wp:inline distT="0" distB="0" distL="114300" distR="114300" wp14:anchorId="16C55E4B" wp14:editId="2CBF26D5">
            <wp:extent cx="4991100" cy="3876675"/>
            <wp:effectExtent l="0" t="0" r="0" b="9525"/>
            <wp:docPr id="1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4"/>
                    <pic:cNvPicPr>
                      <a:picLocks noChangeAspect="1"/>
                    </pic:cNvPicPr>
                  </pic:nvPicPr>
                  <pic:blipFill>
                    <a:blip r:embed="rId48"/>
                    <a:stretch>
                      <a:fillRect/>
                    </a:stretch>
                  </pic:blipFill>
                  <pic:spPr>
                    <a:xfrm>
                      <a:off x="0" y="0"/>
                      <a:ext cx="4991100" cy="3876675"/>
                    </a:xfrm>
                    <a:prstGeom prst="rect">
                      <a:avLst/>
                    </a:prstGeom>
                    <a:noFill/>
                    <a:ln w="9525">
                      <a:noFill/>
                    </a:ln>
                  </pic:spPr>
                </pic:pic>
              </a:graphicData>
            </a:graphic>
          </wp:inline>
        </w:drawing>
      </w:r>
    </w:p>
    <w:p w:rsidR="005A3851" w:rsidRPr="004E7C03" w:rsidRDefault="0069507A">
      <w:pPr>
        <w:pStyle w:val="ub"/>
        <w:spacing w:before="120" w:after="360"/>
      </w:pPr>
      <w:r w:rsidRPr="004E7C03">
        <w:t>图</w:t>
      </w:r>
      <w:r w:rsidRPr="004E7C03">
        <w:t>4-</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B32BE5">
        <w:rPr>
          <w:noProof/>
        </w:rPr>
        <w:t>8</w:t>
      </w:r>
      <w:r w:rsidRPr="004E7C03">
        <w:fldChar w:fldCharType="end"/>
      </w:r>
      <w:r w:rsidRPr="004E7C03">
        <w:rPr>
          <w:rFonts w:hint="eastAsia"/>
        </w:rPr>
        <w:t>一阶变异体生成界面</w:t>
      </w:r>
    </w:p>
    <w:p w:rsidR="005A3851" w:rsidRPr="004E7C03" w:rsidRDefault="0069507A">
      <w:pPr>
        <w:pStyle w:val="u5"/>
        <w:spacing w:before="24" w:after="24"/>
        <w:ind w:firstLineChars="0" w:firstLine="0"/>
        <w:jc w:val="center"/>
        <w:rPr>
          <w:rFonts w:cs="Times New Roman"/>
          <w:sz w:val="21"/>
          <w:szCs w:val="24"/>
          <w:lang w:bidi="ar"/>
        </w:rPr>
      </w:pPr>
      <w:r w:rsidRPr="004E7C03">
        <w:rPr>
          <w:rFonts w:cs="Times New Roman"/>
          <w:noProof/>
          <w:sz w:val="21"/>
          <w:szCs w:val="24"/>
        </w:rPr>
        <w:lastRenderedPageBreak/>
        <w:drawing>
          <wp:inline distT="0" distB="0" distL="114300" distR="114300" wp14:anchorId="3C418D13" wp14:editId="39CDE79F">
            <wp:extent cx="4981575" cy="3819525"/>
            <wp:effectExtent l="0" t="0" r="9525" b="9525"/>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49"/>
                    <a:srcRect b="1607"/>
                    <a:stretch>
                      <a:fillRect/>
                    </a:stretch>
                  </pic:blipFill>
                  <pic:spPr>
                    <a:xfrm>
                      <a:off x="0" y="0"/>
                      <a:ext cx="4981575" cy="3819525"/>
                    </a:xfrm>
                    <a:prstGeom prst="rect">
                      <a:avLst/>
                    </a:prstGeom>
                    <a:noFill/>
                    <a:ln w="9525">
                      <a:noFill/>
                    </a:ln>
                  </pic:spPr>
                </pic:pic>
              </a:graphicData>
            </a:graphic>
          </wp:inline>
        </w:drawing>
      </w:r>
    </w:p>
    <w:p w:rsidR="005A3851" w:rsidRPr="004E7C03" w:rsidRDefault="0069507A">
      <w:pPr>
        <w:pStyle w:val="ub"/>
        <w:spacing w:before="120" w:after="360"/>
      </w:pPr>
      <w:r w:rsidRPr="004E7C03">
        <w:t>图</w:t>
      </w:r>
      <w:r w:rsidRPr="004E7C03">
        <w:t>4-</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B32BE5">
        <w:rPr>
          <w:noProof/>
        </w:rPr>
        <w:t>9</w:t>
      </w:r>
      <w:r w:rsidRPr="004E7C03">
        <w:fldChar w:fldCharType="end"/>
      </w:r>
      <w:r w:rsidRPr="004E7C03">
        <w:rPr>
          <w:rFonts w:hint="eastAsia"/>
        </w:rPr>
        <w:t>二阶变异体生成界面</w:t>
      </w:r>
    </w:p>
    <w:p w:rsidR="005A3851" w:rsidRPr="004E7C03" w:rsidRDefault="0069507A">
      <w:pPr>
        <w:pStyle w:val="aff6"/>
        <w:widowControl w:val="0"/>
        <w:spacing w:beforeLines="10" w:before="24" w:beforeAutospacing="0" w:afterAutospacing="0" w:line="312" w:lineRule="auto"/>
        <w:ind w:firstLine="420"/>
        <w:jc w:val="both"/>
        <w:rPr>
          <w:rFonts w:ascii="Times New Roman" w:hAnsi="Times New Roman" w:cs="宋体"/>
          <w:kern w:val="2"/>
          <w:szCs w:val="20"/>
          <w:lang w:bidi="ar"/>
        </w:rPr>
      </w:pPr>
      <w:r w:rsidRPr="004E7C03">
        <w:rPr>
          <w:rFonts w:ascii="Times New Roman" w:hAnsi="Times New Roman" w:cs="宋体" w:hint="eastAsia"/>
          <w:kern w:val="2"/>
          <w:szCs w:val="20"/>
          <w:lang w:bidi="ar"/>
        </w:rPr>
        <w:t>为了方便查看变异体与原始程序的不同之处，系统提供一个</w:t>
      </w:r>
      <w:r w:rsidRPr="004E7C03">
        <w:rPr>
          <w:rFonts w:ascii="Times New Roman" w:hAnsi="Times New Roman" w:cs="宋体"/>
          <w:kern w:val="2"/>
          <w:szCs w:val="20"/>
          <w:lang w:bidi="ar"/>
        </w:rPr>
        <w:t>[Mutants Display]</w:t>
      </w:r>
      <w:r w:rsidRPr="004E7C03">
        <w:rPr>
          <w:rFonts w:ascii="Times New Roman" w:hAnsi="Times New Roman" w:cs="宋体" w:hint="eastAsia"/>
          <w:kern w:val="2"/>
          <w:szCs w:val="20"/>
          <w:lang w:bidi="ar"/>
        </w:rPr>
        <w:t>界面对此功能进行支持。在界面中点击所要查看的变异体程序，界面底部的框中会给出该变异体变异的位置和内容，如图</w:t>
      </w:r>
      <w:r w:rsidRPr="004E7C03">
        <w:rPr>
          <w:rFonts w:ascii="Times New Roman" w:hAnsi="Times New Roman" w:cs="宋体"/>
          <w:kern w:val="2"/>
          <w:szCs w:val="20"/>
          <w:lang w:bidi="ar"/>
        </w:rPr>
        <w:t>4-</w:t>
      </w:r>
      <w:r w:rsidRPr="004E7C03">
        <w:rPr>
          <w:rFonts w:cs="宋体" w:hint="eastAsia"/>
          <w:kern w:val="2"/>
          <w:szCs w:val="20"/>
          <w:lang w:bidi="ar"/>
        </w:rPr>
        <w:t>8</w:t>
      </w:r>
      <w:r w:rsidRPr="004E7C03">
        <w:rPr>
          <w:rFonts w:ascii="Times New Roman" w:hAnsi="Times New Roman" w:cs="宋体" w:hint="eastAsia"/>
          <w:kern w:val="2"/>
          <w:szCs w:val="20"/>
          <w:lang w:bidi="ar"/>
        </w:rPr>
        <w:t>所示。</w:t>
      </w:r>
    </w:p>
    <w:p w:rsidR="005A3851" w:rsidRPr="004E7C03" w:rsidRDefault="0069507A">
      <w:pPr>
        <w:pStyle w:val="aff6"/>
        <w:widowControl w:val="0"/>
        <w:spacing w:beforeLines="10" w:before="24" w:beforeAutospacing="0" w:afterAutospacing="0" w:line="312" w:lineRule="auto"/>
        <w:jc w:val="center"/>
        <w:rPr>
          <w:rFonts w:ascii="Times New Roman" w:hAnsi="Times New Roman"/>
          <w:kern w:val="2"/>
          <w:sz w:val="21"/>
          <w:lang w:bidi="ar"/>
        </w:rPr>
      </w:pPr>
      <w:r w:rsidRPr="004E7C03">
        <w:rPr>
          <w:rFonts w:ascii="Times New Roman" w:hAnsi="Times New Roman"/>
          <w:noProof/>
          <w:kern w:val="2"/>
          <w:sz w:val="21"/>
        </w:rPr>
        <w:drawing>
          <wp:inline distT="0" distB="0" distL="114300" distR="114300" wp14:anchorId="2B3B90CF" wp14:editId="272F2B12">
            <wp:extent cx="4981575" cy="3181350"/>
            <wp:effectExtent l="0" t="0" r="9525" b="0"/>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50"/>
                    <a:stretch>
                      <a:fillRect/>
                    </a:stretch>
                  </pic:blipFill>
                  <pic:spPr>
                    <a:xfrm>
                      <a:off x="0" y="0"/>
                      <a:ext cx="4981575" cy="3181350"/>
                    </a:xfrm>
                    <a:prstGeom prst="rect">
                      <a:avLst/>
                    </a:prstGeom>
                    <a:noFill/>
                    <a:ln w="9525">
                      <a:noFill/>
                    </a:ln>
                  </pic:spPr>
                </pic:pic>
              </a:graphicData>
            </a:graphic>
          </wp:inline>
        </w:drawing>
      </w:r>
    </w:p>
    <w:p w:rsidR="005A3851" w:rsidRPr="004E7C03" w:rsidRDefault="0069507A">
      <w:pPr>
        <w:pStyle w:val="ub"/>
        <w:spacing w:before="120" w:after="360"/>
      </w:pPr>
      <w:r w:rsidRPr="004E7C03">
        <w:t>图</w:t>
      </w:r>
      <w:r w:rsidRPr="004E7C03">
        <w:t>4</w:t>
      </w:r>
      <w:r w:rsidRPr="004E7C03">
        <w:rPr>
          <w:rFonts w:hint="eastAsia"/>
        </w:rPr>
        <w:t>-</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B32BE5">
        <w:rPr>
          <w:noProof/>
        </w:rPr>
        <w:t>10</w:t>
      </w:r>
      <w:r w:rsidRPr="004E7C03">
        <w:fldChar w:fldCharType="end"/>
      </w:r>
      <w:r w:rsidRPr="004E7C03">
        <w:rPr>
          <w:rFonts w:hint="eastAsia"/>
        </w:rPr>
        <w:t>文件对比界面</w:t>
      </w:r>
    </w:p>
    <w:p w:rsidR="005A3851" w:rsidRPr="004E7C03" w:rsidRDefault="0069507A" w:rsidP="00CE6F8A">
      <w:pPr>
        <w:pStyle w:val="1c"/>
        <w:numPr>
          <w:ilvl w:val="0"/>
          <w:numId w:val="34"/>
        </w:numPr>
        <w:spacing w:beforeLines="10" w:before="24" w:afterLines="10" w:after="24" w:line="312" w:lineRule="auto"/>
        <w:ind w:firstLineChars="0"/>
        <w:rPr>
          <w:rFonts w:cs="宋体"/>
          <w:b/>
          <w:sz w:val="24"/>
          <w:szCs w:val="20"/>
        </w:rPr>
      </w:pPr>
      <w:r w:rsidRPr="004E7C03">
        <w:rPr>
          <w:rFonts w:cs="宋体" w:hint="eastAsia"/>
          <w:b/>
          <w:sz w:val="24"/>
          <w:szCs w:val="20"/>
        </w:rPr>
        <w:lastRenderedPageBreak/>
        <w:t>变异体优化演示</w:t>
      </w:r>
    </w:p>
    <w:p w:rsidR="005A3851" w:rsidRPr="004E7C03" w:rsidRDefault="0069507A">
      <w:pPr>
        <w:pStyle w:val="aff6"/>
        <w:widowControl w:val="0"/>
        <w:spacing w:beforeLines="10" w:before="24" w:beforeAutospacing="0" w:afterAutospacing="0" w:line="312" w:lineRule="auto"/>
        <w:ind w:firstLineChars="200" w:firstLine="480"/>
        <w:jc w:val="both"/>
      </w:pPr>
      <w:r w:rsidRPr="004E7C03">
        <w:rPr>
          <w:rFonts w:ascii="Times New Roman" w:hAnsi="Times New Roman" w:cs="宋体" w:hint="eastAsia"/>
          <w:kern w:val="2"/>
          <w:szCs w:val="20"/>
          <w:lang w:bidi="ar"/>
        </w:rPr>
        <w:t>通过点击</w:t>
      </w:r>
      <w:r w:rsidRPr="004E7C03">
        <w:rPr>
          <w:rFonts w:ascii="Times New Roman" w:hAnsi="Times New Roman" w:cs="宋体"/>
          <w:kern w:val="2"/>
          <w:szCs w:val="20"/>
          <w:lang w:bidi="ar"/>
        </w:rPr>
        <w:t>[</w:t>
      </w:r>
      <w:r w:rsidRPr="004E7C03">
        <w:rPr>
          <w:rFonts w:ascii="Times New Roman" w:hAnsi="Times New Roman"/>
          <w:kern w:val="2"/>
          <w:szCs w:val="20"/>
          <w:lang w:bidi="ar"/>
        </w:rPr>
        <w:t>Optimize Mutation]</w:t>
      </w:r>
      <w:r w:rsidRPr="004E7C03">
        <w:rPr>
          <w:rFonts w:ascii="Times New Roman" w:hAnsi="Times New Roman" w:cs="宋体" w:hint="eastAsia"/>
          <w:kern w:val="2"/>
          <w:szCs w:val="20"/>
          <w:lang w:bidi="ar"/>
        </w:rPr>
        <w:t>菜单项，进入变异体优化界面。该模块提供两种变异体优化技术：一种是变异体随机选择优化技术，一种是</w:t>
      </w:r>
      <w:bookmarkStart w:id="62" w:name="OLE_LINK55"/>
      <w:r w:rsidRPr="004E7C03">
        <w:rPr>
          <w:rFonts w:ascii="Times New Roman" w:hAnsi="Times New Roman" w:cs="宋体" w:hint="eastAsia"/>
          <w:kern w:val="2"/>
          <w:szCs w:val="20"/>
          <w:lang w:bidi="ar"/>
        </w:rPr>
        <w:t>基于包含关系的变异测试优化技术</w:t>
      </w:r>
      <w:bookmarkEnd w:id="62"/>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MuSR</w:t>
      </w:r>
      <w:r w:rsidRPr="004E7C03">
        <w:rPr>
          <w:rFonts w:ascii="Times New Roman" w:hAnsi="Times New Roman" w:cs="宋体" w:hint="eastAsia"/>
          <w:kern w:val="2"/>
          <w:szCs w:val="20"/>
          <w:lang w:bidi="ar"/>
        </w:rPr>
        <w:t>）。具体如下：</w:t>
      </w:r>
    </w:p>
    <w:p w:rsidR="005A3851" w:rsidRPr="004E7C03" w:rsidRDefault="0069507A" w:rsidP="00CE6F8A">
      <w:pPr>
        <w:pStyle w:val="aff6"/>
        <w:widowControl w:val="0"/>
        <w:numPr>
          <w:ilvl w:val="0"/>
          <w:numId w:val="35"/>
        </w:numPr>
        <w:spacing w:beforeLines="10" w:before="24" w:beforeAutospacing="0" w:afterLines="10" w:after="24" w:afterAutospacing="0" w:line="312" w:lineRule="auto"/>
        <w:ind w:left="0" w:firstLineChars="200" w:firstLine="482"/>
        <w:jc w:val="both"/>
        <w:rPr>
          <w:b/>
        </w:rPr>
      </w:pPr>
      <w:bookmarkStart w:id="63" w:name="OLE_LINK47"/>
      <w:bookmarkStart w:id="64" w:name="OLE_LINK48"/>
      <w:r w:rsidRPr="004E7C03">
        <w:rPr>
          <w:rFonts w:ascii="Times New Roman" w:hAnsi="Times New Roman" w:cs="宋体" w:hint="eastAsia"/>
          <w:b/>
          <w:kern w:val="2"/>
          <w:szCs w:val="20"/>
          <w:lang w:bidi="ar"/>
        </w:rPr>
        <w:t>变异体随机选择优化</w:t>
      </w:r>
      <w:bookmarkEnd w:id="63"/>
      <w:bookmarkEnd w:id="64"/>
      <w:r w:rsidRPr="004E7C03">
        <w:rPr>
          <w:rFonts w:ascii="Times New Roman" w:hAnsi="Times New Roman" w:cs="宋体" w:hint="eastAsia"/>
          <w:b/>
          <w:kern w:val="2"/>
          <w:szCs w:val="20"/>
          <w:lang w:bidi="ar"/>
        </w:rPr>
        <w:t>技术演示</w:t>
      </w:r>
    </w:p>
    <w:p w:rsidR="005A3851" w:rsidRPr="004E7C03" w:rsidRDefault="0069507A">
      <w:pPr>
        <w:pStyle w:val="aff6"/>
        <w:widowControl w:val="0"/>
        <w:spacing w:beforeLines="10" w:before="24" w:beforeAutospacing="0" w:afterAutospacing="0" w:line="312" w:lineRule="auto"/>
        <w:ind w:firstLine="420"/>
        <w:jc w:val="both"/>
        <w:rPr>
          <w:rFonts w:ascii="Times New Roman" w:hAnsi="Times New Roman" w:cs="宋体"/>
          <w:kern w:val="2"/>
          <w:szCs w:val="20"/>
          <w:lang w:bidi="ar"/>
        </w:rPr>
      </w:pPr>
      <w:bookmarkStart w:id="65" w:name="OLE_LINK56"/>
      <w:bookmarkStart w:id="66" w:name="OLE_LINK57"/>
      <w:r w:rsidRPr="004E7C03">
        <w:rPr>
          <w:rFonts w:ascii="Times New Roman" w:hAnsi="Times New Roman" w:cs="宋体" w:hint="eastAsia"/>
          <w:kern w:val="2"/>
          <w:szCs w:val="20"/>
          <w:lang w:bidi="ar"/>
        </w:rPr>
        <w:t>点开</w:t>
      </w:r>
      <w:r w:rsidRPr="004E7C03">
        <w:rPr>
          <w:rFonts w:ascii="Times New Roman" w:hAnsi="Times New Roman" w:cs="宋体"/>
          <w:kern w:val="2"/>
          <w:szCs w:val="20"/>
          <w:lang w:bidi="ar"/>
        </w:rPr>
        <w:t>[R-M]</w:t>
      </w:r>
      <w:r w:rsidRPr="004E7C03">
        <w:rPr>
          <w:rFonts w:ascii="Times New Roman" w:hAnsi="Times New Roman" w:cs="宋体" w:hint="eastAsia"/>
          <w:kern w:val="2"/>
          <w:szCs w:val="20"/>
          <w:lang w:bidi="ar"/>
        </w:rPr>
        <w:t>标签页，进入变异体随机选择优化界面。首先用户输入待优化的变异体所在文件夹的路径，系统会解析出该变异体集合的数目和所包含的变异体，结果</w:t>
      </w:r>
      <w:bookmarkStart w:id="67" w:name="OLE_LINK49"/>
      <w:r w:rsidRPr="004E7C03">
        <w:rPr>
          <w:rFonts w:ascii="Times New Roman" w:hAnsi="Times New Roman" w:cs="宋体"/>
          <w:kern w:val="2"/>
          <w:szCs w:val="20"/>
          <w:lang w:bidi="ar"/>
        </w:rPr>
        <w:t>[Result]</w:t>
      </w:r>
      <w:r w:rsidRPr="004E7C03">
        <w:rPr>
          <w:rFonts w:ascii="Times New Roman" w:hAnsi="Times New Roman" w:cs="宋体" w:hint="eastAsia"/>
          <w:kern w:val="2"/>
          <w:szCs w:val="20"/>
          <w:lang w:bidi="ar"/>
        </w:rPr>
        <w:t>中</w:t>
      </w:r>
      <w:bookmarkEnd w:id="67"/>
      <w:r w:rsidRPr="004E7C03">
        <w:rPr>
          <w:rFonts w:ascii="Times New Roman" w:hAnsi="Times New Roman" w:cs="宋体" w:hint="eastAsia"/>
          <w:kern w:val="2"/>
          <w:szCs w:val="20"/>
          <w:lang w:bidi="ar"/>
        </w:rPr>
        <w:t>显示。然后，根据优化目标，输入约简比例，如图</w:t>
      </w:r>
      <w:r w:rsidRPr="004E7C03">
        <w:rPr>
          <w:rFonts w:ascii="Times New Roman" w:hAnsi="Times New Roman" w:cs="宋体"/>
          <w:kern w:val="2"/>
          <w:szCs w:val="20"/>
          <w:lang w:bidi="ar"/>
        </w:rPr>
        <w:t>4-</w:t>
      </w:r>
      <w:r w:rsidRPr="004E7C03">
        <w:rPr>
          <w:rFonts w:cs="宋体" w:hint="eastAsia"/>
          <w:kern w:val="2"/>
          <w:szCs w:val="20"/>
          <w:lang w:bidi="ar"/>
        </w:rPr>
        <w:t>9</w:t>
      </w:r>
      <w:r w:rsidRPr="004E7C03">
        <w:rPr>
          <w:rFonts w:ascii="Times New Roman" w:hAnsi="Times New Roman" w:cs="宋体" w:hint="eastAsia"/>
          <w:kern w:val="2"/>
          <w:szCs w:val="20"/>
          <w:lang w:bidi="ar"/>
        </w:rPr>
        <w:t>所示。最后，点击</w:t>
      </w:r>
      <w:r w:rsidRPr="004E7C03">
        <w:rPr>
          <w:rFonts w:ascii="Times New Roman" w:hAnsi="Times New Roman" w:cs="宋体"/>
          <w:kern w:val="2"/>
          <w:szCs w:val="20"/>
          <w:lang w:bidi="ar"/>
        </w:rPr>
        <w:t>[Generate]</w:t>
      </w:r>
      <w:r w:rsidRPr="004E7C03">
        <w:rPr>
          <w:rFonts w:ascii="Times New Roman" w:hAnsi="Times New Roman" w:cs="宋体" w:hint="eastAsia"/>
          <w:kern w:val="2"/>
          <w:szCs w:val="20"/>
          <w:lang w:bidi="ar"/>
        </w:rPr>
        <w:t>按钮，完成随机选择优化过程。本实例中，输入实例的一阶变异体所在文件夹路径和</w:t>
      </w:r>
      <w:r w:rsidRPr="004E7C03">
        <w:rPr>
          <w:rFonts w:ascii="Times New Roman" w:hAnsi="Times New Roman" w:cs="宋体"/>
          <w:kern w:val="2"/>
          <w:szCs w:val="20"/>
          <w:lang w:bidi="ar"/>
        </w:rPr>
        <w:t>10%</w:t>
      </w:r>
      <w:r w:rsidRPr="004E7C03">
        <w:rPr>
          <w:rFonts w:ascii="Times New Roman" w:hAnsi="Times New Roman" w:cs="宋体" w:hint="eastAsia"/>
          <w:kern w:val="2"/>
          <w:szCs w:val="20"/>
          <w:lang w:bidi="ar"/>
        </w:rPr>
        <w:t>的选取比例；</w:t>
      </w:r>
      <w:r w:rsidRPr="004E7C03">
        <w:rPr>
          <w:rFonts w:ascii="Times New Roman" w:hAnsi="Times New Roman"/>
          <w:kern w:val="2"/>
          <w:szCs w:val="20"/>
          <w:lang w:bidi="ar"/>
        </w:rPr>
        <w:t>μBPEL</w:t>
      </w:r>
      <w:r w:rsidRPr="004E7C03">
        <w:rPr>
          <w:rFonts w:ascii="Times New Roman" w:hAnsi="Times New Roman" w:hint="eastAsia"/>
          <w:kern w:val="2"/>
          <w:szCs w:val="20"/>
          <w:lang w:bidi="ar"/>
        </w:rPr>
        <w:t>工具</w:t>
      </w:r>
      <w:r w:rsidRPr="004E7C03">
        <w:rPr>
          <w:rFonts w:ascii="Times New Roman" w:hAnsi="Times New Roman" w:cs="宋体" w:hint="eastAsia"/>
          <w:kern w:val="2"/>
          <w:szCs w:val="20"/>
          <w:lang w:bidi="ar"/>
        </w:rPr>
        <w:t>从变异体集合中，随机的抽取</w:t>
      </w:r>
      <w:r w:rsidRPr="004E7C03">
        <w:rPr>
          <w:rFonts w:ascii="Times New Roman" w:hAnsi="Times New Roman" w:cs="宋体"/>
          <w:kern w:val="2"/>
          <w:szCs w:val="20"/>
          <w:lang w:bidi="ar"/>
        </w:rPr>
        <w:t>10%</w:t>
      </w:r>
      <w:r w:rsidRPr="004E7C03">
        <w:rPr>
          <w:rFonts w:ascii="Times New Roman" w:hAnsi="Times New Roman" w:cs="宋体" w:hint="eastAsia"/>
          <w:kern w:val="2"/>
          <w:szCs w:val="20"/>
          <w:lang w:bidi="ar"/>
        </w:rPr>
        <w:t>的变异体，得到精简的变异体集合，相关信息显示在</w:t>
      </w:r>
      <w:r w:rsidRPr="004E7C03">
        <w:rPr>
          <w:rFonts w:ascii="Times New Roman" w:hAnsi="Times New Roman" w:cs="宋体"/>
          <w:kern w:val="2"/>
          <w:szCs w:val="20"/>
          <w:lang w:bidi="ar"/>
        </w:rPr>
        <w:t>[Result]</w:t>
      </w:r>
      <w:r w:rsidRPr="004E7C03">
        <w:rPr>
          <w:rFonts w:ascii="Times New Roman" w:hAnsi="Times New Roman" w:cs="宋体" w:hint="eastAsia"/>
          <w:kern w:val="2"/>
          <w:szCs w:val="20"/>
          <w:lang w:bidi="ar"/>
        </w:rPr>
        <w:t>中，如图</w:t>
      </w:r>
      <w:r w:rsidRPr="004E7C03">
        <w:rPr>
          <w:rFonts w:ascii="Times New Roman" w:hAnsi="Times New Roman" w:cs="宋体"/>
          <w:kern w:val="2"/>
          <w:szCs w:val="20"/>
          <w:lang w:bidi="ar"/>
        </w:rPr>
        <w:t>4-</w:t>
      </w:r>
      <w:r w:rsidRPr="004E7C03">
        <w:rPr>
          <w:rFonts w:cs="宋体" w:hint="eastAsia"/>
          <w:kern w:val="2"/>
          <w:szCs w:val="20"/>
          <w:lang w:bidi="ar"/>
        </w:rPr>
        <w:t>10</w:t>
      </w:r>
      <w:r w:rsidRPr="004E7C03">
        <w:rPr>
          <w:rFonts w:ascii="Times New Roman" w:hAnsi="Times New Roman" w:cs="宋体" w:hint="eastAsia"/>
          <w:kern w:val="2"/>
          <w:szCs w:val="20"/>
          <w:lang w:bidi="ar"/>
        </w:rPr>
        <w:t>所示。</w:t>
      </w:r>
      <w:bookmarkEnd w:id="65"/>
      <w:bookmarkEnd w:id="66"/>
    </w:p>
    <w:p w:rsidR="005A3851" w:rsidRPr="004E7C03" w:rsidRDefault="0069507A">
      <w:pPr>
        <w:pStyle w:val="aff6"/>
        <w:widowControl w:val="0"/>
        <w:spacing w:beforeLines="10" w:before="24" w:beforeAutospacing="0" w:afterAutospacing="0" w:line="312" w:lineRule="auto"/>
        <w:jc w:val="center"/>
        <w:rPr>
          <w:rFonts w:ascii="Times New Roman" w:hAnsi="Times New Roman"/>
          <w:kern w:val="2"/>
          <w:sz w:val="21"/>
          <w:lang w:bidi="ar"/>
        </w:rPr>
      </w:pPr>
      <w:r w:rsidRPr="004E7C03">
        <w:rPr>
          <w:rFonts w:ascii="Times New Roman" w:hAnsi="Times New Roman"/>
          <w:noProof/>
          <w:kern w:val="2"/>
          <w:sz w:val="21"/>
        </w:rPr>
        <w:drawing>
          <wp:inline distT="0" distB="0" distL="114300" distR="114300" wp14:anchorId="57940B28" wp14:editId="657CF185">
            <wp:extent cx="5114925" cy="3695700"/>
            <wp:effectExtent l="0" t="0" r="0" b="0"/>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51"/>
                    <a:srcRect t="267" r="-2614" b="681"/>
                    <a:stretch>
                      <a:fillRect/>
                    </a:stretch>
                  </pic:blipFill>
                  <pic:spPr>
                    <a:xfrm>
                      <a:off x="0" y="0"/>
                      <a:ext cx="5114925" cy="3695700"/>
                    </a:xfrm>
                    <a:prstGeom prst="rect">
                      <a:avLst/>
                    </a:prstGeom>
                    <a:noFill/>
                    <a:ln w="9525">
                      <a:noFill/>
                    </a:ln>
                  </pic:spPr>
                </pic:pic>
              </a:graphicData>
            </a:graphic>
          </wp:inline>
        </w:drawing>
      </w:r>
    </w:p>
    <w:p w:rsidR="005A3851" w:rsidRPr="004E7C03" w:rsidRDefault="0069507A">
      <w:pPr>
        <w:pStyle w:val="ub"/>
        <w:spacing w:before="120" w:after="360"/>
      </w:pPr>
      <w:r w:rsidRPr="004E7C03">
        <w:t>图</w:t>
      </w:r>
      <w:r w:rsidRPr="004E7C03">
        <w:t>4-</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B32BE5">
        <w:rPr>
          <w:noProof/>
        </w:rPr>
        <w:t>11</w:t>
      </w:r>
      <w:r w:rsidRPr="004E7C03">
        <w:fldChar w:fldCharType="end"/>
      </w:r>
      <w:r w:rsidRPr="004E7C03">
        <w:rPr>
          <w:rFonts w:hint="eastAsia"/>
        </w:rPr>
        <w:t>随机优化方法配置</w:t>
      </w:r>
    </w:p>
    <w:p w:rsidR="005A3851" w:rsidRPr="004E7C03" w:rsidRDefault="005A3851"/>
    <w:p w:rsidR="005A3851" w:rsidRPr="004E7C03" w:rsidRDefault="0069507A">
      <w:pPr>
        <w:pStyle w:val="u5"/>
        <w:spacing w:before="24" w:after="24"/>
        <w:ind w:firstLineChars="0" w:firstLine="0"/>
        <w:jc w:val="center"/>
        <w:rPr>
          <w:b/>
          <w:bCs/>
        </w:rPr>
      </w:pPr>
      <w:r w:rsidRPr="004E7C03">
        <w:rPr>
          <w:rFonts w:hint="eastAsia"/>
          <w:b/>
          <w:bCs/>
          <w:noProof/>
        </w:rPr>
        <w:lastRenderedPageBreak/>
        <w:drawing>
          <wp:inline distT="0" distB="0" distL="114300" distR="114300" wp14:anchorId="054A5C0E" wp14:editId="10BA254F">
            <wp:extent cx="4962525" cy="3619500"/>
            <wp:effectExtent l="0" t="0" r="9525" b="0"/>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52"/>
                    <a:srcRect b="-635"/>
                    <a:stretch>
                      <a:fillRect/>
                    </a:stretch>
                  </pic:blipFill>
                  <pic:spPr>
                    <a:xfrm>
                      <a:off x="0" y="0"/>
                      <a:ext cx="4962525" cy="3619500"/>
                    </a:xfrm>
                    <a:prstGeom prst="rect">
                      <a:avLst/>
                    </a:prstGeom>
                    <a:noFill/>
                    <a:ln w="9525">
                      <a:noFill/>
                    </a:ln>
                  </pic:spPr>
                </pic:pic>
              </a:graphicData>
            </a:graphic>
          </wp:inline>
        </w:drawing>
      </w:r>
    </w:p>
    <w:p w:rsidR="005A3851" w:rsidRPr="004E7C03" w:rsidRDefault="0069507A">
      <w:pPr>
        <w:pStyle w:val="ub"/>
        <w:spacing w:before="120" w:after="360"/>
      </w:pPr>
      <w:r w:rsidRPr="004E7C03">
        <w:t>图</w:t>
      </w:r>
      <w:r w:rsidRPr="004E7C03">
        <w:t>4-</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B32BE5">
        <w:rPr>
          <w:noProof/>
        </w:rPr>
        <w:t>12</w:t>
      </w:r>
      <w:r w:rsidRPr="004E7C03">
        <w:fldChar w:fldCharType="end"/>
      </w:r>
      <w:r w:rsidRPr="004E7C03">
        <w:rPr>
          <w:rFonts w:hint="eastAsia"/>
        </w:rPr>
        <w:t xml:space="preserve"> </w:t>
      </w:r>
      <w:r w:rsidRPr="004E7C03">
        <w:rPr>
          <w:rFonts w:hint="eastAsia"/>
        </w:rPr>
        <w:t>随机抽取变异体执行过程</w:t>
      </w:r>
      <w:bookmarkStart w:id="68" w:name="OLE_LINK58"/>
      <w:bookmarkStart w:id="69" w:name="OLE_LINK68"/>
      <w:bookmarkStart w:id="70" w:name="OLE_LINK67"/>
    </w:p>
    <w:p w:rsidR="005A3851" w:rsidRPr="004E7C03" w:rsidRDefault="0069507A" w:rsidP="00CE6F8A">
      <w:pPr>
        <w:pStyle w:val="aff6"/>
        <w:widowControl w:val="0"/>
        <w:numPr>
          <w:ilvl w:val="0"/>
          <w:numId w:val="35"/>
        </w:numPr>
        <w:spacing w:beforeLines="10" w:before="24" w:beforeAutospacing="0" w:afterLines="10" w:after="24" w:afterAutospacing="0" w:line="312" w:lineRule="auto"/>
        <w:ind w:left="0" w:firstLineChars="200" w:firstLine="482"/>
        <w:jc w:val="both"/>
        <w:rPr>
          <w:rFonts w:ascii="Times New Roman" w:hAnsi="Times New Roman" w:cs="宋体"/>
          <w:b/>
          <w:kern w:val="2"/>
          <w:szCs w:val="20"/>
          <w:lang w:bidi="ar"/>
        </w:rPr>
      </w:pPr>
      <w:r w:rsidRPr="004E7C03">
        <w:rPr>
          <w:rFonts w:ascii="Times New Roman" w:hAnsi="Times New Roman" w:cs="宋体" w:hint="eastAsia"/>
          <w:b/>
          <w:kern w:val="2"/>
          <w:szCs w:val="20"/>
          <w:lang w:bidi="ar"/>
        </w:rPr>
        <w:t>基于包含关系的变异测试优化</w:t>
      </w:r>
      <w:bookmarkEnd w:id="68"/>
      <w:bookmarkEnd w:id="69"/>
      <w:bookmarkEnd w:id="70"/>
      <w:r w:rsidRPr="004E7C03">
        <w:rPr>
          <w:rFonts w:ascii="Times New Roman" w:hAnsi="Times New Roman" w:cs="宋体" w:hint="eastAsia"/>
          <w:b/>
          <w:kern w:val="2"/>
          <w:szCs w:val="20"/>
          <w:lang w:bidi="ar"/>
        </w:rPr>
        <w:t>技术演示</w:t>
      </w:r>
    </w:p>
    <w:p w:rsidR="005A3851" w:rsidRPr="004E7C03" w:rsidRDefault="0069507A">
      <w:pPr>
        <w:pStyle w:val="aff6"/>
        <w:widowControl w:val="0"/>
        <w:spacing w:beforeLines="10" w:before="24" w:beforeAutospacing="0" w:afterAutospacing="0" w:line="312" w:lineRule="auto"/>
        <w:ind w:firstLineChars="200" w:firstLine="480"/>
        <w:jc w:val="both"/>
      </w:pPr>
      <w:r w:rsidRPr="004E7C03">
        <w:rPr>
          <w:rFonts w:ascii="Times New Roman" w:hAnsi="Times New Roman" w:cs="宋体" w:hint="eastAsia"/>
          <w:kern w:val="2"/>
          <w:szCs w:val="20"/>
          <w:lang w:bidi="ar"/>
        </w:rPr>
        <w:t>点开</w:t>
      </w:r>
      <w:r w:rsidRPr="004E7C03">
        <w:rPr>
          <w:rFonts w:ascii="Times New Roman" w:hAnsi="Times New Roman" w:cs="宋体"/>
          <w:kern w:val="2"/>
          <w:szCs w:val="20"/>
          <w:lang w:bidi="ar"/>
        </w:rPr>
        <w:t>[O-O]</w:t>
      </w:r>
      <w:r w:rsidRPr="004E7C03">
        <w:rPr>
          <w:rFonts w:ascii="Times New Roman" w:hAnsi="Times New Roman" w:cs="宋体" w:hint="eastAsia"/>
          <w:kern w:val="2"/>
          <w:szCs w:val="20"/>
          <w:lang w:bidi="ar"/>
        </w:rPr>
        <w:t>标签页，进入界面。首先点击</w:t>
      </w:r>
      <w:r w:rsidRPr="004E7C03">
        <w:rPr>
          <w:rFonts w:ascii="Times New Roman" w:hAnsi="Times New Roman" w:cs="宋体"/>
          <w:kern w:val="2"/>
          <w:szCs w:val="20"/>
          <w:lang w:bidi="ar"/>
        </w:rPr>
        <w:t>[Parse]</w:t>
      </w:r>
      <w:r w:rsidRPr="004E7C03">
        <w:rPr>
          <w:rFonts w:ascii="Times New Roman" w:hAnsi="Times New Roman" w:cs="宋体" w:hint="eastAsia"/>
          <w:kern w:val="2"/>
          <w:szCs w:val="20"/>
          <w:lang w:bidi="ar"/>
        </w:rPr>
        <w:t>按钮，</w:t>
      </w:r>
      <w:r w:rsidRPr="004E7C03">
        <w:rPr>
          <w:rFonts w:ascii="Times New Roman" w:hAnsi="Times New Roman"/>
          <w:kern w:val="2"/>
          <w:szCs w:val="20"/>
          <w:lang w:bidi="ar"/>
        </w:rPr>
        <w:t>μBPEL</w:t>
      </w:r>
      <w:r w:rsidRPr="004E7C03">
        <w:rPr>
          <w:rFonts w:ascii="Times New Roman" w:hAnsi="Times New Roman" w:cs="宋体" w:hint="eastAsia"/>
          <w:kern w:val="2"/>
          <w:szCs w:val="20"/>
          <w:lang w:bidi="ar"/>
        </w:rPr>
        <w:t>会自动识别出程序可以应用的变异算子。如图所示</w:t>
      </w:r>
      <w:r w:rsidRPr="004E7C03">
        <w:rPr>
          <w:rFonts w:ascii="Times New Roman" w:hAnsi="Times New Roman" w:cs="宋体"/>
          <w:kern w:val="2"/>
          <w:szCs w:val="20"/>
          <w:lang w:bidi="ar"/>
        </w:rPr>
        <w:t>4-1</w:t>
      </w:r>
      <w:r w:rsidRPr="004E7C03">
        <w:rPr>
          <w:rFonts w:cs="宋体" w:hint="eastAsia"/>
          <w:kern w:val="2"/>
          <w:szCs w:val="20"/>
          <w:lang w:bidi="ar"/>
        </w:rPr>
        <w:t>1</w:t>
      </w:r>
      <w:r w:rsidRPr="004E7C03">
        <w:rPr>
          <w:rFonts w:ascii="Times New Roman" w:hAnsi="Times New Roman" w:cs="宋体" w:hint="eastAsia"/>
          <w:kern w:val="2"/>
          <w:szCs w:val="20"/>
          <w:lang w:bidi="ar"/>
        </w:rPr>
        <w:t>所示，</w:t>
      </w:r>
      <w:bookmarkStart w:id="71" w:name="OLE_LINK61"/>
      <w:r w:rsidRPr="004E7C03">
        <w:rPr>
          <w:rFonts w:ascii="Times New Roman" w:hAnsi="Times New Roman" w:cs="宋体"/>
          <w:kern w:val="2"/>
          <w:szCs w:val="20"/>
          <w:lang w:bidi="ar"/>
        </w:rPr>
        <w:t>SupplyCustomer</w:t>
      </w:r>
      <w:r w:rsidRPr="004E7C03">
        <w:rPr>
          <w:rFonts w:ascii="Times New Roman" w:hAnsi="Times New Roman" w:cs="宋体" w:hint="eastAsia"/>
          <w:kern w:val="2"/>
          <w:szCs w:val="20"/>
          <w:lang w:bidi="ar"/>
        </w:rPr>
        <w:t>实例可以应用</w:t>
      </w:r>
      <w:r w:rsidRPr="004E7C03">
        <w:rPr>
          <w:rFonts w:ascii="Times New Roman" w:hAnsi="Times New Roman" w:cs="宋体"/>
          <w:kern w:val="2"/>
          <w:szCs w:val="20"/>
          <w:lang w:bidi="ar"/>
        </w:rPr>
        <w:t>11</w:t>
      </w:r>
      <w:r w:rsidRPr="004E7C03">
        <w:rPr>
          <w:rFonts w:ascii="Times New Roman" w:hAnsi="Times New Roman" w:cs="宋体" w:hint="eastAsia"/>
          <w:kern w:val="2"/>
          <w:szCs w:val="20"/>
          <w:lang w:bidi="ar"/>
        </w:rPr>
        <w:t>种变异算子</w:t>
      </w:r>
      <w:bookmarkEnd w:id="71"/>
      <w:r w:rsidRPr="004E7C03">
        <w:rPr>
          <w:rFonts w:ascii="Times New Roman" w:hAnsi="Times New Roman" w:cs="宋体" w:hint="eastAsia"/>
          <w:kern w:val="2"/>
          <w:szCs w:val="20"/>
          <w:lang w:bidi="ar"/>
        </w:rPr>
        <w:t>。点击</w:t>
      </w:r>
      <w:r w:rsidRPr="004E7C03">
        <w:rPr>
          <w:rFonts w:ascii="Times New Roman" w:hAnsi="Times New Roman" w:cs="宋体"/>
          <w:kern w:val="2"/>
          <w:szCs w:val="20"/>
          <w:lang w:bidi="ar"/>
        </w:rPr>
        <w:t>[Optimize]</w:t>
      </w:r>
      <w:r w:rsidRPr="004E7C03">
        <w:rPr>
          <w:rFonts w:ascii="Times New Roman" w:hAnsi="Times New Roman" w:cs="宋体" w:hint="eastAsia"/>
          <w:kern w:val="2"/>
          <w:szCs w:val="20"/>
          <w:lang w:bidi="ar"/>
        </w:rPr>
        <w:t>按钮，基于</w:t>
      </w:r>
      <w:r w:rsidRPr="004E7C03">
        <w:rPr>
          <w:rFonts w:ascii="Times New Roman" w:hAnsi="Times New Roman" w:cs="宋体"/>
          <w:kern w:val="2"/>
          <w:szCs w:val="20"/>
          <w:lang w:bidi="ar"/>
        </w:rPr>
        <w:t>MuSR</w:t>
      </w:r>
      <w:r w:rsidRPr="004E7C03">
        <w:rPr>
          <w:rFonts w:ascii="Times New Roman" w:hAnsi="Times New Roman" w:cs="宋体" w:hint="eastAsia"/>
          <w:kern w:val="2"/>
          <w:szCs w:val="20"/>
          <w:lang w:bidi="ar"/>
        </w:rPr>
        <w:t>技术，系统自动识别出这些被包含的变异算子，并将被包含的变异算子从变异算子集合中剔除（这里表现为取消选中）。在本实例中，</w:t>
      </w:r>
      <w:r w:rsidRPr="004E7C03">
        <w:rPr>
          <w:rFonts w:ascii="Times New Roman" w:hAnsi="Times New Roman" w:cs="宋体"/>
          <w:i/>
          <w:kern w:val="2"/>
          <w:szCs w:val="20"/>
          <w:lang w:bidi="ar"/>
        </w:rPr>
        <w:t>ASI</w:t>
      </w:r>
      <w:r w:rsidRPr="004E7C03">
        <w:rPr>
          <w:rFonts w:ascii="Times New Roman" w:hAnsi="Times New Roman" w:cs="宋体" w:hint="eastAsia"/>
          <w:kern w:val="2"/>
          <w:szCs w:val="20"/>
          <w:lang w:bidi="ar"/>
        </w:rPr>
        <w:t>、</w:t>
      </w:r>
      <w:r w:rsidRPr="004E7C03">
        <w:rPr>
          <w:rFonts w:ascii="Times New Roman" w:hAnsi="Times New Roman" w:cs="宋体"/>
          <w:i/>
          <w:kern w:val="2"/>
          <w:szCs w:val="20"/>
          <w:lang w:bidi="ar"/>
        </w:rPr>
        <w:t>EIN</w:t>
      </w:r>
      <w:r w:rsidRPr="004E7C03">
        <w:rPr>
          <w:rFonts w:ascii="Times New Roman" w:hAnsi="Times New Roman" w:cs="宋体" w:hint="eastAsia"/>
          <w:kern w:val="2"/>
          <w:szCs w:val="20"/>
          <w:lang w:bidi="ar"/>
        </w:rPr>
        <w:t>、</w:t>
      </w:r>
      <w:r w:rsidRPr="004E7C03">
        <w:rPr>
          <w:rFonts w:ascii="Times New Roman" w:hAnsi="Times New Roman" w:cs="宋体"/>
          <w:i/>
          <w:kern w:val="2"/>
          <w:szCs w:val="20"/>
          <w:lang w:bidi="ar"/>
        </w:rPr>
        <w:t>AIE</w:t>
      </w:r>
      <w:r w:rsidRPr="004E7C03">
        <w:rPr>
          <w:rFonts w:ascii="Times New Roman" w:hAnsi="Times New Roman" w:cs="宋体" w:hint="eastAsia"/>
          <w:kern w:val="2"/>
          <w:szCs w:val="20"/>
          <w:lang w:bidi="ar"/>
        </w:rPr>
        <w:t>、</w:t>
      </w:r>
      <w:r w:rsidRPr="004E7C03">
        <w:rPr>
          <w:rFonts w:ascii="Times New Roman" w:hAnsi="Times New Roman" w:cs="宋体"/>
          <w:i/>
          <w:kern w:val="2"/>
          <w:szCs w:val="20"/>
          <w:lang w:bidi="ar"/>
        </w:rPr>
        <w:t>CFA</w:t>
      </w:r>
      <w:r w:rsidRPr="004E7C03">
        <w:rPr>
          <w:rFonts w:ascii="Times New Roman" w:hAnsi="Times New Roman" w:cs="宋体" w:hint="eastAsia"/>
          <w:kern w:val="2"/>
          <w:szCs w:val="20"/>
          <w:lang w:bidi="ar"/>
        </w:rPr>
        <w:t>、</w:t>
      </w:r>
      <w:r w:rsidRPr="004E7C03">
        <w:rPr>
          <w:rFonts w:ascii="Times New Roman" w:hAnsi="Times New Roman" w:cs="宋体"/>
          <w:i/>
          <w:kern w:val="2"/>
          <w:szCs w:val="20"/>
          <w:lang w:bidi="ar"/>
        </w:rPr>
        <w:t>CCO</w:t>
      </w:r>
      <w:r w:rsidRPr="004E7C03">
        <w:rPr>
          <w:rFonts w:ascii="Times New Roman" w:hAnsi="Times New Roman" w:cs="宋体" w:hint="eastAsia"/>
          <w:kern w:val="2"/>
          <w:szCs w:val="20"/>
          <w:lang w:bidi="ar"/>
        </w:rPr>
        <w:t>、</w:t>
      </w:r>
      <w:r w:rsidRPr="004E7C03">
        <w:rPr>
          <w:rFonts w:ascii="Times New Roman" w:hAnsi="Times New Roman" w:cs="宋体"/>
          <w:i/>
          <w:kern w:val="2"/>
          <w:szCs w:val="20"/>
          <w:lang w:bidi="ar"/>
        </w:rPr>
        <w:t>CDE</w:t>
      </w:r>
      <w:r w:rsidRPr="004E7C03">
        <w:rPr>
          <w:rFonts w:ascii="Times New Roman" w:hAnsi="Times New Roman" w:cs="宋体" w:hint="eastAsia"/>
          <w:kern w:val="2"/>
          <w:szCs w:val="20"/>
          <w:lang w:bidi="ar"/>
        </w:rPr>
        <w:t>这</w:t>
      </w:r>
      <w:r w:rsidRPr="004E7C03">
        <w:rPr>
          <w:rFonts w:ascii="Times New Roman" w:hAnsi="Times New Roman" w:cs="宋体"/>
          <w:kern w:val="2"/>
          <w:szCs w:val="20"/>
          <w:lang w:bidi="ar"/>
        </w:rPr>
        <w:t>6</w:t>
      </w:r>
      <w:r w:rsidRPr="004E7C03">
        <w:rPr>
          <w:rFonts w:ascii="Times New Roman" w:hAnsi="Times New Roman" w:cs="宋体" w:hint="eastAsia"/>
          <w:kern w:val="2"/>
          <w:szCs w:val="20"/>
          <w:lang w:bidi="ar"/>
        </w:rPr>
        <w:t>个变异算子被踢除。点击</w:t>
      </w:r>
      <w:r w:rsidRPr="004E7C03">
        <w:rPr>
          <w:rFonts w:ascii="Times New Roman" w:hAnsi="Times New Roman" w:cs="宋体"/>
          <w:kern w:val="2"/>
          <w:szCs w:val="20"/>
          <w:lang w:bidi="ar"/>
        </w:rPr>
        <w:t>[Generate]</w:t>
      </w:r>
      <w:r w:rsidRPr="004E7C03">
        <w:rPr>
          <w:rFonts w:ascii="Times New Roman" w:hAnsi="Times New Roman" w:cs="宋体" w:hint="eastAsia"/>
          <w:kern w:val="2"/>
          <w:szCs w:val="20"/>
          <w:lang w:bidi="ar"/>
        </w:rPr>
        <w:t>按钮，系统会对剩下的</w:t>
      </w:r>
      <w:r w:rsidRPr="004E7C03">
        <w:rPr>
          <w:rFonts w:ascii="Times New Roman" w:hAnsi="Times New Roman" w:cs="宋体"/>
          <w:kern w:val="2"/>
          <w:szCs w:val="20"/>
          <w:lang w:bidi="ar"/>
        </w:rPr>
        <w:t>5</w:t>
      </w:r>
      <w:r w:rsidRPr="004E7C03">
        <w:rPr>
          <w:rFonts w:ascii="Times New Roman" w:hAnsi="Times New Roman" w:cs="宋体" w:hint="eastAsia"/>
          <w:kern w:val="2"/>
          <w:szCs w:val="20"/>
          <w:lang w:bidi="ar"/>
        </w:rPr>
        <w:t>种变异算子生成变异体，得到的变异体信息在</w:t>
      </w:r>
      <w:r w:rsidRPr="004E7C03">
        <w:rPr>
          <w:rFonts w:ascii="Times New Roman" w:hAnsi="Times New Roman" w:cs="宋体"/>
          <w:kern w:val="2"/>
          <w:szCs w:val="20"/>
          <w:lang w:bidi="ar"/>
        </w:rPr>
        <w:t>[Result]</w:t>
      </w:r>
      <w:r w:rsidRPr="004E7C03">
        <w:rPr>
          <w:rFonts w:ascii="Times New Roman" w:hAnsi="Times New Roman" w:cs="宋体" w:hint="eastAsia"/>
          <w:kern w:val="2"/>
          <w:szCs w:val="20"/>
          <w:lang w:bidi="ar"/>
        </w:rPr>
        <w:t>文本框中显示，如图</w:t>
      </w:r>
      <w:r w:rsidRPr="004E7C03">
        <w:rPr>
          <w:rFonts w:ascii="Times New Roman" w:hAnsi="Times New Roman" w:cs="宋体"/>
          <w:kern w:val="2"/>
          <w:szCs w:val="20"/>
          <w:lang w:bidi="ar"/>
        </w:rPr>
        <w:t>4-1</w:t>
      </w:r>
      <w:r w:rsidRPr="004E7C03">
        <w:rPr>
          <w:rFonts w:cs="宋体" w:hint="eastAsia"/>
          <w:kern w:val="2"/>
          <w:szCs w:val="20"/>
          <w:lang w:bidi="ar"/>
        </w:rPr>
        <w:t>2</w:t>
      </w:r>
      <w:r w:rsidRPr="004E7C03">
        <w:rPr>
          <w:rFonts w:ascii="Times New Roman" w:hAnsi="Times New Roman" w:cs="宋体" w:hint="eastAsia"/>
          <w:kern w:val="2"/>
          <w:szCs w:val="20"/>
          <w:lang w:bidi="ar"/>
        </w:rPr>
        <w:t>所示，该实例仅生成</w:t>
      </w:r>
      <w:r w:rsidRPr="004E7C03">
        <w:rPr>
          <w:rFonts w:ascii="Times New Roman" w:hAnsi="Times New Roman" w:cs="宋体"/>
          <w:kern w:val="2"/>
          <w:szCs w:val="20"/>
          <w:lang w:bidi="ar"/>
        </w:rPr>
        <w:t>39</w:t>
      </w:r>
      <w:r w:rsidRPr="004E7C03">
        <w:rPr>
          <w:rFonts w:ascii="Times New Roman" w:hAnsi="Times New Roman" w:cs="宋体" w:hint="eastAsia"/>
          <w:kern w:val="2"/>
          <w:szCs w:val="20"/>
          <w:lang w:bidi="ar"/>
        </w:rPr>
        <w:t>个变异体。</w:t>
      </w:r>
    </w:p>
    <w:p w:rsidR="005A3851" w:rsidRPr="004E7C03" w:rsidRDefault="0069507A">
      <w:pPr>
        <w:pStyle w:val="aff6"/>
        <w:widowControl w:val="0"/>
        <w:spacing w:beforeLines="10" w:before="24" w:beforeAutospacing="0" w:afterAutospacing="0" w:line="312" w:lineRule="auto"/>
        <w:jc w:val="both"/>
        <w:rPr>
          <w:rFonts w:ascii="Times New Roman" w:hAnsi="Times New Roman"/>
          <w:kern w:val="2"/>
          <w:sz w:val="21"/>
          <w:lang w:bidi="ar"/>
        </w:rPr>
      </w:pPr>
      <w:r w:rsidRPr="004E7C03">
        <w:rPr>
          <w:rFonts w:ascii="Times New Roman" w:hAnsi="Times New Roman"/>
          <w:noProof/>
          <w:kern w:val="2"/>
          <w:sz w:val="21"/>
        </w:rPr>
        <w:lastRenderedPageBreak/>
        <w:drawing>
          <wp:inline distT="0" distB="0" distL="114300" distR="114300" wp14:anchorId="5035FF38" wp14:editId="428CF809">
            <wp:extent cx="4981575" cy="3400425"/>
            <wp:effectExtent l="0" t="0" r="9525" b="9525"/>
            <wp:docPr id="3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6"/>
                    <pic:cNvPicPr>
                      <a:picLocks noChangeAspect="1"/>
                    </pic:cNvPicPr>
                  </pic:nvPicPr>
                  <pic:blipFill>
                    <a:blip r:embed="rId53"/>
                    <a:srcRect b="-459"/>
                    <a:stretch>
                      <a:fillRect/>
                    </a:stretch>
                  </pic:blipFill>
                  <pic:spPr>
                    <a:xfrm>
                      <a:off x="0" y="0"/>
                      <a:ext cx="4981575" cy="3400425"/>
                    </a:xfrm>
                    <a:prstGeom prst="rect">
                      <a:avLst/>
                    </a:prstGeom>
                    <a:noFill/>
                    <a:ln w="9525">
                      <a:noFill/>
                    </a:ln>
                  </pic:spPr>
                </pic:pic>
              </a:graphicData>
            </a:graphic>
          </wp:inline>
        </w:drawing>
      </w:r>
    </w:p>
    <w:p w:rsidR="005A3851" w:rsidRPr="004E7C03" w:rsidRDefault="0069507A">
      <w:pPr>
        <w:pStyle w:val="ub"/>
        <w:spacing w:before="120" w:after="360"/>
      </w:pPr>
      <w:r w:rsidRPr="004E7C03">
        <w:t>图</w:t>
      </w:r>
      <w:r w:rsidRPr="004E7C03">
        <w:t>4-</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B32BE5">
        <w:rPr>
          <w:noProof/>
        </w:rPr>
        <w:t>13</w:t>
      </w:r>
      <w:r w:rsidRPr="004E7C03">
        <w:fldChar w:fldCharType="end"/>
      </w:r>
      <w:r w:rsidRPr="004E7C03">
        <w:rPr>
          <w:rFonts w:hint="eastAsia"/>
        </w:rPr>
        <w:t>基于包含关系的变异体优化技术界面</w:t>
      </w:r>
    </w:p>
    <w:p w:rsidR="005A3851" w:rsidRPr="004E7C03" w:rsidRDefault="0069507A">
      <w:pPr>
        <w:jc w:val="center"/>
        <w:rPr>
          <w:lang w:bidi="ar"/>
        </w:rPr>
      </w:pPr>
      <w:r w:rsidRPr="004E7C03">
        <w:rPr>
          <w:noProof/>
        </w:rPr>
        <w:drawing>
          <wp:inline distT="0" distB="0" distL="114300" distR="114300" wp14:anchorId="3514524D" wp14:editId="67A6366D">
            <wp:extent cx="4991100" cy="3324225"/>
            <wp:effectExtent l="0" t="0" r="0" b="9525"/>
            <wp:docPr id="4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7"/>
                    <pic:cNvPicPr>
                      <a:picLocks noChangeAspect="1"/>
                    </pic:cNvPicPr>
                  </pic:nvPicPr>
                  <pic:blipFill>
                    <a:blip r:embed="rId54"/>
                    <a:stretch>
                      <a:fillRect/>
                    </a:stretch>
                  </pic:blipFill>
                  <pic:spPr>
                    <a:xfrm>
                      <a:off x="0" y="0"/>
                      <a:ext cx="4991100" cy="3324225"/>
                    </a:xfrm>
                    <a:prstGeom prst="rect">
                      <a:avLst/>
                    </a:prstGeom>
                    <a:noFill/>
                    <a:ln w="9525">
                      <a:noFill/>
                    </a:ln>
                  </pic:spPr>
                </pic:pic>
              </a:graphicData>
            </a:graphic>
          </wp:inline>
        </w:drawing>
      </w:r>
    </w:p>
    <w:p w:rsidR="005A3851" w:rsidRPr="004E7C03" w:rsidRDefault="0069507A">
      <w:pPr>
        <w:pStyle w:val="ub"/>
        <w:spacing w:before="120" w:after="360"/>
      </w:pPr>
      <w:r w:rsidRPr="004E7C03">
        <w:t>图</w:t>
      </w:r>
      <w:r w:rsidRPr="004E7C03">
        <w:t>4-</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B32BE5">
        <w:rPr>
          <w:noProof/>
        </w:rPr>
        <w:t>14</w:t>
      </w:r>
      <w:r w:rsidRPr="004E7C03">
        <w:fldChar w:fldCharType="end"/>
      </w:r>
      <w:r w:rsidRPr="004E7C03">
        <w:rPr>
          <w:rFonts w:hint="eastAsia"/>
        </w:rPr>
        <w:t>基于包含关系的变异体优化技术执行结果</w:t>
      </w:r>
    </w:p>
    <w:p w:rsidR="005A3851" w:rsidRPr="004E7C03" w:rsidRDefault="0069507A" w:rsidP="00CE6F8A">
      <w:pPr>
        <w:pStyle w:val="1c"/>
        <w:numPr>
          <w:ilvl w:val="0"/>
          <w:numId w:val="34"/>
        </w:numPr>
        <w:spacing w:beforeLines="10" w:before="24" w:afterLines="10" w:after="24" w:line="312" w:lineRule="auto"/>
        <w:ind w:firstLineChars="0"/>
        <w:rPr>
          <w:rFonts w:cs="宋体"/>
          <w:b/>
          <w:sz w:val="24"/>
          <w:szCs w:val="20"/>
        </w:rPr>
      </w:pPr>
      <w:r w:rsidRPr="004E7C03">
        <w:rPr>
          <w:rFonts w:cs="宋体" w:hint="eastAsia"/>
          <w:b/>
          <w:sz w:val="24"/>
          <w:szCs w:val="20"/>
        </w:rPr>
        <w:t>测试执行演示</w:t>
      </w:r>
    </w:p>
    <w:p w:rsidR="005A3851" w:rsidRPr="004E7C03" w:rsidRDefault="0069507A">
      <w:pPr>
        <w:pStyle w:val="u5"/>
        <w:spacing w:before="24" w:after="24"/>
        <w:ind w:firstLine="480"/>
      </w:pPr>
      <w:r w:rsidRPr="004E7C03">
        <w:rPr>
          <w:rFonts w:hint="eastAsia"/>
          <w:lang w:bidi="ar"/>
        </w:rPr>
        <w:t>通过以上步骤，得到变异体集合和测试用例集合，可以进行变异测试。通过</w:t>
      </w:r>
      <w:r w:rsidRPr="004E7C03">
        <w:rPr>
          <w:lang w:bidi="ar"/>
        </w:rPr>
        <w:t>[Run Tests]</w:t>
      </w:r>
      <w:r w:rsidRPr="004E7C03">
        <w:rPr>
          <w:rFonts w:hint="eastAsia"/>
          <w:lang w:bidi="ar"/>
        </w:rPr>
        <w:t>标签页，进入执行测试界面。在对</w:t>
      </w:r>
      <w:r w:rsidRPr="004E7C03">
        <w:rPr>
          <w:lang w:bidi="ar"/>
        </w:rPr>
        <w:t>BPEL</w:t>
      </w:r>
      <w:r w:rsidRPr="004E7C03">
        <w:rPr>
          <w:rFonts w:hint="eastAsia"/>
          <w:lang w:bidi="ar"/>
        </w:rPr>
        <w:t>程序执行测试前，需</w:t>
      </w:r>
      <w:r w:rsidRPr="004E7C03">
        <w:rPr>
          <w:rFonts w:hint="eastAsia"/>
          <w:lang w:bidi="ar"/>
        </w:rPr>
        <w:lastRenderedPageBreak/>
        <w:t>要先将其部署到</w:t>
      </w:r>
      <w:r w:rsidRPr="004E7C03">
        <w:rPr>
          <w:lang w:bidi="ar"/>
        </w:rPr>
        <w:t>Tomcat</w:t>
      </w:r>
      <w:r w:rsidRPr="004E7C03">
        <w:rPr>
          <w:rFonts w:hint="eastAsia"/>
          <w:lang w:bidi="ar"/>
        </w:rPr>
        <w:t>上，</w:t>
      </w:r>
      <w:r w:rsidRPr="004E7C03">
        <w:rPr>
          <w:lang w:bidi="ar"/>
        </w:rPr>
        <w:t>μBPEL</w:t>
      </w:r>
      <w:r w:rsidRPr="004E7C03">
        <w:rPr>
          <w:rFonts w:hint="eastAsia"/>
          <w:lang w:bidi="ar"/>
        </w:rPr>
        <w:t>通过</w:t>
      </w:r>
      <w:r w:rsidRPr="004E7C03">
        <w:rPr>
          <w:lang w:bidi="ar"/>
        </w:rPr>
        <w:t>build.xml</w:t>
      </w:r>
      <w:r w:rsidRPr="004E7C03">
        <w:rPr>
          <w:rFonts w:hint="eastAsia"/>
          <w:lang w:bidi="ar"/>
        </w:rPr>
        <w:t>脚本来完成</w:t>
      </w:r>
      <w:r w:rsidRPr="004E7C03">
        <w:rPr>
          <w:lang w:bidi="ar"/>
        </w:rPr>
        <w:t>BPEL</w:t>
      </w:r>
      <w:r w:rsidRPr="004E7C03">
        <w:rPr>
          <w:rFonts w:hint="eastAsia"/>
          <w:lang w:bidi="ar"/>
        </w:rPr>
        <w:t>服务的部署。然后，输入待执行的</w:t>
      </w:r>
      <w:r w:rsidRPr="004E7C03">
        <w:rPr>
          <w:lang w:bidi="ar"/>
        </w:rPr>
        <w:t>BPEL</w:t>
      </w:r>
      <w:r w:rsidRPr="004E7C03">
        <w:rPr>
          <w:rFonts w:hint="eastAsia"/>
          <w:lang w:bidi="ar"/>
        </w:rPr>
        <w:t>程序和测试用例文件，完成基本测试环境的配置。点击</w:t>
      </w:r>
      <w:r w:rsidRPr="004E7C03">
        <w:rPr>
          <w:lang w:bidi="ar"/>
        </w:rPr>
        <w:t>[Run Test Cases]</w:t>
      </w:r>
      <w:r w:rsidRPr="004E7C03">
        <w:rPr>
          <w:rFonts w:hint="eastAsia"/>
          <w:lang w:bidi="ar"/>
        </w:rPr>
        <w:t>按钮，</w:t>
      </w:r>
      <w:r w:rsidRPr="004E7C03">
        <w:rPr>
          <w:lang w:bidi="ar"/>
        </w:rPr>
        <w:t>μBPEL</w:t>
      </w:r>
      <w:r w:rsidRPr="004E7C03">
        <w:rPr>
          <w:rFonts w:hint="eastAsia"/>
          <w:lang w:bidi="ar"/>
        </w:rPr>
        <w:t>将会自动获取程序的输入端口等信息，执行测试用例并将测试结果保存在文件中，如图</w:t>
      </w:r>
      <w:r w:rsidRPr="004E7C03">
        <w:rPr>
          <w:lang w:bidi="ar"/>
        </w:rPr>
        <w:t>4-1</w:t>
      </w:r>
      <w:r w:rsidRPr="004E7C03">
        <w:rPr>
          <w:rFonts w:hint="eastAsia"/>
          <w:lang w:bidi="ar"/>
        </w:rPr>
        <w:t>3</w:t>
      </w:r>
      <w:r w:rsidRPr="004E7C03">
        <w:rPr>
          <w:rFonts w:hint="eastAsia"/>
          <w:lang w:bidi="ar"/>
        </w:rPr>
        <w:t>所示。</w:t>
      </w:r>
    </w:p>
    <w:p w:rsidR="005A3851" w:rsidRPr="004E7C03" w:rsidRDefault="0069507A">
      <w:pPr>
        <w:pStyle w:val="u5"/>
        <w:spacing w:before="24" w:after="24"/>
        <w:ind w:firstLineChars="0" w:firstLine="0"/>
        <w:jc w:val="center"/>
        <w:rPr>
          <w:rFonts w:cs="Times New Roman"/>
          <w:sz w:val="21"/>
          <w:szCs w:val="24"/>
          <w:lang w:bidi="ar"/>
        </w:rPr>
      </w:pPr>
      <w:r w:rsidRPr="004E7C03">
        <w:rPr>
          <w:rFonts w:cs="Times New Roman"/>
          <w:noProof/>
          <w:sz w:val="21"/>
          <w:szCs w:val="24"/>
        </w:rPr>
        <w:drawing>
          <wp:inline distT="0" distB="0" distL="114300" distR="114300" wp14:anchorId="6E82E75C" wp14:editId="2EF2A69D">
            <wp:extent cx="4991100" cy="3762375"/>
            <wp:effectExtent l="0" t="0" r="0" b="9525"/>
            <wp:docPr id="4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
                    <pic:cNvPicPr>
                      <a:picLocks noChangeAspect="1"/>
                    </pic:cNvPicPr>
                  </pic:nvPicPr>
                  <pic:blipFill>
                    <a:blip r:embed="rId55"/>
                    <a:srcRect b="1364"/>
                    <a:stretch>
                      <a:fillRect/>
                    </a:stretch>
                  </pic:blipFill>
                  <pic:spPr>
                    <a:xfrm>
                      <a:off x="0" y="0"/>
                      <a:ext cx="4991100" cy="3762375"/>
                    </a:xfrm>
                    <a:prstGeom prst="rect">
                      <a:avLst/>
                    </a:prstGeom>
                    <a:noFill/>
                    <a:ln w="9525">
                      <a:noFill/>
                    </a:ln>
                  </pic:spPr>
                </pic:pic>
              </a:graphicData>
            </a:graphic>
          </wp:inline>
        </w:drawing>
      </w:r>
    </w:p>
    <w:p w:rsidR="005A3851" w:rsidRPr="004E7C03" w:rsidRDefault="0069507A">
      <w:pPr>
        <w:pStyle w:val="ub"/>
        <w:spacing w:before="120" w:after="360"/>
      </w:pPr>
      <w:r w:rsidRPr="004E7C03">
        <w:t>图</w:t>
      </w:r>
      <w:r w:rsidRPr="004E7C03">
        <w:t>4-</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B32BE5">
        <w:rPr>
          <w:noProof/>
        </w:rPr>
        <w:t>15</w:t>
      </w:r>
      <w:r w:rsidRPr="004E7C03">
        <w:fldChar w:fldCharType="end"/>
      </w:r>
      <w:r w:rsidRPr="004E7C03">
        <w:rPr>
          <w:rFonts w:hint="eastAsia"/>
        </w:rPr>
        <w:t>测试用例执行界面</w:t>
      </w:r>
    </w:p>
    <w:p w:rsidR="005A3851" w:rsidRPr="004E7C03" w:rsidRDefault="0069507A" w:rsidP="00CE6F8A">
      <w:pPr>
        <w:pStyle w:val="1c"/>
        <w:numPr>
          <w:ilvl w:val="0"/>
          <w:numId w:val="34"/>
        </w:numPr>
        <w:spacing w:beforeLines="10" w:before="24" w:afterLines="10" w:after="24" w:line="312" w:lineRule="auto"/>
        <w:ind w:firstLineChars="0"/>
        <w:rPr>
          <w:rFonts w:cs="宋体"/>
          <w:b/>
          <w:sz w:val="24"/>
          <w:szCs w:val="20"/>
        </w:rPr>
      </w:pPr>
      <w:r w:rsidRPr="004E7C03">
        <w:rPr>
          <w:rFonts w:cs="宋体" w:hint="eastAsia"/>
          <w:b/>
          <w:sz w:val="24"/>
          <w:szCs w:val="20"/>
        </w:rPr>
        <w:t>测试结果分析演示</w:t>
      </w:r>
    </w:p>
    <w:p w:rsidR="005A3851" w:rsidRPr="004E7C03" w:rsidRDefault="0069507A" w:rsidP="00A3251E">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完成测试用例的执行，还需要对测试结果进行统计。通过点击</w:t>
      </w:r>
      <w:r w:rsidRPr="004E7C03">
        <w:rPr>
          <w:rFonts w:ascii="Times New Roman" w:hAnsi="Times New Roman" w:cs="宋体"/>
          <w:kern w:val="2"/>
          <w:szCs w:val="20"/>
          <w:lang w:bidi="ar"/>
        </w:rPr>
        <w:t>[Result Report]</w:t>
      </w:r>
      <w:r w:rsidRPr="004E7C03">
        <w:rPr>
          <w:rFonts w:ascii="Times New Roman" w:hAnsi="Times New Roman" w:cs="宋体" w:hint="eastAsia"/>
          <w:kern w:val="2"/>
          <w:szCs w:val="20"/>
          <w:lang w:bidi="ar"/>
        </w:rPr>
        <w:t>菜单项，进入结果分析界面。点击</w:t>
      </w:r>
      <w:r w:rsidRPr="004E7C03">
        <w:rPr>
          <w:rFonts w:ascii="Times New Roman" w:hAnsi="Times New Roman" w:cs="宋体"/>
          <w:kern w:val="2"/>
          <w:szCs w:val="20"/>
          <w:lang w:bidi="ar"/>
        </w:rPr>
        <w:t>[Browse]</w:t>
      </w:r>
      <w:r w:rsidRPr="004E7C03">
        <w:rPr>
          <w:rFonts w:ascii="Times New Roman" w:hAnsi="Times New Roman" w:cs="宋体" w:hint="eastAsia"/>
          <w:kern w:val="2"/>
          <w:szCs w:val="20"/>
          <w:lang w:bidi="ar"/>
        </w:rPr>
        <w:t>按钮选择原始程序测试结果和</w:t>
      </w:r>
      <w:r w:rsidRPr="004E7C03">
        <w:rPr>
          <w:rFonts w:ascii="Times New Roman" w:hAnsi="Times New Roman" w:cs="宋体"/>
          <w:kern w:val="2"/>
          <w:szCs w:val="20"/>
          <w:lang w:bidi="ar"/>
        </w:rPr>
        <w:t>[Select Mutatnt Output]</w:t>
      </w:r>
      <w:r w:rsidRPr="004E7C03">
        <w:rPr>
          <w:rFonts w:ascii="Times New Roman" w:hAnsi="Times New Roman" w:cs="宋体" w:hint="eastAsia"/>
          <w:kern w:val="2"/>
          <w:szCs w:val="20"/>
          <w:lang w:bidi="ar"/>
        </w:rPr>
        <w:t>按钮选取所有变异体的测试用例执行结果，单击</w:t>
      </w:r>
      <w:r w:rsidRPr="004E7C03">
        <w:rPr>
          <w:rFonts w:ascii="Times New Roman" w:hAnsi="Times New Roman" w:cs="宋体"/>
          <w:kern w:val="2"/>
          <w:szCs w:val="20"/>
          <w:lang w:bidi="ar"/>
        </w:rPr>
        <w:t>[Run]</w:t>
      </w:r>
      <w:r w:rsidRPr="004E7C03">
        <w:rPr>
          <w:rFonts w:ascii="Times New Roman" w:hAnsi="Times New Roman" w:cs="宋体" w:hint="eastAsia"/>
          <w:kern w:val="2"/>
          <w:szCs w:val="20"/>
          <w:lang w:bidi="ar"/>
        </w:rPr>
        <w:t>按钮对它们的测试结果进行对比，并输出结果。</w:t>
      </w:r>
    </w:p>
    <w:p w:rsidR="005A3851" w:rsidRPr="004E7C03" w:rsidRDefault="0069507A" w:rsidP="00A3251E">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系统统计变异体的故障检测率并显示在界面上。如图</w:t>
      </w:r>
      <w:r w:rsidRPr="004E7C03">
        <w:rPr>
          <w:rFonts w:ascii="Times New Roman" w:hAnsi="Times New Roman" w:cs="宋体"/>
          <w:kern w:val="2"/>
          <w:szCs w:val="20"/>
          <w:lang w:bidi="ar"/>
        </w:rPr>
        <w:t>4-1</w:t>
      </w:r>
      <w:r w:rsidRPr="004E7C03">
        <w:rPr>
          <w:rFonts w:cs="宋体" w:hint="eastAsia"/>
          <w:kern w:val="2"/>
          <w:szCs w:val="20"/>
          <w:lang w:bidi="ar"/>
        </w:rPr>
        <w:t>4</w:t>
      </w:r>
      <w:r w:rsidRPr="004E7C03">
        <w:rPr>
          <w:rFonts w:ascii="Times New Roman" w:hAnsi="Times New Roman" w:cs="宋体" w:hint="eastAsia"/>
          <w:kern w:val="2"/>
          <w:szCs w:val="20"/>
          <w:lang w:bidi="ar"/>
        </w:rPr>
        <w:t>所示，变异体的测试状态会在</w:t>
      </w:r>
      <w:r w:rsidRPr="004E7C03">
        <w:rPr>
          <w:rFonts w:ascii="Times New Roman" w:hAnsi="Times New Roman" w:cs="宋体"/>
          <w:kern w:val="2"/>
          <w:szCs w:val="20"/>
          <w:lang w:bidi="ar"/>
        </w:rPr>
        <w:t>[Status]</w:t>
      </w:r>
      <w:r w:rsidRPr="004E7C03">
        <w:rPr>
          <w:rFonts w:ascii="Times New Roman" w:hAnsi="Times New Roman" w:cs="宋体" w:hint="eastAsia"/>
          <w:kern w:val="2"/>
          <w:szCs w:val="20"/>
          <w:lang w:bidi="ar"/>
        </w:rPr>
        <w:t>的项中显示，其中，“</w:t>
      </w:r>
      <w:r w:rsidRPr="004E7C03">
        <w:rPr>
          <w:rFonts w:ascii="Times New Roman" w:hAnsi="Times New Roman" w:cs="宋体"/>
          <w:kern w:val="2"/>
          <w:szCs w:val="20"/>
          <w:lang w:bidi="ar"/>
        </w:rPr>
        <w:t>F</w:t>
      </w:r>
      <w:r w:rsidRPr="004E7C03">
        <w:rPr>
          <w:rFonts w:ascii="Times New Roman" w:hAnsi="Times New Roman" w:cs="宋体" w:hint="eastAsia"/>
          <w:kern w:val="2"/>
          <w:szCs w:val="20"/>
          <w:lang w:bidi="ar"/>
        </w:rPr>
        <w:t>”表示该条测试用例杀死变异体；“</w:t>
      </w:r>
      <w:r w:rsidRPr="004E7C03">
        <w:rPr>
          <w:rFonts w:ascii="Times New Roman" w:hAnsi="Times New Roman" w:cs="宋体"/>
          <w:kern w:val="2"/>
          <w:szCs w:val="20"/>
          <w:lang w:bidi="ar"/>
        </w:rPr>
        <w:t>T</w:t>
      </w:r>
      <w:r w:rsidRPr="004E7C03">
        <w:rPr>
          <w:rFonts w:ascii="Times New Roman" w:hAnsi="Times New Roman" w:cs="宋体" w:hint="eastAsia"/>
          <w:kern w:val="2"/>
          <w:szCs w:val="20"/>
          <w:lang w:bidi="ar"/>
        </w:rPr>
        <w:t>”表示该条测试用例没有杀死变异体。</w:t>
      </w:r>
      <w:r w:rsidRPr="004E7C03">
        <w:rPr>
          <w:rFonts w:ascii="Times New Roman" w:hAnsi="Times New Roman" w:cs="宋体"/>
          <w:kern w:val="2"/>
          <w:szCs w:val="20"/>
          <w:lang w:bidi="ar"/>
        </w:rPr>
        <w:t>[FinalStatus]</w:t>
      </w:r>
      <w:r w:rsidRPr="004E7C03">
        <w:rPr>
          <w:rFonts w:ascii="Times New Roman" w:hAnsi="Times New Roman" w:cs="宋体" w:hint="eastAsia"/>
          <w:kern w:val="2"/>
          <w:szCs w:val="20"/>
          <w:lang w:bidi="ar"/>
        </w:rPr>
        <w:t>状态栏显示该组测试用例集合是否杀死”变异体，其中“</w:t>
      </w:r>
      <w:r w:rsidRPr="004E7C03">
        <w:rPr>
          <w:rFonts w:ascii="Times New Roman" w:hAnsi="Times New Roman" w:cs="宋体"/>
          <w:kern w:val="2"/>
          <w:szCs w:val="20"/>
          <w:lang w:bidi="ar"/>
        </w:rPr>
        <w:t>SUCCESS</w:t>
      </w:r>
      <w:r w:rsidRPr="004E7C03">
        <w:rPr>
          <w:rFonts w:ascii="Times New Roman" w:hAnsi="Times New Roman" w:cs="宋体" w:hint="eastAsia"/>
          <w:kern w:val="2"/>
          <w:szCs w:val="20"/>
          <w:lang w:bidi="ar"/>
        </w:rPr>
        <w:t>”表示变异体存活；“</w:t>
      </w:r>
      <w:r w:rsidRPr="004E7C03">
        <w:rPr>
          <w:rFonts w:ascii="Times New Roman" w:hAnsi="Times New Roman" w:cs="宋体"/>
          <w:kern w:val="2"/>
          <w:szCs w:val="20"/>
          <w:lang w:bidi="ar"/>
        </w:rPr>
        <w:t>KILLED</w:t>
      </w:r>
      <w:r w:rsidRPr="004E7C03">
        <w:rPr>
          <w:rFonts w:ascii="Times New Roman" w:hAnsi="Times New Roman" w:cs="宋体" w:hint="eastAsia"/>
          <w:kern w:val="2"/>
          <w:szCs w:val="20"/>
          <w:lang w:bidi="ar"/>
        </w:rPr>
        <w:t>”表示变异体被“杀死”。</w:t>
      </w:r>
      <w:r w:rsidRPr="004E7C03">
        <w:rPr>
          <w:rFonts w:ascii="Times New Roman" w:hAnsi="Times New Roman" w:cs="宋体"/>
          <w:kern w:val="2"/>
          <w:szCs w:val="20"/>
          <w:lang w:bidi="ar"/>
        </w:rPr>
        <w:t>[Result]</w:t>
      </w:r>
      <w:r w:rsidRPr="004E7C03">
        <w:rPr>
          <w:rFonts w:ascii="Times New Roman" w:hAnsi="Times New Roman" w:cs="宋体" w:hint="eastAsia"/>
          <w:kern w:val="2"/>
          <w:szCs w:val="20"/>
          <w:lang w:bidi="ar"/>
        </w:rPr>
        <w:t>栏中显示实例的变异测试报告。本实例中，被杀死的变异体数量共</w:t>
      </w:r>
      <w:r w:rsidRPr="004E7C03">
        <w:rPr>
          <w:rFonts w:ascii="Times New Roman" w:hAnsi="Times New Roman" w:cs="宋体"/>
          <w:kern w:val="2"/>
          <w:szCs w:val="20"/>
          <w:lang w:bidi="ar"/>
        </w:rPr>
        <w:t>59</w:t>
      </w:r>
      <w:r w:rsidRPr="004E7C03">
        <w:rPr>
          <w:rFonts w:ascii="Times New Roman" w:hAnsi="Times New Roman" w:cs="宋体" w:hint="eastAsia"/>
          <w:kern w:val="2"/>
          <w:szCs w:val="20"/>
          <w:lang w:bidi="ar"/>
        </w:rPr>
        <w:t>个、总变异体数量共</w:t>
      </w:r>
      <w:r w:rsidRPr="004E7C03">
        <w:rPr>
          <w:rFonts w:ascii="Times New Roman" w:hAnsi="Times New Roman" w:cs="宋体"/>
          <w:kern w:val="2"/>
          <w:szCs w:val="20"/>
          <w:lang w:bidi="ar"/>
        </w:rPr>
        <w:t>73</w:t>
      </w:r>
      <w:r w:rsidRPr="004E7C03">
        <w:rPr>
          <w:rFonts w:ascii="Times New Roman" w:hAnsi="Times New Roman" w:cs="宋体" w:hint="eastAsia"/>
          <w:kern w:val="2"/>
          <w:szCs w:val="20"/>
          <w:lang w:bidi="ar"/>
        </w:rPr>
        <w:t>个，最终的变异得分为</w:t>
      </w:r>
      <w:r w:rsidRPr="004E7C03">
        <w:rPr>
          <w:rFonts w:ascii="Times New Roman" w:hAnsi="Times New Roman" w:cs="宋体"/>
          <w:kern w:val="2"/>
          <w:szCs w:val="20"/>
          <w:lang w:bidi="ar"/>
        </w:rPr>
        <w:t>81%</w:t>
      </w:r>
      <w:r w:rsidRPr="004E7C03">
        <w:rPr>
          <w:rFonts w:ascii="Times New Roman" w:hAnsi="Times New Roman" w:cs="宋体" w:hint="eastAsia"/>
          <w:kern w:val="2"/>
          <w:szCs w:val="20"/>
          <w:lang w:bidi="ar"/>
        </w:rPr>
        <w:t>。</w:t>
      </w:r>
    </w:p>
    <w:p w:rsidR="005A3851" w:rsidRPr="004E7C03" w:rsidRDefault="005A3851">
      <w:pPr>
        <w:pStyle w:val="aff6"/>
        <w:widowControl w:val="0"/>
        <w:spacing w:beforeLines="10" w:before="24" w:beforeAutospacing="0" w:afterAutospacing="0" w:line="312" w:lineRule="auto"/>
        <w:ind w:firstLineChars="200" w:firstLine="480"/>
        <w:jc w:val="both"/>
      </w:pPr>
    </w:p>
    <w:p w:rsidR="005A3851" w:rsidRPr="004E7C03" w:rsidRDefault="0069507A">
      <w:pPr>
        <w:pStyle w:val="u5"/>
        <w:spacing w:before="24" w:after="24"/>
        <w:ind w:firstLineChars="0" w:firstLine="0"/>
        <w:jc w:val="center"/>
        <w:rPr>
          <w:rFonts w:cs="Times New Roman"/>
          <w:sz w:val="21"/>
          <w:szCs w:val="24"/>
          <w:lang w:bidi="ar"/>
        </w:rPr>
      </w:pPr>
      <w:r w:rsidRPr="004E7C03">
        <w:rPr>
          <w:rFonts w:cs="Times New Roman"/>
          <w:noProof/>
          <w:sz w:val="21"/>
          <w:szCs w:val="24"/>
        </w:rPr>
        <w:lastRenderedPageBreak/>
        <w:drawing>
          <wp:inline distT="0" distB="0" distL="114300" distR="114300" wp14:anchorId="2DEEA7FB" wp14:editId="37AF24F2">
            <wp:extent cx="4991100" cy="2724150"/>
            <wp:effectExtent l="0" t="0" r="0" b="0"/>
            <wp:docPr id="4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9"/>
                    <pic:cNvPicPr>
                      <a:picLocks noChangeAspect="1"/>
                    </pic:cNvPicPr>
                  </pic:nvPicPr>
                  <pic:blipFill>
                    <a:blip r:embed="rId56"/>
                    <a:srcRect b="21483"/>
                    <a:stretch>
                      <a:fillRect/>
                    </a:stretch>
                  </pic:blipFill>
                  <pic:spPr>
                    <a:xfrm>
                      <a:off x="0" y="0"/>
                      <a:ext cx="4991100" cy="2724150"/>
                    </a:xfrm>
                    <a:prstGeom prst="rect">
                      <a:avLst/>
                    </a:prstGeom>
                    <a:noFill/>
                    <a:ln w="9525">
                      <a:noFill/>
                    </a:ln>
                  </pic:spPr>
                </pic:pic>
              </a:graphicData>
            </a:graphic>
          </wp:inline>
        </w:drawing>
      </w:r>
    </w:p>
    <w:p w:rsidR="005A3851" w:rsidRPr="004E7C03" w:rsidRDefault="0069507A">
      <w:pPr>
        <w:pStyle w:val="ub"/>
        <w:spacing w:before="120" w:after="360"/>
      </w:pPr>
      <w:r w:rsidRPr="004E7C03">
        <w:t>图</w:t>
      </w:r>
      <w:r w:rsidRPr="004E7C03">
        <w:t>4-</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B32BE5">
        <w:rPr>
          <w:noProof/>
        </w:rPr>
        <w:t>16</w:t>
      </w:r>
      <w:r w:rsidRPr="004E7C03">
        <w:fldChar w:fldCharType="end"/>
      </w:r>
      <w:r w:rsidRPr="004E7C03">
        <w:rPr>
          <w:rFonts w:hint="eastAsia"/>
        </w:rPr>
        <w:t xml:space="preserve"> </w:t>
      </w:r>
      <w:r w:rsidRPr="004E7C03">
        <w:rPr>
          <w:rFonts w:hint="eastAsia"/>
        </w:rPr>
        <w:t>测试执行结果</w:t>
      </w:r>
    </w:p>
    <w:p w:rsidR="005A3851" w:rsidRPr="004E7C03" w:rsidRDefault="0069507A">
      <w:pPr>
        <w:pStyle w:val="u2"/>
      </w:pPr>
      <w:bookmarkStart w:id="72" w:name="_Toc466487187"/>
      <w:bookmarkStart w:id="73" w:name="_Toc438724361"/>
      <w:bookmarkStart w:id="74" w:name="_Toc470079484"/>
      <w:r w:rsidRPr="004E7C03">
        <w:rPr>
          <w:rFonts w:hint="eastAsia"/>
        </w:rPr>
        <w:t>小结</w:t>
      </w:r>
      <w:bookmarkEnd w:id="72"/>
      <w:bookmarkEnd w:id="73"/>
      <w:bookmarkEnd w:id="74"/>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本章详细讨论了</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程序的变异测试集成化工具</w:t>
      </w:r>
      <w:r w:rsidRPr="004E7C03">
        <w:rPr>
          <w:rFonts w:ascii="Times New Roman" w:hAnsi="Times New Roman"/>
          <w:kern w:val="2"/>
          <w:szCs w:val="20"/>
          <w:lang w:bidi="ar"/>
        </w:rPr>
        <w:t>μBPEL</w:t>
      </w:r>
      <w:r w:rsidRPr="004E7C03">
        <w:rPr>
          <w:rFonts w:ascii="Times New Roman" w:hAnsi="Times New Roman" w:cs="宋体" w:hint="eastAsia"/>
          <w:kern w:val="2"/>
          <w:szCs w:val="20"/>
          <w:lang w:bidi="ar"/>
        </w:rPr>
        <w:t>的设计与实现。</w:t>
      </w:r>
      <w:r w:rsidRPr="004E7C03">
        <w:rPr>
          <w:rFonts w:ascii="Times New Roman" w:hAnsi="Times New Roman"/>
          <w:kern w:val="2"/>
          <w:szCs w:val="20"/>
          <w:lang w:bidi="ar"/>
        </w:rPr>
        <w:t xml:space="preserve">μBPEL </w:t>
      </w:r>
      <w:r w:rsidRPr="004E7C03">
        <w:rPr>
          <w:rFonts w:ascii="Times New Roman" w:hAnsi="Times New Roman" w:cs="宋体" w:hint="eastAsia"/>
          <w:kern w:val="2"/>
          <w:szCs w:val="20"/>
          <w:lang w:bidi="ar"/>
        </w:rPr>
        <w:t>支持</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程序变异测试的全过程，同时实现了本文提出的部分变异测试优化技术，有助于测试人员对</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进行高效的变异测试。</w:t>
      </w:r>
    </w:p>
    <w:p w:rsidR="005A3851" w:rsidRPr="004E7C03" w:rsidRDefault="005A3851">
      <w:pPr>
        <w:pStyle w:val="u5"/>
        <w:spacing w:before="24" w:after="24"/>
        <w:ind w:firstLine="480"/>
      </w:pPr>
    </w:p>
    <w:p w:rsidR="005A3851" w:rsidRPr="004E7C03" w:rsidRDefault="005A3851">
      <w:pPr>
        <w:pStyle w:val="u5"/>
        <w:spacing w:before="24" w:after="24"/>
        <w:ind w:firstLine="480"/>
      </w:pPr>
    </w:p>
    <w:p w:rsidR="005A3851" w:rsidRPr="004E7C03" w:rsidRDefault="0069507A">
      <w:pPr>
        <w:pStyle w:val="u1"/>
      </w:pPr>
      <w:bookmarkStart w:id="75" w:name="_Toc470079485"/>
      <w:r w:rsidRPr="004E7C03">
        <w:rPr>
          <w:rFonts w:hint="eastAsia"/>
        </w:rPr>
        <w:lastRenderedPageBreak/>
        <w:t>经验研究</w:t>
      </w:r>
      <w:bookmarkEnd w:id="75"/>
    </w:p>
    <w:p w:rsidR="005A3851" w:rsidRDefault="0069507A">
      <w:pPr>
        <w:pStyle w:val="u5"/>
        <w:spacing w:before="24" w:after="24"/>
        <w:ind w:firstLine="480"/>
      </w:pPr>
      <w:r w:rsidRPr="004E7C03">
        <w:rPr>
          <w:rFonts w:hint="eastAsia"/>
        </w:rPr>
        <w:t>本章对课题组前期的经验研究进行扩充，以增强实验结果的可靠性；采用经验研究评估所提出的优化技术的有效性。</w:t>
      </w:r>
    </w:p>
    <w:p w:rsidR="00072FE9" w:rsidRPr="004E7C03" w:rsidRDefault="00072FE9">
      <w:pPr>
        <w:pStyle w:val="u5"/>
        <w:spacing w:before="24" w:after="24"/>
        <w:ind w:firstLine="480"/>
      </w:pPr>
      <w:r w:rsidRPr="001640FB">
        <w:rPr>
          <w:rFonts w:hint="eastAsia"/>
          <w:highlight w:val="yellow"/>
        </w:rPr>
        <w:t>自己</w:t>
      </w:r>
      <w:r w:rsidRPr="001640FB">
        <w:rPr>
          <w:highlight w:val="yellow"/>
        </w:rPr>
        <w:t>的：</w:t>
      </w:r>
      <w:r w:rsidRPr="001640FB">
        <w:rPr>
          <w:rFonts w:hint="eastAsia"/>
          <w:highlight w:val="yellow"/>
        </w:rPr>
        <w:t>实验中</w:t>
      </w:r>
      <w:r w:rsidRPr="001640FB">
        <w:rPr>
          <w:highlight w:val="yellow"/>
        </w:rPr>
        <w:t>使用</w:t>
      </w:r>
      <w:r w:rsidRPr="001640FB">
        <w:rPr>
          <w:rFonts w:hint="eastAsia"/>
          <w:highlight w:val="yellow"/>
        </w:rPr>
        <w:t>SOAP</w:t>
      </w:r>
      <w:r w:rsidRPr="001640FB">
        <w:rPr>
          <w:rFonts w:hint="eastAsia"/>
          <w:highlight w:val="yellow"/>
        </w:rPr>
        <w:t>消息</w:t>
      </w:r>
      <w:r w:rsidRPr="001640FB">
        <w:rPr>
          <w:highlight w:val="yellow"/>
        </w:rPr>
        <w:t>对测试用例</w:t>
      </w:r>
      <w:r w:rsidRPr="001640FB">
        <w:rPr>
          <w:rFonts w:hint="eastAsia"/>
          <w:highlight w:val="yellow"/>
        </w:rPr>
        <w:t>进行封装</w:t>
      </w:r>
      <w:r w:rsidRPr="001640FB">
        <w:rPr>
          <w:highlight w:val="yellow"/>
        </w:rPr>
        <w:t>，并通过</w:t>
      </w:r>
      <w:r w:rsidRPr="001640FB">
        <w:rPr>
          <w:rFonts w:hint="eastAsia"/>
          <w:highlight w:val="yellow"/>
        </w:rPr>
        <w:t>HTTP</w:t>
      </w:r>
      <w:r w:rsidRPr="001640FB">
        <w:rPr>
          <w:rFonts w:hint="eastAsia"/>
          <w:highlight w:val="yellow"/>
        </w:rPr>
        <w:t>进行</w:t>
      </w:r>
      <w:r w:rsidRPr="001640FB">
        <w:rPr>
          <w:highlight w:val="yellow"/>
        </w:rPr>
        <w:t>数据传输，将</w:t>
      </w:r>
      <w:r w:rsidRPr="001640FB">
        <w:rPr>
          <w:rFonts w:hint="eastAsia"/>
          <w:highlight w:val="yellow"/>
        </w:rPr>
        <w:t>SOAP</w:t>
      </w:r>
      <w:r w:rsidRPr="001640FB">
        <w:rPr>
          <w:rFonts w:hint="eastAsia"/>
          <w:highlight w:val="yellow"/>
        </w:rPr>
        <w:t>请求</w:t>
      </w:r>
      <w:r w:rsidRPr="001640FB">
        <w:rPr>
          <w:highlight w:val="yellow"/>
        </w:rPr>
        <w:t>发送到该服务所在的</w:t>
      </w:r>
      <w:r w:rsidRPr="001640FB">
        <w:rPr>
          <w:rFonts w:hint="eastAsia"/>
          <w:highlight w:val="yellow"/>
        </w:rPr>
        <w:t>服务器</w:t>
      </w:r>
      <w:r w:rsidRPr="001640FB">
        <w:rPr>
          <w:highlight w:val="yellow"/>
        </w:rPr>
        <w:t>，</w:t>
      </w:r>
      <w:r w:rsidRPr="001640FB">
        <w:rPr>
          <w:rFonts w:hint="eastAsia"/>
          <w:highlight w:val="yellow"/>
        </w:rPr>
        <w:t>处理流程</w:t>
      </w:r>
      <w:r w:rsidRPr="001640FB">
        <w:rPr>
          <w:highlight w:val="yellow"/>
        </w:rPr>
        <w:t>包括的</w:t>
      </w:r>
      <w:r w:rsidRPr="001640FB">
        <w:rPr>
          <w:rFonts w:hint="eastAsia"/>
          <w:highlight w:val="yellow"/>
        </w:rPr>
        <w:t>测试用例</w:t>
      </w:r>
      <w:r w:rsidRPr="001640FB">
        <w:rPr>
          <w:highlight w:val="yellow"/>
        </w:rPr>
        <w:t>的生成选择，测试执行和测试结果分析。</w:t>
      </w:r>
    </w:p>
    <w:p w:rsidR="005A3851" w:rsidRPr="004E7C03" w:rsidRDefault="0069507A">
      <w:pPr>
        <w:pStyle w:val="u2"/>
      </w:pPr>
      <w:bookmarkStart w:id="76" w:name="_Toc470079486"/>
      <w:r w:rsidRPr="004E7C03">
        <w:rPr>
          <w:rFonts w:hint="eastAsia"/>
        </w:rPr>
        <w:t>实验对象与度量指标</w:t>
      </w:r>
      <w:bookmarkEnd w:id="76"/>
    </w:p>
    <w:p w:rsidR="005A3851" w:rsidRPr="004E7C03" w:rsidRDefault="0069507A" w:rsidP="00CE6F8A">
      <w:pPr>
        <w:pStyle w:val="aff6"/>
        <w:widowControl w:val="0"/>
        <w:numPr>
          <w:ilvl w:val="0"/>
          <w:numId w:val="36"/>
        </w:numPr>
        <w:spacing w:beforeLines="10" w:before="24" w:beforeAutospacing="0" w:afterLines="10" w:after="24" w:afterAutospacing="0" w:line="312" w:lineRule="auto"/>
        <w:jc w:val="both"/>
        <w:rPr>
          <w:b/>
        </w:rPr>
      </w:pPr>
      <w:r w:rsidRPr="004E7C03">
        <w:rPr>
          <w:rFonts w:ascii="Times New Roman" w:hAnsi="Times New Roman" w:cs="宋体" w:hint="eastAsia"/>
          <w:b/>
          <w:kern w:val="2"/>
          <w:szCs w:val="20"/>
          <w:lang w:bidi="ar"/>
        </w:rPr>
        <w:t>实验对象</w:t>
      </w:r>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本文实验对象共包括</w:t>
      </w:r>
      <w:r w:rsidRPr="004E7C03">
        <w:rPr>
          <w:rFonts w:ascii="Times New Roman" w:hAnsi="Times New Roman" w:cs="宋体"/>
          <w:kern w:val="2"/>
          <w:szCs w:val="20"/>
          <w:lang w:bidi="ar"/>
        </w:rPr>
        <w:t>6</w:t>
      </w:r>
      <w:r w:rsidRPr="004E7C03">
        <w:rPr>
          <w:rFonts w:ascii="Times New Roman" w:hAnsi="Times New Roman" w:cs="宋体" w:hint="eastAsia"/>
          <w:kern w:val="2"/>
          <w:szCs w:val="20"/>
          <w:lang w:bidi="ar"/>
        </w:rPr>
        <w:t>个</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程序实例。</w:t>
      </w:r>
      <w:r w:rsidRPr="004E7C03">
        <w:rPr>
          <w:rFonts w:ascii="Times New Roman" w:hAnsi="Times New Roman" w:cs="宋体"/>
          <w:kern w:val="2"/>
          <w:szCs w:val="20"/>
          <w:lang w:bidi="ar"/>
        </w:rPr>
        <w:t>SupplyChain</w:t>
      </w:r>
      <w:r w:rsidRPr="004E7C03">
        <w:rPr>
          <w:rFonts w:ascii="Times New Roman" w:hAnsi="Times New Roman" w:cs="宋体"/>
          <w:kern w:val="2"/>
          <w:szCs w:val="20"/>
          <w:vertAlign w:val="superscript"/>
          <w:lang w:bidi="ar"/>
        </w:rPr>
        <w:t>[</w:t>
      </w:r>
      <w:r w:rsidRPr="004E7C03">
        <w:rPr>
          <w:rFonts w:ascii="Times New Roman" w:hAnsi="Times New Roman" w:cs="宋体" w:hint="eastAsia"/>
          <w:kern w:val="2"/>
          <w:szCs w:val="20"/>
          <w:vertAlign w:val="superscript"/>
          <w:lang w:bidi="ar"/>
        </w:rPr>
        <w:t>10</w:t>
      </w:r>
      <w:r w:rsidRPr="004E7C03">
        <w:rPr>
          <w:rFonts w:ascii="Times New Roman" w:hAnsi="Times New Roman" w:cs="宋体"/>
          <w:kern w:val="2"/>
          <w:szCs w:val="20"/>
          <w:vertAlign w:val="superscript"/>
          <w:lang w:bidi="ar"/>
        </w:rPr>
        <w:t>]</w:t>
      </w:r>
      <w:r w:rsidRPr="004E7C03">
        <w:rPr>
          <w:rFonts w:ascii="Times New Roman" w:hAnsi="Times New Roman" w:cs="宋体" w:hint="eastAsia"/>
          <w:kern w:val="2"/>
          <w:szCs w:val="20"/>
          <w:lang w:bidi="ar"/>
        </w:rPr>
        <w:t>是一个供销链管理的实例。客户输入商品的名字和数量，零售商将会根据库存的状况反馈信息。</w:t>
      </w:r>
      <w:r w:rsidRPr="004E7C03">
        <w:rPr>
          <w:rFonts w:ascii="Times New Roman" w:hAnsi="Times New Roman" w:cs="宋体"/>
          <w:kern w:val="2"/>
          <w:szCs w:val="20"/>
          <w:lang w:bidi="ar"/>
        </w:rPr>
        <w:t>SmartShelf</w:t>
      </w:r>
      <w:r w:rsidRPr="004E7C03">
        <w:rPr>
          <w:rFonts w:ascii="Times New Roman" w:hAnsi="Times New Roman" w:cs="宋体"/>
          <w:kern w:val="2"/>
          <w:szCs w:val="20"/>
          <w:vertAlign w:val="superscript"/>
          <w:lang w:bidi="ar"/>
        </w:rPr>
        <w:t>[</w:t>
      </w:r>
      <w:r w:rsidRPr="004E7C03">
        <w:rPr>
          <w:rFonts w:ascii="Times New Roman" w:hAnsi="Times New Roman" w:cs="宋体" w:hint="eastAsia"/>
          <w:kern w:val="2"/>
          <w:szCs w:val="20"/>
          <w:vertAlign w:val="superscript"/>
          <w:lang w:bidi="ar"/>
        </w:rPr>
        <w:t>10</w:t>
      </w:r>
      <w:r w:rsidRPr="004E7C03">
        <w:rPr>
          <w:rFonts w:ascii="Times New Roman" w:hAnsi="Times New Roman" w:cs="宋体"/>
          <w:kern w:val="2"/>
          <w:szCs w:val="20"/>
          <w:vertAlign w:val="superscript"/>
          <w:lang w:bidi="ar"/>
        </w:rPr>
        <w:t>]</w:t>
      </w:r>
      <w:r w:rsidRPr="004E7C03">
        <w:rPr>
          <w:rFonts w:ascii="Times New Roman" w:hAnsi="Times New Roman" w:cs="宋体" w:hint="eastAsia"/>
          <w:kern w:val="2"/>
          <w:szCs w:val="20"/>
          <w:lang w:bidi="ar"/>
        </w:rPr>
        <w:t>是一个商品货架管理的实例。用户输入货物的相关信息，例如货物名称、数量，系统处理这些信息并输出商品库存数量、货架位置和库存状态三个信息。</w:t>
      </w:r>
      <w:r w:rsidRPr="004E7C03">
        <w:rPr>
          <w:rFonts w:ascii="Times New Roman" w:hAnsi="Times New Roman" w:cs="宋体"/>
          <w:kern w:val="2"/>
          <w:szCs w:val="20"/>
          <w:lang w:bidi="ar"/>
        </w:rPr>
        <w:t>SupplyCustomer</w:t>
      </w:r>
      <w:r w:rsidRPr="004E7C03">
        <w:rPr>
          <w:rFonts w:ascii="Times New Roman" w:hAnsi="Times New Roman" w:cs="宋体"/>
          <w:kern w:val="2"/>
          <w:szCs w:val="20"/>
          <w:vertAlign w:val="superscript"/>
          <w:lang w:bidi="ar"/>
        </w:rPr>
        <w:t>[2]</w:t>
      </w:r>
      <w:r w:rsidRPr="004E7C03">
        <w:rPr>
          <w:rFonts w:ascii="Times New Roman" w:hAnsi="Times New Roman" w:cs="宋体" w:hint="eastAsia"/>
          <w:kern w:val="2"/>
          <w:szCs w:val="20"/>
          <w:lang w:bidi="ar"/>
        </w:rPr>
        <w:t>是项目订单管理的实例。用户输入订单的名称和地址，系统处理并反馈订单的查询结果。</w:t>
      </w:r>
      <w:r w:rsidRPr="004E7C03">
        <w:rPr>
          <w:rFonts w:ascii="Times New Roman" w:hAnsi="Times New Roman" w:cs="宋体"/>
          <w:kern w:val="2"/>
          <w:szCs w:val="20"/>
          <w:lang w:bidi="ar"/>
        </w:rPr>
        <w:t>LoanApproval</w:t>
      </w:r>
      <w:r w:rsidRPr="004E7C03">
        <w:rPr>
          <w:rFonts w:ascii="Times New Roman" w:hAnsi="Times New Roman" w:cs="宋体"/>
          <w:kern w:val="2"/>
          <w:szCs w:val="20"/>
          <w:vertAlign w:val="superscript"/>
          <w:lang w:bidi="ar"/>
        </w:rPr>
        <w:t>[2]</w:t>
      </w:r>
      <w:r w:rsidRPr="004E7C03">
        <w:rPr>
          <w:rFonts w:ascii="Times New Roman" w:hAnsi="Times New Roman" w:cs="宋体" w:hint="eastAsia"/>
          <w:kern w:val="2"/>
          <w:szCs w:val="20"/>
          <w:lang w:bidi="ar"/>
        </w:rPr>
        <w:t>是贷款审批的实例。用户输入个人信息及贷款金额，系统进行处理并反馈贷款审核结果。</w:t>
      </w:r>
      <w:r w:rsidRPr="004E7C03">
        <w:rPr>
          <w:rFonts w:ascii="Times New Roman" w:hAnsi="Times New Roman" w:cs="宋体"/>
          <w:kern w:val="2"/>
          <w:szCs w:val="20"/>
          <w:lang w:bidi="ar"/>
        </w:rPr>
        <w:t>CarEstimate</w:t>
      </w:r>
      <w:r w:rsidRPr="004E7C03">
        <w:rPr>
          <w:rFonts w:ascii="Times New Roman" w:hAnsi="Times New Roman" w:cs="宋体"/>
          <w:kern w:val="2"/>
          <w:szCs w:val="20"/>
          <w:vertAlign w:val="superscript"/>
          <w:lang w:bidi="ar"/>
        </w:rPr>
        <w:t>[4</w:t>
      </w:r>
      <w:r w:rsidR="00A3251E" w:rsidRPr="004E7C03">
        <w:rPr>
          <w:rFonts w:ascii="Times New Roman" w:hAnsi="Times New Roman" w:cs="宋体" w:hint="eastAsia"/>
          <w:kern w:val="2"/>
          <w:szCs w:val="20"/>
          <w:vertAlign w:val="superscript"/>
          <w:lang w:bidi="ar"/>
        </w:rPr>
        <w:t>1</w:t>
      </w:r>
      <w:r w:rsidRPr="004E7C03">
        <w:rPr>
          <w:rFonts w:ascii="Times New Roman" w:hAnsi="Times New Roman" w:cs="宋体"/>
          <w:kern w:val="2"/>
          <w:szCs w:val="20"/>
          <w:vertAlign w:val="superscript"/>
          <w:lang w:bidi="ar"/>
        </w:rPr>
        <w:t>]</w:t>
      </w:r>
      <w:r w:rsidRPr="004E7C03">
        <w:rPr>
          <w:rFonts w:ascii="Times New Roman" w:hAnsi="Times New Roman" w:cs="宋体" w:hint="eastAsia"/>
          <w:kern w:val="2"/>
          <w:szCs w:val="20"/>
          <w:lang w:bidi="ar"/>
        </w:rPr>
        <w:t>是用于汽车评估的实例。用户发出评估请求，系统提供初步、简单、复杂评估方式，并返回最终评估结果。</w:t>
      </w:r>
      <w:r w:rsidRPr="004E7C03">
        <w:rPr>
          <w:rFonts w:ascii="Times New Roman" w:hAnsi="Times New Roman" w:cs="宋体"/>
          <w:kern w:val="2"/>
          <w:szCs w:val="20"/>
          <w:lang w:bidi="ar"/>
        </w:rPr>
        <w:t>TravelAgency</w:t>
      </w:r>
      <w:r w:rsidRPr="004E7C03">
        <w:rPr>
          <w:rFonts w:ascii="Times New Roman" w:hAnsi="Times New Roman" w:cs="宋体"/>
          <w:kern w:val="2"/>
          <w:szCs w:val="20"/>
          <w:vertAlign w:val="superscript"/>
          <w:lang w:bidi="ar"/>
        </w:rPr>
        <w:t>[4</w:t>
      </w:r>
      <w:r w:rsidR="00A3251E" w:rsidRPr="004E7C03">
        <w:rPr>
          <w:rFonts w:ascii="Times New Roman" w:hAnsi="Times New Roman" w:cs="宋体" w:hint="eastAsia"/>
          <w:kern w:val="2"/>
          <w:szCs w:val="20"/>
          <w:vertAlign w:val="superscript"/>
          <w:lang w:bidi="ar"/>
        </w:rPr>
        <w:t>2</w:t>
      </w:r>
      <w:r w:rsidRPr="004E7C03">
        <w:rPr>
          <w:rFonts w:ascii="Times New Roman" w:hAnsi="Times New Roman" w:cs="宋体"/>
          <w:kern w:val="2"/>
          <w:szCs w:val="20"/>
          <w:vertAlign w:val="superscript"/>
          <w:lang w:bidi="ar"/>
        </w:rPr>
        <w:t>]</w:t>
      </w:r>
      <w:r w:rsidRPr="004E7C03">
        <w:rPr>
          <w:rFonts w:ascii="Times New Roman" w:hAnsi="Times New Roman" w:cs="宋体" w:hint="eastAsia"/>
          <w:kern w:val="2"/>
          <w:szCs w:val="20"/>
          <w:lang w:bidi="ar"/>
        </w:rPr>
        <w:t>是一个旅行社预订实例，组合旅店预订、订票、旅行社预订、和银行结算服务。用户提供预订旅客的信息和人数，系统进行处理并反馈结果。表</w:t>
      </w:r>
      <w:r w:rsidRPr="004E7C03">
        <w:rPr>
          <w:rFonts w:ascii="Times New Roman" w:hAnsi="Times New Roman" w:cs="宋体"/>
          <w:kern w:val="2"/>
          <w:szCs w:val="20"/>
          <w:lang w:bidi="ar"/>
        </w:rPr>
        <w:t>5-1</w:t>
      </w:r>
      <w:r w:rsidRPr="004E7C03">
        <w:rPr>
          <w:rFonts w:ascii="Times New Roman" w:hAnsi="Times New Roman" w:cs="宋体" w:hint="eastAsia"/>
          <w:kern w:val="2"/>
          <w:szCs w:val="20"/>
          <w:lang w:bidi="ar"/>
        </w:rPr>
        <w:t>给出这些实例的具体信息，包括实例的基本功能描述（</w:t>
      </w:r>
      <w:r w:rsidRPr="004E7C03">
        <w:rPr>
          <w:rFonts w:ascii="Times New Roman" w:hAnsi="Times New Roman" w:cs="宋体"/>
          <w:kern w:val="2"/>
          <w:szCs w:val="20"/>
          <w:lang w:bidi="ar"/>
        </w:rPr>
        <w:t>Basic functionality</w:t>
      </w:r>
      <w:r w:rsidRPr="004E7C03">
        <w:rPr>
          <w:rFonts w:ascii="Times New Roman" w:hAnsi="Times New Roman" w:cs="宋体" w:hint="eastAsia"/>
          <w:kern w:val="2"/>
          <w:szCs w:val="20"/>
          <w:lang w:bidi="ar"/>
        </w:rPr>
        <w:t>）、组装的服务数目（</w:t>
      </w:r>
      <w:r w:rsidRPr="004E7C03">
        <w:rPr>
          <w:rFonts w:ascii="Times New Roman" w:hAnsi="Times New Roman" w:cs="宋体"/>
          <w:kern w:val="2"/>
          <w:szCs w:val="20"/>
          <w:lang w:bidi="ar"/>
        </w:rPr>
        <w:t>No. of services composed</w:t>
      </w:r>
      <w:r w:rsidRPr="004E7C03">
        <w:rPr>
          <w:rFonts w:ascii="Times New Roman" w:hAnsi="Times New Roman" w:cs="宋体" w:hint="eastAsia"/>
          <w:kern w:val="2"/>
          <w:szCs w:val="20"/>
          <w:lang w:bidi="ar"/>
        </w:rPr>
        <w:t>）和实例的规模（</w:t>
      </w:r>
      <w:r w:rsidRPr="004E7C03">
        <w:rPr>
          <w:rFonts w:ascii="Times New Roman" w:hAnsi="Times New Roman" w:cs="宋体"/>
          <w:kern w:val="2"/>
          <w:szCs w:val="20"/>
          <w:lang w:bidi="ar"/>
        </w:rPr>
        <w:t>Size</w:t>
      </w:r>
      <w:r w:rsidRPr="004E7C03">
        <w:rPr>
          <w:rFonts w:ascii="Times New Roman" w:hAnsi="Times New Roman" w:cs="宋体" w:hint="eastAsia"/>
          <w:kern w:val="2"/>
          <w:szCs w:val="20"/>
          <w:lang w:bidi="ar"/>
        </w:rPr>
        <w:t>）。文中，使用</w:t>
      </w:r>
      <w:r w:rsidRPr="004E7C03">
        <w:rPr>
          <w:rFonts w:ascii="Times New Roman" w:hAnsi="Times New Roman" w:cs="宋体"/>
          <w:kern w:val="2"/>
          <w:szCs w:val="20"/>
          <w:lang w:bidi="ar"/>
        </w:rPr>
        <w:t>P1</w:t>
      </w:r>
      <w:r w:rsidRPr="004E7C03">
        <w:rPr>
          <w:rFonts w:ascii="Times New Roman" w:hAnsi="Times New Roman" w:cs="宋体" w:hint="eastAsia"/>
          <w:kern w:val="2"/>
          <w:szCs w:val="20"/>
          <w:lang w:bidi="ar"/>
        </w:rPr>
        <w:t>至</w:t>
      </w:r>
      <w:r w:rsidRPr="004E7C03">
        <w:rPr>
          <w:rFonts w:ascii="Times New Roman" w:hAnsi="Times New Roman" w:cs="宋体"/>
          <w:kern w:val="2"/>
          <w:szCs w:val="20"/>
          <w:lang w:bidi="ar"/>
        </w:rPr>
        <w:t>P6</w:t>
      </w:r>
      <w:r w:rsidRPr="004E7C03">
        <w:rPr>
          <w:rFonts w:ascii="Times New Roman" w:hAnsi="Times New Roman" w:cs="宋体" w:hint="eastAsia"/>
          <w:kern w:val="2"/>
          <w:szCs w:val="20"/>
          <w:lang w:bidi="ar"/>
        </w:rPr>
        <w:t>依次代表</w:t>
      </w:r>
      <w:r w:rsidRPr="004E7C03">
        <w:rPr>
          <w:rFonts w:ascii="Times New Roman" w:hAnsi="Times New Roman" w:cs="宋体"/>
          <w:kern w:val="2"/>
          <w:szCs w:val="20"/>
          <w:lang w:bidi="ar"/>
        </w:rPr>
        <w:t>SupplyChain</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SmartShelf</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SupplyCustomer</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LoanApproval</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CarEstimate</w:t>
      </w:r>
      <w:r w:rsidRPr="004E7C03">
        <w:rPr>
          <w:rFonts w:ascii="Times New Roman" w:hAnsi="Times New Roman" w:cs="宋体" w:hint="eastAsia"/>
          <w:kern w:val="2"/>
          <w:szCs w:val="20"/>
          <w:lang w:bidi="ar"/>
        </w:rPr>
        <w:t>和</w:t>
      </w:r>
      <w:r w:rsidRPr="004E7C03">
        <w:rPr>
          <w:rFonts w:ascii="Times New Roman" w:hAnsi="Times New Roman" w:cs="宋体"/>
          <w:kern w:val="2"/>
          <w:szCs w:val="20"/>
          <w:lang w:bidi="ar"/>
        </w:rPr>
        <w:t>TravelAgency</w:t>
      </w:r>
      <w:r w:rsidRPr="004E7C03">
        <w:rPr>
          <w:rFonts w:ascii="Times New Roman" w:hAnsi="Times New Roman" w:cs="宋体" w:hint="eastAsia"/>
          <w:kern w:val="2"/>
          <w:szCs w:val="20"/>
          <w:lang w:bidi="ar"/>
        </w:rPr>
        <w:t>实例程序。</w:t>
      </w:r>
    </w:p>
    <w:p w:rsidR="005A3851" w:rsidRPr="004E7C03" w:rsidRDefault="0069507A">
      <w:pPr>
        <w:pStyle w:val="ua"/>
        <w:spacing w:before="360" w:after="120"/>
      </w:pPr>
      <w:r w:rsidRPr="004E7C03">
        <w:t>表</w:t>
      </w:r>
      <w:r w:rsidRPr="004E7C03">
        <w:t>5-</w:t>
      </w:r>
      <w:r w:rsidRPr="004E7C03">
        <w:fldChar w:fldCharType="begin"/>
      </w:r>
      <w:r w:rsidRPr="004E7C03">
        <w:instrText xml:space="preserve"> SEQ </w:instrText>
      </w:r>
      <w:r w:rsidRPr="004E7C03">
        <w:instrText>表</w:instrText>
      </w:r>
      <w:r w:rsidRPr="004E7C03">
        <w:instrText xml:space="preserve">5- \* ARABIC </w:instrText>
      </w:r>
      <w:r w:rsidRPr="004E7C03">
        <w:fldChar w:fldCharType="separate"/>
      </w:r>
      <w:r w:rsidR="00A335A9">
        <w:rPr>
          <w:noProof/>
        </w:rPr>
        <w:t>1</w:t>
      </w:r>
      <w:r w:rsidRPr="004E7C03">
        <w:fldChar w:fldCharType="end"/>
      </w:r>
      <w:r w:rsidRPr="004E7C03">
        <w:rPr>
          <w:rFonts w:hint="eastAsia"/>
        </w:rPr>
        <w:t xml:space="preserve"> </w:t>
      </w:r>
      <w:r w:rsidRPr="004E7C03">
        <w:t>BPEL</w:t>
      </w:r>
      <w:r w:rsidRPr="004E7C03">
        <w:rPr>
          <w:rFonts w:hint="eastAsia"/>
        </w:rPr>
        <w:t>的实例程序基本信息</w:t>
      </w:r>
    </w:p>
    <w:tbl>
      <w:tblPr>
        <w:tblW w:w="77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3260"/>
        <w:gridCol w:w="2057"/>
        <w:gridCol w:w="1345"/>
      </w:tblGrid>
      <w:tr w:rsidR="005A3851" w:rsidRPr="004E7C03">
        <w:trPr>
          <w:trHeight w:val="90"/>
          <w:jc w:val="center"/>
        </w:trPr>
        <w:tc>
          <w:tcPr>
            <w:tcW w:w="11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kern w:val="0"/>
                <w:szCs w:val="21"/>
              </w:rPr>
            </w:pPr>
            <w:r w:rsidRPr="004E7C03">
              <w:rPr>
                <w:b/>
                <w:kern w:val="0"/>
                <w:szCs w:val="21"/>
                <w:lang w:bidi="ar"/>
              </w:rPr>
              <w:t>Program</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kern w:val="0"/>
                <w:szCs w:val="21"/>
              </w:rPr>
            </w:pPr>
            <w:r w:rsidRPr="004E7C03">
              <w:rPr>
                <w:b/>
                <w:kern w:val="0"/>
                <w:szCs w:val="21"/>
                <w:lang w:bidi="ar"/>
              </w:rPr>
              <w:t>Basic functionality</w:t>
            </w:r>
          </w:p>
        </w:tc>
        <w:tc>
          <w:tcPr>
            <w:tcW w:w="205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kern w:val="0"/>
                <w:szCs w:val="21"/>
              </w:rPr>
            </w:pPr>
            <w:r w:rsidRPr="004E7C03">
              <w:rPr>
                <w:b/>
                <w:kern w:val="0"/>
                <w:szCs w:val="21"/>
                <w:lang w:bidi="ar"/>
              </w:rPr>
              <w:t>No. of services composed</w:t>
            </w:r>
          </w:p>
        </w:tc>
        <w:tc>
          <w:tcPr>
            <w:tcW w:w="134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kern w:val="0"/>
                <w:szCs w:val="21"/>
              </w:rPr>
            </w:pPr>
            <w:r w:rsidRPr="004E7C03">
              <w:rPr>
                <w:b/>
                <w:kern w:val="0"/>
                <w:szCs w:val="21"/>
                <w:lang w:bidi="ar"/>
              </w:rPr>
              <w:t>Size (LOC)</w:t>
            </w:r>
          </w:p>
        </w:tc>
      </w:tr>
      <w:tr w:rsidR="005A3851" w:rsidRPr="004E7C03">
        <w:trPr>
          <w:jc w:val="center"/>
        </w:trPr>
        <w:tc>
          <w:tcPr>
            <w:tcW w:w="11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kern w:val="0"/>
                <w:szCs w:val="21"/>
              </w:rPr>
            </w:pPr>
            <w:r w:rsidRPr="004E7C03">
              <w:rPr>
                <w:spacing w:val="-5"/>
                <w:kern w:val="0"/>
                <w:lang w:bidi="ar"/>
              </w:rPr>
              <w:t>P1</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rPr>
                <w:kern w:val="0"/>
                <w:szCs w:val="21"/>
              </w:rPr>
            </w:pPr>
            <w:r w:rsidRPr="004E7C03">
              <w:rPr>
                <w:kern w:val="0"/>
                <w:szCs w:val="21"/>
                <w:lang w:bidi="ar"/>
              </w:rPr>
              <w:t>Management of supply chains</w:t>
            </w:r>
          </w:p>
        </w:tc>
        <w:tc>
          <w:tcPr>
            <w:tcW w:w="205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2</w:t>
            </w:r>
          </w:p>
        </w:tc>
        <w:tc>
          <w:tcPr>
            <w:tcW w:w="134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50</w:t>
            </w:r>
          </w:p>
        </w:tc>
      </w:tr>
      <w:tr w:rsidR="005A3851" w:rsidRPr="004E7C03">
        <w:trPr>
          <w:jc w:val="center"/>
        </w:trPr>
        <w:tc>
          <w:tcPr>
            <w:tcW w:w="11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kern w:val="0"/>
                <w:szCs w:val="21"/>
              </w:rPr>
            </w:pPr>
            <w:r w:rsidRPr="004E7C03">
              <w:rPr>
                <w:spacing w:val="-5"/>
                <w:kern w:val="0"/>
                <w:lang w:bidi="ar"/>
              </w:rPr>
              <w:t>P2</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rPr>
                <w:kern w:val="0"/>
                <w:szCs w:val="21"/>
              </w:rPr>
            </w:pPr>
            <w:r w:rsidRPr="004E7C03">
              <w:rPr>
                <w:kern w:val="0"/>
                <w:szCs w:val="21"/>
                <w:lang w:bidi="ar"/>
              </w:rPr>
              <w:t>Management of commodity shelves</w:t>
            </w:r>
          </w:p>
        </w:tc>
        <w:tc>
          <w:tcPr>
            <w:tcW w:w="205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14</w:t>
            </w:r>
          </w:p>
        </w:tc>
        <w:tc>
          <w:tcPr>
            <w:tcW w:w="134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194</w:t>
            </w:r>
          </w:p>
        </w:tc>
      </w:tr>
      <w:tr w:rsidR="005A3851" w:rsidRPr="004E7C03">
        <w:trPr>
          <w:jc w:val="center"/>
        </w:trPr>
        <w:tc>
          <w:tcPr>
            <w:tcW w:w="11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kern w:val="0"/>
                <w:szCs w:val="21"/>
              </w:rPr>
            </w:pPr>
            <w:r w:rsidRPr="004E7C03">
              <w:rPr>
                <w:spacing w:val="-5"/>
                <w:kern w:val="0"/>
                <w:lang w:bidi="ar"/>
              </w:rPr>
              <w:t>P3</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rPr>
                <w:kern w:val="0"/>
                <w:szCs w:val="21"/>
              </w:rPr>
            </w:pPr>
            <w:r w:rsidRPr="004E7C03">
              <w:rPr>
                <w:kern w:val="0"/>
                <w:szCs w:val="21"/>
                <w:lang w:bidi="ar"/>
              </w:rPr>
              <w:t>Management of project orders</w:t>
            </w:r>
          </w:p>
        </w:tc>
        <w:tc>
          <w:tcPr>
            <w:tcW w:w="205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5</w:t>
            </w:r>
          </w:p>
        </w:tc>
        <w:tc>
          <w:tcPr>
            <w:tcW w:w="134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122</w:t>
            </w:r>
          </w:p>
        </w:tc>
      </w:tr>
      <w:tr w:rsidR="005A3851" w:rsidRPr="004E7C03">
        <w:trPr>
          <w:jc w:val="center"/>
        </w:trPr>
        <w:tc>
          <w:tcPr>
            <w:tcW w:w="11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kern w:val="0"/>
                <w:szCs w:val="21"/>
              </w:rPr>
            </w:pPr>
            <w:r w:rsidRPr="004E7C03">
              <w:rPr>
                <w:spacing w:val="-5"/>
                <w:kern w:val="0"/>
                <w:lang w:bidi="ar"/>
              </w:rPr>
              <w:t>P4</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rPr>
                <w:kern w:val="0"/>
                <w:szCs w:val="21"/>
              </w:rPr>
            </w:pPr>
            <w:r w:rsidRPr="004E7C03">
              <w:rPr>
                <w:kern w:val="0"/>
                <w:szCs w:val="21"/>
                <w:lang w:bidi="ar"/>
              </w:rPr>
              <w:t>Examination of loan applications</w:t>
            </w:r>
          </w:p>
        </w:tc>
        <w:tc>
          <w:tcPr>
            <w:tcW w:w="205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3</w:t>
            </w:r>
          </w:p>
        </w:tc>
        <w:tc>
          <w:tcPr>
            <w:tcW w:w="134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120</w:t>
            </w:r>
          </w:p>
        </w:tc>
      </w:tr>
      <w:tr w:rsidR="005A3851" w:rsidRPr="004E7C03">
        <w:trPr>
          <w:jc w:val="center"/>
        </w:trPr>
        <w:tc>
          <w:tcPr>
            <w:tcW w:w="11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kern w:val="0"/>
                <w:szCs w:val="21"/>
              </w:rPr>
            </w:pPr>
            <w:r w:rsidRPr="004E7C03">
              <w:rPr>
                <w:spacing w:val="-5"/>
                <w:kern w:val="0"/>
                <w:lang w:bidi="ar"/>
              </w:rPr>
              <w:t>P5</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rPr>
                <w:kern w:val="0"/>
                <w:szCs w:val="21"/>
              </w:rPr>
            </w:pPr>
            <w:r w:rsidRPr="004E7C03">
              <w:rPr>
                <w:kern w:val="0"/>
                <w:szCs w:val="21"/>
                <w:lang w:bidi="ar"/>
              </w:rPr>
              <w:t>Assessment of car repairs</w:t>
            </w:r>
          </w:p>
        </w:tc>
        <w:tc>
          <w:tcPr>
            <w:tcW w:w="205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7</w:t>
            </w:r>
          </w:p>
        </w:tc>
        <w:tc>
          <w:tcPr>
            <w:tcW w:w="134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121</w:t>
            </w:r>
          </w:p>
        </w:tc>
      </w:tr>
      <w:tr w:rsidR="005A3851" w:rsidRPr="004E7C03">
        <w:trPr>
          <w:jc w:val="center"/>
        </w:trPr>
        <w:tc>
          <w:tcPr>
            <w:tcW w:w="11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kern w:val="0"/>
                <w:szCs w:val="21"/>
              </w:rPr>
            </w:pPr>
            <w:r w:rsidRPr="004E7C03">
              <w:rPr>
                <w:spacing w:val="-5"/>
                <w:kern w:val="0"/>
                <w:lang w:bidi="ar"/>
              </w:rPr>
              <w:t>P6</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rPr>
                <w:kern w:val="0"/>
                <w:szCs w:val="21"/>
              </w:rPr>
            </w:pPr>
            <w:r w:rsidRPr="004E7C03">
              <w:rPr>
                <w:kern w:val="0"/>
                <w:szCs w:val="21"/>
                <w:lang w:bidi="ar"/>
              </w:rPr>
              <w:t>Booking of travels</w:t>
            </w:r>
          </w:p>
        </w:tc>
        <w:tc>
          <w:tcPr>
            <w:tcW w:w="205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9</w:t>
            </w:r>
          </w:p>
        </w:tc>
        <w:tc>
          <w:tcPr>
            <w:tcW w:w="134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543</w:t>
            </w:r>
          </w:p>
        </w:tc>
      </w:tr>
    </w:tbl>
    <w:p w:rsidR="005A3851" w:rsidRPr="004E7C03" w:rsidRDefault="005A3851">
      <w:pPr>
        <w:pStyle w:val="aff6"/>
        <w:widowControl w:val="0"/>
        <w:spacing w:beforeLines="10" w:before="24" w:beforeAutospacing="0" w:afterAutospacing="0" w:line="312" w:lineRule="auto"/>
        <w:jc w:val="both"/>
        <w:rPr>
          <w:rFonts w:ascii="Times New Roman" w:hAnsi="Times New Roman" w:cs="宋体"/>
          <w:b/>
          <w:kern w:val="2"/>
          <w:szCs w:val="20"/>
          <w:lang w:bidi="ar"/>
        </w:rPr>
      </w:pPr>
    </w:p>
    <w:p w:rsidR="005A3851" w:rsidRPr="004E7C03" w:rsidRDefault="0069507A" w:rsidP="00CE6F8A">
      <w:pPr>
        <w:pStyle w:val="aff6"/>
        <w:widowControl w:val="0"/>
        <w:numPr>
          <w:ilvl w:val="0"/>
          <w:numId w:val="36"/>
        </w:numPr>
        <w:spacing w:beforeLines="10" w:before="24" w:beforeAutospacing="0" w:afterLines="10" w:after="24" w:afterAutospacing="0" w:line="312" w:lineRule="auto"/>
        <w:jc w:val="both"/>
        <w:rPr>
          <w:rFonts w:ascii="Times New Roman" w:hAnsi="Times New Roman" w:cs="宋体"/>
          <w:b/>
          <w:kern w:val="2"/>
          <w:szCs w:val="20"/>
          <w:lang w:bidi="ar"/>
        </w:rPr>
      </w:pPr>
      <w:r w:rsidRPr="004E7C03">
        <w:rPr>
          <w:rFonts w:ascii="Times New Roman" w:hAnsi="Times New Roman" w:cs="宋体" w:hint="eastAsia"/>
          <w:b/>
          <w:kern w:val="2"/>
          <w:szCs w:val="20"/>
          <w:lang w:bidi="ar"/>
        </w:rPr>
        <w:lastRenderedPageBreak/>
        <w:t>度量指标</w:t>
      </w:r>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使用如下三个指标来度量变异测试优化方法的有效性。</w:t>
      </w:r>
    </w:p>
    <w:p w:rsidR="005A3851" w:rsidRPr="004E7C03" w:rsidRDefault="0069507A" w:rsidP="00CE6F8A">
      <w:pPr>
        <w:numPr>
          <w:ilvl w:val="0"/>
          <w:numId w:val="37"/>
        </w:numPr>
        <w:adjustRightInd w:val="0"/>
        <w:snapToGrid w:val="0"/>
        <w:spacing w:beforeLines="10" w:before="24" w:afterLines="10" w:after="24" w:line="312" w:lineRule="auto"/>
        <w:ind w:left="420" w:hanging="420"/>
        <w:rPr>
          <w:sz w:val="24"/>
        </w:rPr>
      </w:pPr>
      <w:r w:rsidRPr="004E7C03">
        <w:rPr>
          <w:rFonts w:cs="宋体" w:hint="eastAsia"/>
          <w:b/>
          <w:sz w:val="24"/>
          <w:lang w:bidi="ar"/>
        </w:rPr>
        <w:t>变异得分</w:t>
      </w:r>
      <w:r w:rsidRPr="004E7C03">
        <w:rPr>
          <w:rFonts w:cs="宋体" w:hint="eastAsia"/>
          <w:sz w:val="24"/>
          <w:lang w:bidi="ar"/>
        </w:rPr>
        <w:t>（</w:t>
      </w:r>
      <w:r w:rsidRPr="004E7C03">
        <w:rPr>
          <w:sz w:val="24"/>
          <w:lang w:bidi="ar"/>
        </w:rPr>
        <w:t>Mutation Score</w:t>
      </w:r>
      <w:r w:rsidRPr="004E7C03">
        <w:rPr>
          <w:rFonts w:cs="宋体" w:hint="eastAsia"/>
          <w:sz w:val="24"/>
          <w:lang w:bidi="ar"/>
        </w:rPr>
        <w:t>）</w:t>
      </w:r>
    </w:p>
    <w:p w:rsidR="005A3851" w:rsidRPr="004E7C03" w:rsidRDefault="0069507A">
      <w:pPr>
        <w:pStyle w:val="aff6"/>
        <w:widowControl w:val="0"/>
        <w:spacing w:beforeLines="10" w:before="24" w:beforeAutospacing="0" w:after="10" w:afterAutospacing="0" w:line="312" w:lineRule="auto"/>
        <w:ind w:firstLineChars="200" w:firstLine="480"/>
        <w:jc w:val="both"/>
      </w:pPr>
      <w:r w:rsidRPr="004E7C03">
        <w:rPr>
          <w:rFonts w:ascii="Times New Roman" w:hAnsi="Times New Roman" w:cs="宋体" w:hint="eastAsia"/>
          <w:kern w:val="2"/>
          <w:szCs w:val="20"/>
          <w:lang w:bidi="ar"/>
        </w:rPr>
        <w:t>定义测试用例集杀死的非等价变体的比例</w:t>
      </w:r>
      <w:r w:rsidRPr="004E7C03">
        <w:rPr>
          <w:rFonts w:ascii="Times New Roman" w:hAnsi="Times New Roman" w:cs="宋体"/>
          <w:kern w:val="2"/>
          <w:szCs w:val="20"/>
          <w:vertAlign w:val="superscript"/>
          <w:lang w:bidi="ar"/>
        </w:rPr>
        <w:t>[4]</w:t>
      </w:r>
      <w:r w:rsidRPr="004E7C03">
        <w:rPr>
          <w:rFonts w:ascii="Times New Roman" w:hAnsi="Times New Roman" w:cs="宋体" w:hint="eastAsia"/>
          <w:kern w:val="2"/>
          <w:szCs w:val="20"/>
          <w:lang w:bidi="ar"/>
        </w:rPr>
        <w:t>，用来衡量测试的充分程度。变异得分计算公式如下：</w:t>
      </w:r>
    </w:p>
    <w:p w:rsidR="005A3851" w:rsidRPr="004E7C03" w:rsidRDefault="0069507A">
      <w:pPr>
        <w:adjustRightInd w:val="0"/>
        <w:snapToGrid w:val="0"/>
        <w:spacing w:beforeLines="10" w:before="24" w:afterLines="10" w:after="24" w:line="312" w:lineRule="auto"/>
        <w:jc w:val="right"/>
        <w:rPr>
          <w:bCs/>
          <w:sz w:val="24"/>
        </w:rPr>
      </w:pPr>
      <w:r w:rsidRPr="004E7C03">
        <w:rPr>
          <w:bCs/>
          <w:noProof/>
          <w:position w:val="-38"/>
          <w:sz w:val="24"/>
        </w:rPr>
        <w:drawing>
          <wp:inline distT="0" distB="0" distL="114300" distR="114300" wp14:anchorId="55292CCF" wp14:editId="27A8D353">
            <wp:extent cx="1485900" cy="523875"/>
            <wp:effectExtent l="0" t="0" r="0" b="8255"/>
            <wp:docPr id="5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0"/>
                    <pic:cNvPicPr>
                      <a:picLocks noChangeAspect="1"/>
                    </pic:cNvPicPr>
                  </pic:nvPicPr>
                  <pic:blipFill>
                    <a:blip r:embed="rId57"/>
                    <a:stretch>
                      <a:fillRect/>
                    </a:stretch>
                  </pic:blipFill>
                  <pic:spPr>
                    <a:xfrm>
                      <a:off x="0" y="0"/>
                      <a:ext cx="1485900" cy="523875"/>
                    </a:xfrm>
                    <a:prstGeom prst="rect">
                      <a:avLst/>
                    </a:prstGeom>
                    <a:noFill/>
                    <a:ln w="9525">
                      <a:noFill/>
                    </a:ln>
                  </pic:spPr>
                </pic:pic>
              </a:graphicData>
            </a:graphic>
          </wp:inline>
        </w:drawing>
      </w:r>
      <w:r w:rsidRPr="004E7C03">
        <w:rPr>
          <w:bCs/>
          <w:sz w:val="24"/>
          <w:lang w:bidi="ar"/>
        </w:rPr>
        <w:t xml:space="preserve">                    (5-1)</w:t>
      </w:r>
    </w:p>
    <w:p w:rsidR="005A3851" w:rsidRPr="004E7C03" w:rsidRDefault="0069507A">
      <w:pPr>
        <w:adjustRightInd w:val="0"/>
        <w:snapToGrid w:val="0"/>
        <w:spacing w:beforeLines="10" w:before="24" w:afterLines="10" w:after="24" w:line="312" w:lineRule="auto"/>
        <w:rPr>
          <w:sz w:val="24"/>
        </w:rPr>
      </w:pPr>
      <w:r w:rsidRPr="004E7C03">
        <w:rPr>
          <w:rFonts w:cs="宋体" w:hint="eastAsia"/>
          <w:sz w:val="24"/>
          <w:lang w:bidi="ar"/>
        </w:rPr>
        <w:t>其中，</w:t>
      </w:r>
      <w:r w:rsidRPr="004E7C03">
        <w:rPr>
          <w:i/>
          <w:sz w:val="24"/>
          <w:lang w:bidi="ar"/>
        </w:rPr>
        <w:t>P</w:t>
      </w:r>
      <w:r w:rsidRPr="004E7C03">
        <w:rPr>
          <w:rFonts w:cs="宋体" w:hint="eastAsia"/>
          <w:sz w:val="24"/>
          <w:lang w:bidi="ar"/>
        </w:rPr>
        <w:t>代表被测程序，</w:t>
      </w:r>
      <w:r w:rsidRPr="004E7C03">
        <w:rPr>
          <w:i/>
          <w:sz w:val="24"/>
          <w:lang w:bidi="ar"/>
        </w:rPr>
        <w:t>TS</w:t>
      </w:r>
      <w:r w:rsidRPr="004E7C03">
        <w:rPr>
          <w:rFonts w:cs="宋体" w:hint="eastAsia"/>
          <w:sz w:val="24"/>
          <w:lang w:bidi="ar"/>
        </w:rPr>
        <w:t>代表测试数据集，</w:t>
      </w:r>
      <w:r w:rsidRPr="004E7C03">
        <w:rPr>
          <w:i/>
          <w:sz w:val="24"/>
          <w:lang w:bidi="ar"/>
        </w:rPr>
        <w:t>N</w:t>
      </w:r>
      <w:r w:rsidRPr="004E7C03">
        <w:rPr>
          <w:i/>
          <w:sz w:val="24"/>
          <w:vertAlign w:val="subscript"/>
          <w:lang w:bidi="ar"/>
        </w:rPr>
        <w:t>k</w:t>
      </w:r>
      <w:r w:rsidRPr="004E7C03">
        <w:rPr>
          <w:rFonts w:cs="宋体" w:hint="eastAsia"/>
          <w:sz w:val="24"/>
          <w:lang w:bidi="ar"/>
        </w:rPr>
        <w:t>表示被杀死的变异体数量，</w:t>
      </w:r>
      <w:r w:rsidRPr="004E7C03">
        <w:rPr>
          <w:i/>
          <w:sz w:val="24"/>
          <w:lang w:bidi="ar"/>
        </w:rPr>
        <w:t>N</w:t>
      </w:r>
      <w:r w:rsidRPr="004E7C03">
        <w:rPr>
          <w:i/>
          <w:sz w:val="24"/>
          <w:vertAlign w:val="subscript"/>
          <w:lang w:bidi="ar"/>
        </w:rPr>
        <w:t>m</w:t>
      </w:r>
      <w:r w:rsidRPr="004E7C03">
        <w:rPr>
          <w:rFonts w:cs="宋体" w:hint="eastAsia"/>
          <w:sz w:val="24"/>
          <w:lang w:bidi="ar"/>
        </w:rPr>
        <w:t>表示变异体总数量，</w:t>
      </w:r>
      <w:r w:rsidRPr="004E7C03">
        <w:rPr>
          <w:i/>
          <w:sz w:val="24"/>
          <w:lang w:bidi="ar"/>
        </w:rPr>
        <w:t>N</w:t>
      </w:r>
      <w:r w:rsidRPr="004E7C03">
        <w:rPr>
          <w:i/>
          <w:sz w:val="24"/>
          <w:vertAlign w:val="subscript"/>
          <w:lang w:bidi="ar"/>
        </w:rPr>
        <w:t>e</w:t>
      </w:r>
      <w:r w:rsidRPr="004E7C03">
        <w:rPr>
          <w:rFonts w:cs="宋体" w:hint="eastAsia"/>
          <w:sz w:val="24"/>
          <w:lang w:bidi="ar"/>
        </w:rPr>
        <w:t>代表等价变异体的数量。变异得分越高，说明越多的非等价变异体被测试用例集“杀死”，测试用例集越有效。</w:t>
      </w:r>
    </w:p>
    <w:p w:rsidR="005A3851" w:rsidRPr="004E7C03" w:rsidRDefault="0069507A" w:rsidP="00CE6F8A">
      <w:pPr>
        <w:numPr>
          <w:ilvl w:val="0"/>
          <w:numId w:val="37"/>
        </w:numPr>
        <w:adjustRightInd w:val="0"/>
        <w:snapToGrid w:val="0"/>
        <w:spacing w:beforeLines="10" w:before="24" w:afterLines="10" w:after="24" w:line="312" w:lineRule="auto"/>
        <w:ind w:left="420" w:hanging="420"/>
        <w:rPr>
          <w:sz w:val="24"/>
        </w:rPr>
      </w:pPr>
      <w:r w:rsidRPr="004E7C03">
        <w:rPr>
          <w:rFonts w:cs="宋体" w:hint="eastAsia"/>
          <w:b/>
          <w:sz w:val="24"/>
          <w:lang w:bidi="ar"/>
        </w:rPr>
        <w:t>故障检测率</w:t>
      </w:r>
    </w:p>
    <w:p w:rsidR="005A3851" w:rsidRPr="004E7C03" w:rsidRDefault="0069507A">
      <w:pPr>
        <w:pStyle w:val="aff6"/>
        <w:widowControl w:val="0"/>
        <w:spacing w:beforeLines="10" w:before="24" w:beforeAutospacing="0" w:after="10" w:afterAutospacing="0" w:line="312" w:lineRule="auto"/>
        <w:ind w:firstLineChars="200" w:firstLine="480"/>
        <w:jc w:val="both"/>
      </w:pPr>
      <w:r w:rsidRPr="004E7C03">
        <w:rPr>
          <w:rFonts w:ascii="Times New Roman" w:hAnsi="Times New Roman" w:cs="宋体" w:hint="eastAsia"/>
          <w:kern w:val="2"/>
          <w:szCs w:val="20"/>
          <w:lang w:bidi="ar"/>
        </w:rPr>
        <w:t>定义测试用例能够有多少比例杀死变异体，具体信息在文章</w:t>
      </w:r>
      <w:r w:rsidRPr="004E7C03">
        <w:rPr>
          <w:rFonts w:ascii="Times New Roman" w:hAnsi="Times New Roman" w:cs="宋体"/>
          <w:kern w:val="2"/>
          <w:szCs w:val="20"/>
          <w:lang w:bidi="ar"/>
        </w:rPr>
        <w:t>3.3</w:t>
      </w:r>
      <w:r w:rsidRPr="004E7C03">
        <w:rPr>
          <w:rFonts w:ascii="Times New Roman" w:hAnsi="Times New Roman" w:cs="宋体" w:hint="eastAsia"/>
          <w:kern w:val="2"/>
          <w:szCs w:val="20"/>
          <w:lang w:bidi="ar"/>
        </w:rPr>
        <w:t>进行了介绍。</w:t>
      </w:r>
    </w:p>
    <w:p w:rsidR="005A3851" w:rsidRPr="004E7C03" w:rsidRDefault="0069507A" w:rsidP="00CE6F8A">
      <w:pPr>
        <w:numPr>
          <w:ilvl w:val="0"/>
          <w:numId w:val="37"/>
        </w:numPr>
        <w:adjustRightInd w:val="0"/>
        <w:snapToGrid w:val="0"/>
        <w:spacing w:beforeLines="10" w:before="24" w:afterLines="10" w:after="24" w:line="312" w:lineRule="auto"/>
        <w:ind w:left="420" w:hanging="420"/>
        <w:rPr>
          <w:sz w:val="24"/>
        </w:rPr>
      </w:pPr>
      <w:r w:rsidRPr="004E7C03">
        <w:rPr>
          <w:b/>
          <w:sz w:val="24"/>
          <w:lang w:bidi="ar"/>
        </w:rPr>
        <w:t>APFD</w:t>
      </w:r>
      <w:r w:rsidRPr="004E7C03">
        <w:rPr>
          <w:rFonts w:cs="宋体" w:hint="eastAsia"/>
          <w:sz w:val="24"/>
          <w:lang w:bidi="ar"/>
        </w:rPr>
        <w:t>（</w:t>
      </w:r>
      <w:r w:rsidRPr="004E7C03">
        <w:rPr>
          <w:sz w:val="24"/>
          <w:lang w:bidi="ar"/>
        </w:rPr>
        <w:t>Average of the Percentage of Faults Detected</w:t>
      </w:r>
      <w:r w:rsidRPr="004E7C03">
        <w:rPr>
          <w:rFonts w:cs="宋体" w:hint="eastAsia"/>
          <w:sz w:val="24"/>
          <w:lang w:bidi="ar"/>
        </w:rPr>
        <w:t>）</w:t>
      </w:r>
    </w:p>
    <w:p w:rsidR="005A3851" w:rsidRPr="004E7C03" w:rsidRDefault="0069507A">
      <w:pPr>
        <w:pStyle w:val="aff6"/>
        <w:widowControl w:val="0"/>
        <w:spacing w:beforeLines="10" w:before="24" w:beforeAutospacing="0" w:after="10"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一种基于错误的评价标准，多用于根据测试集的错误检测效率来衡量不同优先级技术的排序效果</w:t>
      </w:r>
      <w:r w:rsidRPr="004E7C03">
        <w:rPr>
          <w:rFonts w:ascii="Times New Roman" w:hAnsi="Times New Roman" w:cs="宋体"/>
          <w:kern w:val="2"/>
          <w:szCs w:val="20"/>
          <w:vertAlign w:val="superscript"/>
          <w:lang w:bidi="ar"/>
        </w:rPr>
        <w:t>[4</w:t>
      </w:r>
      <w:r w:rsidR="00A3251E" w:rsidRPr="004E7C03">
        <w:rPr>
          <w:rFonts w:ascii="Times New Roman" w:hAnsi="Times New Roman" w:cs="宋体" w:hint="eastAsia"/>
          <w:kern w:val="2"/>
          <w:szCs w:val="20"/>
          <w:vertAlign w:val="superscript"/>
          <w:lang w:bidi="ar"/>
        </w:rPr>
        <w:t>3</w:t>
      </w:r>
      <w:r w:rsidRPr="004E7C03">
        <w:rPr>
          <w:rFonts w:ascii="Times New Roman" w:hAnsi="Times New Roman" w:cs="宋体"/>
          <w:kern w:val="2"/>
          <w:szCs w:val="20"/>
          <w:vertAlign w:val="superscript"/>
          <w:lang w:bidi="ar"/>
        </w:rPr>
        <w:t>]</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APFD</w:t>
      </w:r>
      <w:r w:rsidRPr="004E7C03">
        <w:rPr>
          <w:rFonts w:ascii="Times New Roman" w:hAnsi="Times New Roman" w:cs="宋体" w:hint="eastAsia"/>
          <w:kern w:val="2"/>
          <w:szCs w:val="20"/>
          <w:lang w:bidi="ar"/>
        </w:rPr>
        <w:t>的计算公式如下：</w:t>
      </w:r>
    </w:p>
    <w:p w:rsidR="005A3851" w:rsidRPr="004E7C03" w:rsidRDefault="0069507A">
      <w:pPr>
        <w:pStyle w:val="aff6"/>
        <w:widowControl w:val="0"/>
        <w:spacing w:beforeLines="10" w:before="24" w:beforeAutospacing="0" w:after="10" w:afterAutospacing="0" w:line="312" w:lineRule="auto"/>
        <w:jc w:val="right"/>
        <w:rPr>
          <w:rFonts w:ascii="Times New Roman" w:hAnsi="Times New Roman"/>
          <w:bCs/>
          <w:kern w:val="2"/>
          <w:lang w:bidi="ar"/>
        </w:rPr>
      </w:pPr>
      <w:r w:rsidRPr="004E7C03">
        <w:rPr>
          <w:rFonts w:ascii="Times New Roman" w:hAnsi="Times New Roman" w:cs="宋体" w:hint="eastAsia"/>
          <w:kern w:val="2"/>
          <w:szCs w:val="20"/>
          <w:lang w:bidi="ar"/>
        </w:rPr>
        <w:t xml:space="preserve">           </w:t>
      </w:r>
      <w:r w:rsidRPr="004E7C03">
        <w:rPr>
          <w:rFonts w:ascii="Times New Roman" w:hAnsi="Times New Roman" w:cs="宋体" w:hint="eastAsia"/>
          <w:kern w:val="2"/>
          <w:position w:val="-24"/>
          <w:szCs w:val="20"/>
          <w:lang w:bidi="ar"/>
        </w:rPr>
        <w:object w:dxaOrig="4099" w:dyaOrig="740">
          <v:shape id="_x0000_i1035" type="#_x0000_t75" style="width:205.5pt;height:36.75pt" o:ole="">
            <v:imagedata r:id="rId58" o:title=""/>
          </v:shape>
          <o:OLEObject Type="Embed" ProgID="Equation.3" ShapeID="_x0000_i1035" DrawAspect="Content" ObjectID="_1569760518" r:id="rId59"/>
        </w:object>
      </w:r>
      <w:r w:rsidRPr="004E7C03">
        <w:rPr>
          <w:rFonts w:ascii="Times New Roman" w:hAnsi="Times New Roman" w:cs="宋体" w:hint="eastAsia"/>
          <w:kern w:val="2"/>
          <w:szCs w:val="20"/>
          <w:lang w:bidi="ar"/>
        </w:rPr>
        <w:t xml:space="preserve">                </w:t>
      </w:r>
      <w:r w:rsidRPr="004E7C03">
        <w:rPr>
          <w:rFonts w:ascii="Times New Roman" w:hAnsi="Times New Roman"/>
          <w:bCs/>
          <w:kern w:val="2"/>
          <w:lang w:bidi="ar"/>
        </w:rPr>
        <w:t>(5-2)</w:t>
      </w:r>
      <w:r w:rsidRPr="004E7C03">
        <w:rPr>
          <w:rFonts w:ascii="Times New Roman" w:hAnsi="Times New Roman" w:cs="宋体" w:hint="eastAsia"/>
          <w:kern w:val="2"/>
          <w:szCs w:val="20"/>
          <w:lang w:bidi="ar"/>
        </w:rPr>
        <w:t xml:space="preserve"> </w:t>
      </w:r>
      <w:r w:rsidRPr="004E7C03">
        <w:rPr>
          <w:rFonts w:ascii="Times New Roman" w:hAnsi="Times New Roman" w:hint="eastAsia"/>
          <w:bCs/>
          <w:kern w:val="2"/>
          <w:lang w:bidi="ar"/>
        </w:rPr>
        <w:t xml:space="preserve">   </w:t>
      </w:r>
      <w:r w:rsidRPr="004E7C03">
        <w:rPr>
          <w:rFonts w:ascii="Times New Roman" w:hAnsi="Times New Roman"/>
          <w:bCs/>
          <w:kern w:val="2"/>
          <w:lang w:bidi="ar"/>
        </w:rPr>
        <w:t xml:space="preserve">  </w:t>
      </w:r>
    </w:p>
    <w:p w:rsidR="005A3851" w:rsidRPr="004E7C03" w:rsidRDefault="0069507A">
      <w:pPr>
        <w:adjustRightInd w:val="0"/>
        <w:snapToGrid w:val="0"/>
        <w:spacing w:beforeLines="10" w:before="24" w:afterLines="10" w:after="24" w:line="312" w:lineRule="auto"/>
      </w:pPr>
      <w:r w:rsidRPr="004E7C03">
        <w:rPr>
          <w:rFonts w:cs="宋体" w:hint="eastAsia"/>
          <w:sz w:val="24"/>
          <w:lang w:bidi="ar"/>
        </w:rPr>
        <w:t>其中，</w:t>
      </w:r>
      <w:r w:rsidRPr="004E7C03">
        <w:rPr>
          <w:i/>
          <w:sz w:val="24"/>
          <w:lang w:bidi="ar"/>
        </w:rPr>
        <w:t>TS</w:t>
      </w:r>
      <w:r w:rsidRPr="004E7C03">
        <w:rPr>
          <w:rFonts w:cs="宋体" w:hint="eastAsia"/>
          <w:sz w:val="24"/>
          <w:lang w:bidi="ar"/>
        </w:rPr>
        <w:t>表示具有顺序的测试用例集，</w:t>
      </w:r>
      <w:r w:rsidRPr="004E7C03">
        <w:rPr>
          <w:i/>
          <w:sz w:val="24"/>
          <w:lang w:bidi="ar"/>
        </w:rPr>
        <w:t>P</w:t>
      </w:r>
      <w:r w:rsidRPr="004E7C03">
        <w:rPr>
          <w:rFonts w:cs="宋体" w:hint="eastAsia"/>
          <w:sz w:val="24"/>
          <w:lang w:bidi="ar"/>
        </w:rPr>
        <w:t>表示待测程序，</w:t>
      </w:r>
      <w:r w:rsidRPr="004E7C03">
        <w:rPr>
          <w:i/>
          <w:sz w:val="24"/>
          <w:lang w:bidi="ar"/>
        </w:rPr>
        <w:t>n</w:t>
      </w:r>
      <w:r w:rsidRPr="004E7C03">
        <w:rPr>
          <w:rFonts w:cs="宋体" w:hint="eastAsia"/>
          <w:sz w:val="24"/>
          <w:lang w:bidi="ar"/>
        </w:rPr>
        <w:t>表示测试用例的个数，</w:t>
      </w:r>
      <w:r w:rsidRPr="004E7C03">
        <w:rPr>
          <w:i/>
          <w:sz w:val="24"/>
          <w:lang w:bidi="ar"/>
        </w:rPr>
        <w:t>m</w:t>
      </w:r>
      <w:r w:rsidRPr="004E7C03">
        <w:rPr>
          <w:rFonts w:cs="宋体" w:hint="eastAsia"/>
          <w:sz w:val="24"/>
          <w:lang w:bidi="ar"/>
        </w:rPr>
        <w:t>表示被检测错误的总数，</w:t>
      </w:r>
      <w:r w:rsidRPr="004E7C03">
        <w:rPr>
          <w:i/>
          <w:sz w:val="24"/>
          <w:lang w:bidi="ar"/>
        </w:rPr>
        <w:t>reveal(i, TS)</w:t>
      </w:r>
      <w:r w:rsidRPr="004E7C03">
        <w:rPr>
          <w:rFonts w:cs="宋体" w:hint="eastAsia"/>
          <w:sz w:val="24"/>
          <w:lang w:bidi="ar"/>
        </w:rPr>
        <w:t>表示最早检测出错误</w:t>
      </w:r>
      <w:r w:rsidRPr="004E7C03">
        <w:rPr>
          <w:i/>
          <w:sz w:val="24"/>
          <w:lang w:bidi="ar"/>
        </w:rPr>
        <w:t>i</w:t>
      </w:r>
      <w:r w:rsidRPr="004E7C03">
        <w:rPr>
          <w:rFonts w:cs="宋体" w:hint="eastAsia"/>
          <w:sz w:val="24"/>
          <w:lang w:bidi="ar"/>
        </w:rPr>
        <w:t>所执行的测试用例的位置。</w:t>
      </w:r>
      <w:r w:rsidRPr="004E7C03">
        <w:rPr>
          <w:sz w:val="24"/>
          <w:lang w:bidi="ar"/>
        </w:rPr>
        <w:t>APFD</w:t>
      </w:r>
      <w:r w:rsidRPr="004E7C03">
        <w:rPr>
          <w:rFonts w:cs="宋体" w:hint="eastAsia"/>
          <w:sz w:val="24"/>
          <w:lang w:bidi="ar"/>
        </w:rPr>
        <w:t>量化了测试用例序列的效率和效能</w:t>
      </w:r>
      <w:r w:rsidRPr="004E7C03">
        <w:rPr>
          <w:sz w:val="24"/>
          <w:vertAlign w:val="superscript"/>
          <w:lang w:bidi="ar"/>
        </w:rPr>
        <w:t>[4</w:t>
      </w:r>
      <w:r w:rsidR="00A3251E" w:rsidRPr="004E7C03">
        <w:rPr>
          <w:rFonts w:hint="eastAsia"/>
          <w:sz w:val="24"/>
          <w:vertAlign w:val="superscript"/>
          <w:lang w:bidi="ar"/>
        </w:rPr>
        <w:t>4</w:t>
      </w:r>
      <w:r w:rsidRPr="004E7C03">
        <w:rPr>
          <w:sz w:val="24"/>
          <w:vertAlign w:val="superscript"/>
          <w:lang w:bidi="ar"/>
        </w:rPr>
        <w:t>]</w:t>
      </w:r>
      <w:r w:rsidRPr="004E7C03">
        <w:rPr>
          <w:rFonts w:cs="宋体" w:hint="eastAsia"/>
          <w:sz w:val="24"/>
          <w:lang w:bidi="ar"/>
        </w:rPr>
        <w:t>。本文采用</w:t>
      </w:r>
      <w:r w:rsidRPr="004E7C03">
        <w:rPr>
          <w:sz w:val="24"/>
          <w:lang w:bidi="ar"/>
        </w:rPr>
        <w:t>APFD</w:t>
      </w:r>
      <w:r w:rsidRPr="004E7C03">
        <w:rPr>
          <w:rFonts w:cs="宋体" w:hint="eastAsia"/>
          <w:sz w:val="24"/>
          <w:lang w:bidi="ar"/>
        </w:rPr>
        <w:t>来度量序列化的测试用例的故障检测效率。</w:t>
      </w:r>
      <w:r w:rsidRPr="004E7C03">
        <w:rPr>
          <w:sz w:val="24"/>
          <w:lang w:bidi="ar"/>
        </w:rPr>
        <w:t>APFD</w:t>
      </w:r>
      <w:r w:rsidRPr="004E7C03">
        <w:rPr>
          <w:rFonts w:cs="宋体" w:hint="eastAsia"/>
          <w:sz w:val="24"/>
          <w:lang w:bidi="ar"/>
        </w:rPr>
        <w:t>的数值越大，说明该测试用例集检测错误速率越快、效率越高。</w:t>
      </w:r>
    </w:p>
    <w:p w:rsidR="005A3851" w:rsidRPr="004E7C03" w:rsidRDefault="0069507A">
      <w:pPr>
        <w:pStyle w:val="u2"/>
      </w:pPr>
      <w:bookmarkStart w:id="77" w:name="_Toc466487190"/>
      <w:bookmarkStart w:id="78" w:name="_Toc470079487"/>
      <w:r w:rsidRPr="004E7C03">
        <w:rPr>
          <w:rFonts w:hint="eastAsia"/>
        </w:rPr>
        <w:t>扩充的实例研究</w:t>
      </w:r>
      <w:bookmarkEnd w:id="77"/>
      <w:bookmarkEnd w:id="78"/>
    </w:p>
    <w:p w:rsidR="005A3851" w:rsidRPr="004E7C03" w:rsidRDefault="0069507A">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对课题组面向</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的变异测试的实验进行扩充，以增强相关研究成果的可靠性。</w:t>
      </w:r>
    </w:p>
    <w:p w:rsidR="005A3851" w:rsidRPr="004E7C03" w:rsidRDefault="0069507A">
      <w:pPr>
        <w:pStyle w:val="u3"/>
      </w:pPr>
      <w:bookmarkStart w:id="79" w:name="_Toc466487191"/>
      <w:bookmarkStart w:id="80" w:name="_Toc470079488"/>
      <w:r w:rsidRPr="004E7C03">
        <w:rPr>
          <w:rFonts w:hint="eastAsia"/>
        </w:rPr>
        <w:t>实验步骤</w:t>
      </w:r>
      <w:bookmarkEnd w:id="79"/>
      <w:bookmarkEnd w:id="80"/>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对实验对象进行变异测试，实验步骤如下：</w:t>
      </w:r>
    </w:p>
    <w:p w:rsidR="005A3851" w:rsidRPr="004E7C03" w:rsidRDefault="0069507A" w:rsidP="00CE6F8A">
      <w:pPr>
        <w:pStyle w:val="aff6"/>
        <w:widowControl w:val="0"/>
        <w:numPr>
          <w:ilvl w:val="0"/>
          <w:numId w:val="38"/>
        </w:numPr>
        <w:tabs>
          <w:tab w:val="left" w:pos="420"/>
        </w:tabs>
        <w:spacing w:beforeLines="10" w:before="24" w:beforeAutospacing="0" w:after="10" w:afterAutospacing="0" w:line="312" w:lineRule="auto"/>
        <w:ind w:left="840"/>
        <w:jc w:val="both"/>
      </w:pPr>
      <w:r w:rsidRPr="004E7C03">
        <w:rPr>
          <w:rFonts w:ascii="Times New Roman" w:hAnsi="Times New Roman" w:cs="宋体" w:hint="eastAsia"/>
          <w:kern w:val="2"/>
          <w:szCs w:val="20"/>
          <w:lang w:bidi="ar"/>
        </w:rPr>
        <w:t>选取一个实例程序</w:t>
      </w:r>
      <w:r w:rsidRPr="004E7C03">
        <w:rPr>
          <w:rFonts w:ascii="Times New Roman" w:hAnsi="Times New Roman" w:cs="宋体"/>
          <w:i/>
          <w:kern w:val="2"/>
          <w:szCs w:val="20"/>
          <w:lang w:bidi="ar"/>
        </w:rPr>
        <w:t>P</w:t>
      </w:r>
      <w:r w:rsidRPr="004E7C03">
        <w:rPr>
          <w:rFonts w:ascii="Times New Roman" w:hAnsi="Times New Roman" w:cs="宋体" w:hint="eastAsia"/>
          <w:kern w:val="2"/>
          <w:szCs w:val="20"/>
          <w:lang w:bidi="ar"/>
        </w:rPr>
        <w:t>，使用</w:t>
      </w:r>
      <w:r w:rsidRPr="004E7C03">
        <w:rPr>
          <w:rFonts w:ascii="Times New Roman" w:hAnsi="Times New Roman" w:cs="宋体"/>
          <w:kern w:val="2"/>
          <w:szCs w:val="20"/>
          <w:lang w:bidi="ar"/>
        </w:rPr>
        <w:t>μBPEL</w:t>
      </w:r>
      <w:r w:rsidRPr="004E7C03">
        <w:rPr>
          <w:rFonts w:ascii="Times New Roman" w:hAnsi="Times New Roman" w:cs="宋体" w:hint="eastAsia"/>
          <w:kern w:val="2"/>
          <w:szCs w:val="20"/>
          <w:lang w:bidi="ar"/>
        </w:rPr>
        <w:t>为该程序生成一阶变异体；将这些一阶变异体组成集合，记为</w:t>
      </w:r>
      <w:r w:rsidRPr="004E7C03">
        <w:rPr>
          <w:rFonts w:ascii="Times New Roman" w:hAnsi="Times New Roman" w:cs="宋体"/>
          <w:i/>
          <w:kern w:val="2"/>
          <w:szCs w:val="20"/>
          <w:lang w:bidi="ar"/>
        </w:rPr>
        <w:t>M</w:t>
      </w:r>
      <w:r w:rsidRPr="004E7C03">
        <w:rPr>
          <w:rFonts w:ascii="Times New Roman" w:hAnsi="Times New Roman" w:cs="宋体" w:hint="eastAsia"/>
          <w:kern w:val="2"/>
          <w:szCs w:val="20"/>
          <w:lang w:bidi="ar"/>
        </w:rPr>
        <w:t>。</w:t>
      </w:r>
    </w:p>
    <w:p w:rsidR="005A3851" w:rsidRPr="004E7C03" w:rsidRDefault="0069507A" w:rsidP="00CE6F8A">
      <w:pPr>
        <w:pStyle w:val="aff6"/>
        <w:widowControl w:val="0"/>
        <w:numPr>
          <w:ilvl w:val="0"/>
          <w:numId w:val="38"/>
        </w:numPr>
        <w:tabs>
          <w:tab w:val="left" w:pos="420"/>
        </w:tabs>
        <w:spacing w:beforeLines="10" w:before="24" w:beforeAutospacing="0" w:after="10" w:afterAutospacing="0" w:line="312" w:lineRule="auto"/>
        <w:ind w:left="840"/>
        <w:jc w:val="both"/>
      </w:pPr>
      <w:r w:rsidRPr="004E7C03">
        <w:rPr>
          <w:rFonts w:ascii="Times New Roman" w:hAnsi="Times New Roman" w:cs="宋体" w:hint="eastAsia"/>
          <w:kern w:val="2"/>
          <w:szCs w:val="20"/>
          <w:lang w:bidi="ar"/>
        </w:rPr>
        <w:lastRenderedPageBreak/>
        <w:t>使用不同用例生成技术构造测试用例集合</w:t>
      </w:r>
      <w:r w:rsidRPr="004E7C03">
        <w:rPr>
          <w:rFonts w:ascii="Times New Roman" w:hAnsi="Times New Roman" w:cs="宋体"/>
          <w:i/>
          <w:kern w:val="2"/>
          <w:szCs w:val="20"/>
          <w:lang w:bidi="ar"/>
        </w:rPr>
        <w:t>TS</w:t>
      </w:r>
      <w:r w:rsidRPr="004E7C03">
        <w:rPr>
          <w:rFonts w:ascii="Times New Roman" w:hAnsi="Times New Roman" w:cs="宋体" w:hint="eastAsia"/>
          <w:kern w:val="2"/>
          <w:szCs w:val="20"/>
          <w:lang w:bidi="ar"/>
        </w:rPr>
        <w:t>。在实例程序</w:t>
      </w:r>
      <w:r w:rsidRPr="004E7C03">
        <w:rPr>
          <w:rFonts w:ascii="Times New Roman" w:hAnsi="Times New Roman" w:cs="宋体"/>
          <w:i/>
          <w:kern w:val="2"/>
          <w:szCs w:val="20"/>
          <w:lang w:bidi="ar"/>
        </w:rPr>
        <w:t>P</w:t>
      </w:r>
      <w:r w:rsidRPr="004E7C03">
        <w:rPr>
          <w:rFonts w:ascii="Times New Roman" w:hAnsi="Times New Roman" w:cs="宋体" w:hint="eastAsia"/>
          <w:kern w:val="2"/>
          <w:szCs w:val="20"/>
          <w:lang w:bidi="ar"/>
        </w:rPr>
        <w:t>和一阶变异体集合</w:t>
      </w:r>
      <w:r w:rsidRPr="004E7C03">
        <w:rPr>
          <w:rFonts w:ascii="Times New Roman" w:hAnsi="Times New Roman" w:cs="宋体"/>
          <w:i/>
          <w:kern w:val="2"/>
          <w:szCs w:val="20"/>
          <w:lang w:bidi="ar"/>
        </w:rPr>
        <w:t>M</w:t>
      </w:r>
      <w:r w:rsidRPr="004E7C03">
        <w:rPr>
          <w:rFonts w:ascii="Times New Roman" w:hAnsi="Times New Roman" w:cs="宋体" w:hint="eastAsia"/>
          <w:kern w:val="2"/>
          <w:szCs w:val="20"/>
          <w:lang w:bidi="ar"/>
        </w:rPr>
        <w:t>上运行测试用例集合</w:t>
      </w:r>
      <w:r w:rsidRPr="004E7C03">
        <w:rPr>
          <w:rFonts w:ascii="Times New Roman" w:hAnsi="Times New Roman" w:cs="宋体"/>
          <w:i/>
          <w:kern w:val="2"/>
          <w:szCs w:val="20"/>
          <w:lang w:bidi="ar"/>
        </w:rPr>
        <w:t>TS</w:t>
      </w:r>
      <w:r w:rsidRPr="004E7C03">
        <w:rPr>
          <w:rFonts w:ascii="Times New Roman" w:hAnsi="Times New Roman" w:cs="宋体" w:hint="eastAsia"/>
          <w:kern w:val="2"/>
          <w:szCs w:val="20"/>
          <w:lang w:bidi="ar"/>
        </w:rPr>
        <w:t>，记录测试结果。</w:t>
      </w:r>
    </w:p>
    <w:p w:rsidR="005A3851" w:rsidRPr="004E7C03" w:rsidRDefault="0069507A" w:rsidP="00CE6F8A">
      <w:pPr>
        <w:pStyle w:val="aff6"/>
        <w:widowControl w:val="0"/>
        <w:numPr>
          <w:ilvl w:val="0"/>
          <w:numId w:val="38"/>
        </w:numPr>
        <w:tabs>
          <w:tab w:val="left" w:pos="420"/>
        </w:tabs>
        <w:spacing w:beforeLines="10" w:before="24" w:beforeAutospacing="0" w:after="10" w:afterAutospacing="0" w:line="312" w:lineRule="auto"/>
        <w:ind w:left="840"/>
        <w:jc w:val="both"/>
      </w:pPr>
      <w:r w:rsidRPr="004E7C03">
        <w:rPr>
          <w:rFonts w:ascii="Times New Roman" w:hAnsi="Times New Roman" w:cs="宋体" w:hint="eastAsia"/>
          <w:kern w:val="2"/>
          <w:szCs w:val="20"/>
          <w:lang w:bidi="ar"/>
        </w:rPr>
        <w:t>分析测试结果，找出没有被测试用例集</w:t>
      </w:r>
      <w:r w:rsidRPr="004E7C03">
        <w:rPr>
          <w:rFonts w:ascii="Times New Roman" w:hAnsi="Times New Roman" w:cs="宋体"/>
          <w:i/>
          <w:kern w:val="2"/>
          <w:szCs w:val="20"/>
          <w:lang w:bidi="ar"/>
        </w:rPr>
        <w:t>TS</w:t>
      </w:r>
      <w:r w:rsidRPr="004E7C03">
        <w:rPr>
          <w:rFonts w:ascii="Times New Roman" w:hAnsi="Times New Roman" w:cs="宋体" w:hint="eastAsia"/>
          <w:kern w:val="2"/>
          <w:szCs w:val="20"/>
          <w:lang w:bidi="ar"/>
        </w:rPr>
        <w:t>“杀死”的一阶变异体，识别出其中的等价变异体。</w:t>
      </w:r>
    </w:p>
    <w:p w:rsidR="005A3851" w:rsidRPr="004E7C03" w:rsidRDefault="0069507A" w:rsidP="00CE6F8A">
      <w:pPr>
        <w:pStyle w:val="aff6"/>
        <w:widowControl w:val="0"/>
        <w:numPr>
          <w:ilvl w:val="0"/>
          <w:numId w:val="38"/>
        </w:numPr>
        <w:tabs>
          <w:tab w:val="left" w:pos="420"/>
        </w:tabs>
        <w:spacing w:beforeLines="10" w:before="24" w:beforeAutospacing="0" w:after="10" w:afterAutospacing="0" w:line="312" w:lineRule="auto"/>
        <w:ind w:left="840"/>
        <w:jc w:val="both"/>
      </w:pPr>
      <w:r w:rsidRPr="004E7C03">
        <w:rPr>
          <w:rFonts w:ascii="Times New Roman" w:hAnsi="Times New Roman" w:cs="宋体" w:hint="eastAsia"/>
          <w:kern w:val="2"/>
          <w:szCs w:val="20"/>
          <w:lang w:bidi="ar"/>
        </w:rPr>
        <w:t>使用</w:t>
      </w:r>
      <w:r w:rsidRPr="004E7C03">
        <w:rPr>
          <w:rFonts w:ascii="Times New Roman" w:hAnsi="Times New Roman" w:cs="宋体"/>
          <w:kern w:val="2"/>
          <w:szCs w:val="20"/>
          <w:lang w:bidi="ar"/>
        </w:rPr>
        <w:t xml:space="preserve">μBPEL </w:t>
      </w:r>
      <w:r w:rsidRPr="004E7C03">
        <w:rPr>
          <w:rFonts w:ascii="Times New Roman" w:hAnsi="Times New Roman" w:cs="宋体" w:hint="eastAsia"/>
          <w:kern w:val="2"/>
          <w:szCs w:val="20"/>
          <w:lang w:bidi="ar"/>
        </w:rPr>
        <w:t>统计故障检测率</w:t>
      </w:r>
      <w:r w:rsidRPr="004E7C03">
        <w:rPr>
          <w:rFonts w:ascii="Times New Roman" w:hAnsi="Times New Roman" w:cs="宋体"/>
          <w:kern w:val="2"/>
          <w:szCs w:val="20"/>
          <w:lang w:bidi="ar"/>
        </w:rPr>
        <w:t>FDR</w:t>
      </w:r>
      <w:r w:rsidRPr="004E7C03">
        <w:rPr>
          <w:rFonts w:ascii="Times New Roman" w:hAnsi="Times New Roman" w:cs="宋体" w:hint="eastAsia"/>
          <w:kern w:val="2"/>
          <w:szCs w:val="20"/>
          <w:lang w:bidi="ar"/>
        </w:rPr>
        <w:t>和变异得分</w:t>
      </w:r>
      <w:r w:rsidRPr="004E7C03">
        <w:rPr>
          <w:rFonts w:ascii="Times New Roman" w:hAnsi="Times New Roman" w:cs="宋体"/>
          <w:kern w:val="2"/>
          <w:szCs w:val="20"/>
          <w:lang w:bidi="ar"/>
        </w:rPr>
        <w:t>MS</w:t>
      </w:r>
      <w:r w:rsidRPr="004E7C03">
        <w:rPr>
          <w:rFonts w:ascii="Times New Roman" w:hAnsi="Times New Roman" w:cs="宋体" w:hint="eastAsia"/>
          <w:kern w:val="2"/>
          <w:szCs w:val="20"/>
          <w:lang w:bidi="ar"/>
        </w:rPr>
        <w:t>。</w:t>
      </w:r>
    </w:p>
    <w:p w:rsidR="005A3851" w:rsidRPr="004E7C03" w:rsidRDefault="0069507A">
      <w:pPr>
        <w:pStyle w:val="u3"/>
      </w:pPr>
      <w:bookmarkStart w:id="81" w:name="_Toc470079489"/>
      <w:r w:rsidRPr="004E7C03">
        <w:rPr>
          <w:rFonts w:hint="eastAsia"/>
        </w:rPr>
        <w:t>实验结果</w:t>
      </w:r>
      <w:bookmarkEnd w:id="81"/>
    </w:p>
    <w:p w:rsidR="005A3851" w:rsidRPr="004E7C03" w:rsidRDefault="0069507A" w:rsidP="00CE6F8A">
      <w:pPr>
        <w:pStyle w:val="aff6"/>
        <w:widowControl w:val="0"/>
        <w:numPr>
          <w:ilvl w:val="0"/>
          <w:numId w:val="39"/>
        </w:numPr>
        <w:tabs>
          <w:tab w:val="left" w:pos="420"/>
        </w:tabs>
        <w:spacing w:beforeLines="10" w:before="24" w:beforeAutospacing="0" w:afterLines="10" w:after="24" w:afterAutospacing="0" w:line="312" w:lineRule="auto"/>
        <w:ind w:left="420" w:hanging="420"/>
        <w:jc w:val="both"/>
        <w:rPr>
          <w:b/>
        </w:rPr>
      </w:pPr>
      <w:r w:rsidRPr="004E7C03">
        <w:rPr>
          <w:rFonts w:ascii="Times New Roman" w:hAnsi="Times New Roman" w:cs="宋体" w:hint="eastAsia"/>
          <w:b/>
          <w:kern w:val="2"/>
          <w:szCs w:val="20"/>
          <w:lang w:bidi="ar"/>
        </w:rPr>
        <w:t>变异体生成</w:t>
      </w:r>
    </w:p>
    <w:p w:rsidR="005A3851" w:rsidRPr="004E7C03" w:rsidRDefault="0069507A">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hint="eastAsia"/>
          <w:kern w:val="2"/>
          <w:szCs w:val="20"/>
          <w:lang w:bidi="ar"/>
        </w:rPr>
        <w:t>使用</w:t>
      </w:r>
      <w:r w:rsidRPr="004E7C03">
        <w:rPr>
          <w:rFonts w:ascii="Times New Roman" w:hAnsi="Times New Roman"/>
          <w:kern w:val="2"/>
          <w:szCs w:val="20"/>
          <w:lang w:bidi="ar"/>
        </w:rPr>
        <w:t>μBPEL</w:t>
      </w:r>
      <w:r w:rsidRPr="004E7C03">
        <w:rPr>
          <w:rFonts w:ascii="Times New Roman" w:hAnsi="Times New Roman" w:hint="eastAsia"/>
          <w:kern w:val="2"/>
          <w:szCs w:val="20"/>
          <w:lang w:bidi="ar"/>
        </w:rPr>
        <w:t>为实例自动化生成一阶变异体，结果如</w:t>
      </w:r>
      <w:r w:rsidRPr="004E7C03">
        <w:rPr>
          <w:rFonts w:ascii="Times New Roman" w:hAnsi="Times New Roman" w:cs="宋体" w:hint="eastAsia"/>
          <w:kern w:val="2"/>
          <w:szCs w:val="20"/>
          <w:lang w:bidi="ar"/>
        </w:rPr>
        <w:t>表</w:t>
      </w:r>
      <w:r w:rsidRPr="004E7C03">
        <w:rPr>
          <w:rFonts w:ascii="Times New Roman" w:hAnsi="Times New Roman" w:cs="宋体"/>
          <w:kern w:val="2"/>
          <w:szCs w:val="20"/>
          <w:lang w:bidi="ar"/>
        </w:rPr>
        <w:t>5-2</w:t>
      </w:r>
      <w:r w:rsidRPr="004E7C03">
        <w:rPr>
          <w:rFonts w:ascii="Times New Roman" w:hAnsi="Times New Roman" w:cs="宋体" w:hint="eastAsia"/>
          <w:kern w:val="2"/>
          <w:szCs w:val="20"/>
          <w:lang w:bidi="ar"/>
        </w:rPr>
        <w:t>所示。</w:t>
      </w:r>
    </w:p>
    <w:p w:rsidR="005A3851" w:rsidRPr="004E7C03" w:rsidRDefault="0069507A">
      <w:pPr>
        <w:pStyle w:val="ua"/>
        <w:spacing w:before="360" w:after="120"/>
      </w:pPr>
      <w:r w:rsidRPr="004E7C03">
        <w:t>表</w:t>
      </w:r>
      <w:r w:rsidRPr="004E7C03">
        <w:t>5-</w:t>
      </w:r>
      <w:r w:rsidRPr="004E7C03">
        <w:fldChar w:fldCharType="begin"/>
      </w:r>
      <w:r w:rsidRPr="004E7C03">
        <w:instrText xml:space="preserve"> SEQ </w:instrText>
      </w:r>
      <w:r w:rsidRPr="004E7C03">
        <w:instrText>表</w:instrText>
      </w:r>
      <w:r w:rsidRPr="004E7C03">
        <w:instrText xml:space="preserve">5- \* ARABIC </w:instrText>
      </w:r>
      <w:r w:rsidRPr="004E7C03">
        <w:fldChar w:fldCharType="separate"/>
      </w:r>
      <w:r w:rsidR="00A335A9">
        <w:rPr>
          <w:noProof/>
        </w:rPr>
        <w:t>2</w:t>
      </w:r>
      <w:r w:rsidRPr="004E7C03">
        <w:fldChar w:fldCharType="end"/>
      </w:r>
      <w:r w:rsidRPr="004E7C03">
        <w:rPr>
          <w:rFonts w:hint="eastAsia"/>
        </w:rPr>
        <w:t xml:space="preserve"> </w:t>
      </w:r>
      <w:r w:rsidRPr="004E7C03">
        <w:rPr>
          <w:rFonts w:eastAsia="宋体"/>
          <w:lang w:bidi="ar"/>
        </w:rPr>
        <w:t>BPEL</w:t>
      </w:r>
      <w:r w:rsidRPr="004E7C03">
        <w:rPr>
          <w:rFonts w:eastAsia="宋体" w:hint="eastAsia"/>
          <w:lang w:bidi="ar"/>
        </w:rPr>
        <w:t>实例的变异体生成</w:t>
      </w:r>
    </w:p>
    <w:tbl>
      <w:tblPr>
        <w:tblW w:w="66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95"/>
        <w:gridCol w:w="3615"/>
        <w:gridCol w:w="1980"/>
      </w:tblGrid>
      <w:tr w:rsidR="005A3851" w:rsidRPr="004E7C03">
        <w:trPr>
          <w:trHeight w:val="373"/>
          <w:jc w:val="center"/>
        </w:trPr>
        <w:tc>
          <w:tcPr>
            <w:tcW w:w="10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jc w:val="center"/>
              <w:rPr>
                <w:b/>
                <w:kern w:val="0"/>
                <w:szCs w:val="21"/>
              </w:rPr>
            </w:pPr>
            <w:r w:rsidRPr="004E7C03">
              <w:rPr>
                <w:b/>
                <w:kern w:val="0"/>
                <w:szCs w:val="21"/>
                <w:lang w:bidi="ar"/>
              </w:rPr>
              <w:t xml:space="preserve">Program </w:t>
            </w:r>
          </w:p>
        </w:tc>
        <w:tc>
          <w:tcPr>
            <w:tcW w:w="3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jc w:val="center"/>
              <w:rPr>
                <w:b/>
                <w:kern w:val="0"/>
                <w:szCs w:val="21"/>
              </w:rPr>
            </w:pPr>
            <w:r w:rsidRPr="004E7C03">
              <w:rPr>
                <w:b/>
                <w:kern w:val="0"/>
                <w:szCs w:val="21"/>
                <w:lang w:bidi="ar"/>
              </w:rPr>
              <w:t>No. of generated first-order mutants</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jc w:val="center"/>
              <w:rPr>
                <w:b/>
                <w:kern w:val="0"/>
                <w:szCs w:val="21"/>
              </w:rPr>
            </w:pPr>
            <w:r w:rsidRPr="004E7C03">
              <w:rPr>
                <w:b/>
                <w:kern w:val="0"/>
                <w:szCs w:val="21"/>
                <w:lang w:bidi="ar"/>
              </w:rPr>
              <w:t>No. of used operators</w:t>
            </w:r>
          </w:p>
        </w:tc>
      </w:tr>
      <w:tr w:rsidR="005A3851" w:rsidRPr="004E7C03" w:rsidTr="008276A9">
        <w:trPr>
          <w:trHeight w:val="90"/>
          <w:jc w:val="center"/>
        </w:trPr>
        <w:tc>
          <w:tcPr>
            <w:tcW w:w="10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jc w:val="center"/>
              <w:textAlignment w:val="top"/>
              <w:rPr>
                <w:kern w:val="0"/>
                <w:szCs w:val="21"/>
              </w:rPr>
            </w:pPr>
            <w:r w:rsidRPr="004E7C03">
              <w:rPr>
                <w:spacing w:val="-5"/>
                <w:kern w:val="0"/>
                <w:lang w:bidi="ar"/>
              </w:rPr>
              <w:t>P1</w:t>
            </w:r>
          </w:p>
        </w:tc>
        <w:tc>
          <w:tcPr>
            <w:tcW w:w="3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34</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11</w:t>
            </w:r>
          </w:p>
        </w:tc>
      </w:tr>
      <w:tr w:rsidR="005A3851" w:rsidRPr="004E7C03" w:rsidTr="008276A9">
        <w:trPr>
          <w:trHeight w:val="90"/>
          <w:jc w:val="center"/>
        </w:trPr>
        <w:tc>
          <w:tcPr>
            <w:tcW w:w="10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jc w:val="center"/>
              <w:textAlignment w:val="top"/>
              <w:rPr>
                <w:kern w:val="0"/>
                <w:szCs w:val="21"/>
              </w:rPr>
            </w:pPr>
            <w:r w:rsidRPr="004E7C03">
              <w:rPr>
                <w:spacing w:val="-5"/>
                <w:kern w:val="0"/>
                <w:lang w:bidi="ar"/>
              </w:rPr>
              <w:t>P2</w:t>
            </w:r>
          </w:p>
        </w:tc>
        <w:tc>
          <w:tcPr>
            <w:tcW w:w="3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170</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11</w:t>
            </w:r>
          </w:p>
        </w:tc>
      </w:tr>
      <w:tr w:rsidR="005A3851" w:rsidRPr="004E7C03" w:rsidTr="008276A9">
        <w:trPr>
          <w:trHeight w:val="90"/>
          <w:jc w:val="center"/>
        </w:trPr>
        <w:tc>
          <w:tcPr>
            <w:tcW w:w="10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jc w:val="center"/>
              <w:textAlignment w:val="top"/>
              <w:rPr>
                <w:kern w:val="0"/>
                <w:szCs w:val="21"/>
              </w:rPr>
            </w:pPr>
            <w:r w:rsidRPr="004E7C03">
              <w:rPr>
                <w:spacing w:val="-5"/>
                <w:kern w:val="0"/>
                <w:lang w:bidi="ar"/>
              </w:rPr>
              <w:t>P3</w:t>
            </w:r>
          </w:p>
        </w:tc>
        <w:tc>
          <w:tcPr>
            <w:tcW w:w="3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73</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11</w:t>
            </w:r>
          </w:p>
        </w:tc>
      </w:tr>
      <w:tr w:rsidR="005A3851" w:rsidRPr="004E7C03" w:rsidTr="008276A9">
        <w:trPr>
          <w:trHeight w:val="90"/>
          <w:jc w:val="center"/>
        </w:trPr>
        <w:tc>
          <w:tcPr>
            <w:tcW w:w="10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jc w:val="center"/>
              <w:textAlignment w:val="top"/>
              <w:rPr>
                <w:kern w:val="0"/>
                <w:szCs w:val="21"/>
              </w:rPr>
            </w:pPr>
            <w:r w:rsidRPr="004E7C03">
              <w:rPr>
                <w:spacing w:val="-5"/>
                <w:kern w:val="0"/>
                <w:lang w:bidi="ar"/>
              </w:rPr>
              <w:t>P4</w:t>
            </w:r>
          </w:p>
        </w:tc>
        <w:tc>
          <w:tcPr>
            <w:tcW w:w="3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85</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17</w:t>
            </w:r>
          </w:p>
        </w:tc>
      </w:tr>
      <w:tr w:rsidR="005A3851" w:rsidRPr="004E7C03" w:rsidTr="008276A9">
        <w:trPr>
          <w:trHeight w:val="90"/>
          <w:jc w:val="center"/>
        </w:trPr>
        <w:tc>
          <w:tcPr>
            <w:tcW w:w="10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jc w:val="center"/>
              <w:textAlignment w:val="top"/>
              <w:rPr>
                <w:kern w:val="0"/>
                <w:szCs w:val="21"/>
              </w:rPr>
            </w:pPr>
            <w:r w:rsidRPr="004E7C03">
              <w:rPr>
                <w:spacing w:val="-5"/>
                <w:kern w:val="0"/>
                <w:lang w:bidi="ar"/>
              </w:rPr>
              <w:t>P5</w:t>
            </w:r>
          </w:p>
        </w:tc>
        <w:tc>
          <w:tcPr>
            <w:tcW w:w="3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54</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5</w:t>
            </w:r>
          </w:p>
        </w:tc>
      </w:tr>
      <w:tr w:rsidR="005A3851" w:rsidRPr="004E7C03" w:rsidTr="008276A9">
        <w:trPr>
          <w:trHeight w:val="90"/>
          <w:jc w:val="center"/>
        </w:trPr>
        <w:tc>
          <w:tcPr>
            <w:tcW w:w="10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jc w:val="center"/>
              <w:textAlignment w:val="top"/>
              <w:rPr>
                <w:kern w:val="0"/>
                <w:szCs w:val="21"/>
              </w:rPr>
            </w:pPr>
            <w:r w:rsidRPr="004E7C03">
              <w:rPr>
                <w:spacing w:val="-5"/>
                <w:kern w:val="0"/>
                <w:lang w:bidi="ar"/>
              </w:rPr>
              <w:t>P6</w:t>
            </w:r>
          </w:p>
        </w:tc>
        <w:tc>
          <w:tcPr>
            <w:tcW w:w="3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171</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1</w:t>
            </w:r>
            <w:r w:rsidRPr="004E7C03">
              <w:rPr>
                <w:rFonts w:hint="eastAsia"/>
                <w:kern w:val="0"/>
                <w:szCs w:val="21"/>
                <w:lang w:bidi="ar"/>
              </w:rPr>
              <w:t>4</w:t>
            </w:r>
          </w:p>
        </w:tc>
      </w:tr>
    </w:tbl>
    <w:p w:rsidR="005A3851" w:rsidRPr="004E7C03" w:rsidRDefault="005A3851">
      <w:pPr>
        <w:pStyle w:val="aff6"/>
        <w:widowControl w:val="0"/>
        <w:spacing w:beforeLines="10" w:before="24" w:beforeAutospacing="0" w:afterAutospacing="0" w:line="312" w:lineRule="auto"/>
        <w:ind w:firstLineChars="200" w:firstLine="480"/>
        <w:jc w:val="both"/>
        <w:rPr>
          <w:rFonts w:ascii="Times New Roman" w:hAnsi="Times New Roman" w:cs="宋体"/>
          <w:kern w:val="2"/>
          <w:szCs w:val="20"/>
          <w:lang w:bidi="ar"/>
        </w:rPr>
      </w:pPr>
    </w:p>
    <w:p w:rsidR="005A3851" w:rsidRPr="004E7C03" w:rsidRDefault="0069507A" w:rsidP="00CE6F8A">
      <w:pPr>
        <w:pStyle w:val="aff6"/>
        <w:widowControl w:val="0"/>
        <w:numPr>
          <w:ilvl w:val="0"/>
          <w:numId w:val="39"/>
        </w:numPr>
        <w:tabs>
          <w:tab w:val="left" w:pos="420"/>
        </w:tabs>
        <w:spacing w:beforeLines="10" w:before="24" w:beforeAutospacing="0" w:afterLines="10" w:after="24" w:afterAutospacing="0" w:line="312" w:lineRule="auto"/>
        <w:ind w:left="420" w:hanging="420"/>
        <w:jc w:val="both"/>
        <w:rPr>
          <w:b/>
        </w:rPr>
      </w:pPr>
      <w:r w:rsidRPr="004E7C03">
        <w:rPr>
          <w:rFonts w:ascii="Times New Roman" w:hAnsi="Times New Roman" w:cs="宋体" w:hint="eastAsia"/>
          <w:b/>
          <w:kern w:val="2"/>
          <w:szCs w:val="20"/>
          <w:lang w:bidi="ar"/>
        </w:rPr>
        <w:t>测试用例生成</w:t>
      </w:r>
    </w:p>
    <w:p w:rsidR="005A3851" w:rsidRPr="004E7C03" w:rsidRDefault="0069507A">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课题组前期工作中主要使用了等价类划分</w:t>
      </w:r>
      <w:r w:rsidRPr="004E7C03">
        <w:rPr>
          <w:rFonts w:ascii="Times New Roman" w:hAnsi="Times New Roman" w:cs="宋体"/>
          <w:kern w:val="2"/>
          <w:szCs w:val="20"/>
          <w:vertAlign w:val="superscript"/>
          <w:lang w:bidi="ar"/>
        </w:rPr>
        <w:t>[4</w:t>
      </w:r>
      <w:r w:rsidRPr="004E7C03">
        <w:rPr>
          <w:rFonts w:ascii="Times New Roman" w:hAnsi="Times New Roman" w:cs="宋体" w:hint="eastAsia"/>
          <w:kern w:val="2"/>
          <w:szCs w:val="20"/>
          <w:vertAlign w:val="superscript"/>
          <w:lang w:bidi="ar"/>
        </w:rPr>
        <w:t>5</w:t>
      </w:r>
      <w:r w:rsidRPr="004E7C03">
        <w:rPr>
          <w:rFonts w:ascii="Times New Roman" w:hAnsi="Times New Roman" w:cs="宋体"/>
          <w:kern w:val="2"/>
          <w:szCs w:val="20"/>
          <w:vertAlign w:val="superscript"/>
          <w:lang w:bidi="ar"/>
        </w:rPr>
        <w:t>]</w:t>
      </w:r>
      <w:r w:rsidRPr="004E7C03">
        <w:rPr>
          <w:rFonts w:ascii="Times New Roman" w:hAnsi="Times New Roman" w:cs="宋体" w:hint="eastAsia"/>
          <w:kern w:val="2"/>
          <w:szCs w:val="20"/>
          <w:lang w:bidi="ar"/>
        </w:rPr>
        <w:t>和边界值分析</w:t>
      </w:r>
      <w:r w:rsidRPr="004E7C03">
        <w:rPr>
          <w:rFonts w:ascii="Times New Roman" w:hAnsi="Times New Roman" w:cs="宋体"/>
          <w:kern w:val="2"/>
          <w:szCs w:val="20"/>
          <w:vertAlign w:val="superscript"/>
          <w:lang w:bidi="ar"/>
        </w:rPr>
        <w:t>[4</w:t>
      </w:r>
      <w:r w:rsidRPr="004E7C03">
        <w:rPr>
          <w:rFonts w:ascii="Times New Roman" w:hAnsi="Times New Roman" w:cs="宋体" w:hint="eastAsia"/>
          <w:kern w:val="2"/>
          <w:szCs w:val="20"/>
          <w:vertAlign w:val="superscript"/>
          <w:lang w:bidi="ar"/>
        </w:rPr>
        <w:t>5</w:t>
      </w:r>
      <w:r w:rsidRPr="004E7C03">
        <w:rPr>
          <w:rFonts w:ascii="Times New Roman" w:hAnsi="Times New Roman" w:cs="宋体"/>
          <w:kern w:val="2"/>
          <w:szCs w:val="20"/>
          <w:vertAlign w:val="superscript"/>
          <w:lang w:bidi="ar"/>
        </w:rPr>
        <w:t>]</w:t>
      </w:r>
      <w:r w:rsidRPr="004E7C03">
        <w:rPr>
          <w:rFonts w:ascii="Times New Roman" w:hAnsi="Times New Roman" w:cs="宋体" w:hint="eastAsia"/>
          <w:kern w:val="2"/>
          <w:szCs w:val="20"/>
          <w:lang w:bidi="ar"/>
        </w:rPr>
        <w:t>两种技术生成测试用例。为了减少不同测试用例生成技术对变异算子的经验研究成果的影响，本文新增两种测试用例生成技术：面向场景测试技术</w:t>
      </w:r>
      <w:r w:rsidRPr="004E7C03">
        <w:rPr>
          <w:rFonts w:ascii="Times New Roman" w:hAnsi="Times New Roman" w:cs="宋体"/>
          <w:kern w:val="2"/>
          <w:szCs w:val="20"/>
          <w:vertAlign w:val="superscript"/>
          <w:lang w:bidi="ar"/>
        </w:rPr>
        <w:t>[3</w:t>
      </w:r>
      <w:r w:rsidRPr="004E7C03">
        <w:rPr>
          <w:rFonts w:ascii="Times New Roman" w:hAnsi="Times New Roman" w:cs="宋体" w:hint="eastAsia"/>
          <w:kern w:val="2"/>
          <w:szCs w:val="20"/>
          <w:vertAlign w:val="superscript"/>
          <w:lang w:bidi="ar"/>
        </w:rPr>
        <w:t>6</w:t>
      </w:r>
      <w:r w:rsidRPr="004E7C03">
        <w:rPr>
          <w:rFonts w:ascii="Times New Roman" w:hAnsi="Times New Roman" w:cs="宋体"/>
          <w:kern w:val="2"/>
          <w:szCs w:val="20"/>
          <w:vertAlign w:val="superscript"/>
          <w:lang w:bidi="ar"/>
        </w:rPr>
        <w:t>]</w:t>
      </w:r>
      <w:r w:rsidRPr="004E7C03">
        <w:rPr>
          <w:rFonts w:ascii="Times New Roman" w:hAnsi="Times New Roman" w:cs="宋体" w:hint="eastAsia"/>
          <w:kern w:val="2"/>
          <w:szCs w:val="20"/>
          <w:lang w:bidi="ar"/>
        </w:rPr>
        <w:t>和随机测试技术</w:t>
      </w:r>
      <w:r w:rsidRPr="004E7C03">
        <w:rPr>
          <w:rFonts w:ascii="Times New Roman" w:hAnsi="Times New Roman" w:cs="宋体"/>
          <w:kern w:val="2"/>
          <w:szCs w:val="20"/>
          <w:vertAlign w:val="superscript"/>
          <w:lang w:bidi="ar"/>
        </w:rPr>
        <w:t>[</w:t>
      </w:r>
      <w:r w:rsidRPr="004E7C03">
        <w:rPr>
          <w:rFonts w:ascii="Times New Roman" w:hAnsi="Times New Roman" w:cs="宋体" w:hint="eastAsia"/>
          <w:kern w:val="2"/>
          <w:szCs w:val="20"/>
          <w:vertAlign w:val="superscript"/>
          <w:lang w:bidi="ar"/>
        </w:rPr>
        <w:t>45</w:t>
      </w:r>
      <w:r w:rsidRPr="004E7C03">
        <w:rPr>
          <w:rFonts w:ascii="Times New Roman" w:hAnsi="Times New Roman" w:cs="宋体"/>
          <w:kern w:val="2"/>
          <w:szCs w:val="20"/>
          <w:vertAlign w:val="superscript"/>
          <w:lang w:bidi="ar"/>
        </w:rPr>
        <w:t>]</w:t>
      </w:r>
      <w:r w:rsidRPr="004E7C03">
        <w:rPr>
          <w:rFonts w:ascii="Times New Roman" w:hAnsi="Times New Roman" w:cs="宋体" w:hint="eastAsia"/>
          <w:kern w:val="2"/>
          <w:szCs w:val="20"/>
          <w:lang w:bidi="ar"/>
        </w:rPr>
        <w:t>，来增加实验结果的通用性。面向场景的测试技术首先将</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程序转换为图模型结构，获取测试场景，最后根据不同场景产生用例。随机测试以输入和约束的范围生成用例。前期工作产生的三组测试用例集合分别命名为</w:t>
      </w:r>
      <w:r w:rsidRPr="004E7C03">
        <w:rPr>
          <w:rFonts w:ascii="Times New Roman" w:hAnsi="Times New Roman" w:cs="宋体"/>
          <w:kern w:val="2"/>
          <w:szCs w:val="20"/>
          <w:lang w:bidi="ar"/>
        </w:rPr>
        <w:t>T</w:t>
      </w:r>
      <w:r w:rsidRPr="004E7C03">
        <w:rPr>
          <w:rFonts w:ascii="Times New Roman" w:hAnsi="Times New Roman" w:cs="宋体"/>
          <w:kern w:val="2"/>
          <w:szCs w:val="20"/>
          <w:vertAlign w:val="subscript"/>
          <w:lang w:bidi="ar"/>
        </w:rPr>
        <w:t>x</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T</w:t>
      </w:r>
      <w:r w:rsidRPr="004E7C03">
        <w:rPr>
          <w:rFonts w:ascii="Times New Roman" w:hAnsi="Times New Roman" w:cs="宋体"/>
          <w:kern w:val="2"/>
          <w:szCs w:val="20"/>
          <w:vertAlign w:val="subscript"/>
          <w:lang w:bidi="ar"/>
        </w:rPr>
        <w:t>y</w:t>
      </w:r>
      <w:r w:rsidRPr="004E7C03">
        <w:rPr>
          <w:rFonts w:ascii="Times New Roman" w:hAnsi="Times New Roman" w:cs="宋体" w:hint="eastAsia"/>
          <w:kern w:val="2"/>
          <w:szCs w:val="20"/>
          <w:lang w:bidi="ar"/>
        </w:rPr>
        <w:t>和</w:t>
      </w:r>
      <w:r w:rsidRPr="004E7C03">
        <w:rPr>
          <w:rFonts w:ascii="Times New Roman" w:hAnsi="Times New Roman" w:cs="宋体"/>
          <w:kern w:val="2"/>
          <w:szCs w:val="20"/>
          <w:lang w:bidi="ar"/>
        </w:rPr>
        <w:t>T</w:t>
      </w:r>
      <w:r w:rsidRPr="004E7C03">
        <w:rPr>
          <w:rFonts w:ascii="Times New Roman" w:hAnsi="Times New Roman" w:cs="宋体"/>
          <w:kern w:val="2"/>
          <w:szCs w:val="20"/>
          <w:vertAlign w:val="subscript"/>
          <w:lang w:bidi="ar"/>
        </w:rPr>
        <w:t>z</w:t>
      </w:r>
      <w:r w:rsidRPr="004E7C03">
        <w:rPr>
          <w:rFonts w:ascii="Times New Roman" w:hAnsi="Times New Roman" w:cs="宋体" w:hint="eastAsia"/>
          <w:kern w:val="2"/>
          <w:szCs w:val="20"/>
          <w:lang w:bidi="ar"/>
        </w:rPr>
        <w:t>，新增的技术产生的测试用例集，命名为</w:t>
      </w:r>
      <w:r w:rsidRPr="004E7C03">
        <w:rPr>
          <w:rFonts w:ascii="Times New Roman" w:hAnsi="Times New Roman" w:cs="宋体"/>
          <w:kern w:val="2"/>
          <w:szCs w:val="20"/>
          <w:lang w:bidi="ar"/>
        </w:rPr>
        <w:t>T</w:t>
      </w:r>
      <w:r w:rsidRPr="004E7C03">
        <w:rPr>
          <w:rFonts w:ascii="Times New Roman" w:hAnsi="Times New Roman" w:cs="宋体"/>
          <w:kern w:val="2"/>
          <w:szCs w:val="20"/>
          <w:vertAlign w:val="subscript"/>
          <w:lang w:bidi="ar"/>
        </w:rPr>
        <w:t>u</w:t>
      </w:r>
      <w:r w:rsidRPr="004E7C03">
        <w:rPr>
          <w:rFonts w:ascii="Times New Roman" w:hAnsi="Times New Roman" w:cs="宋体" w:hint="eastAsia"/>
          <w:kern w:val="2"/>
          <w:szCs w:val="20"/>
          <w:lang w:bidi="ar"/>
        </w:rPr>
        <w:t>和</w:t>
      </w:r>
      <w:r w:rsidRPr="004E7C03">
        <w:rPr>
          <w:rFonts w:ascii="Times New Roman" w:hAnsi="Times New Roman" w:cs="宋体"/>
          <w:kern w:val="2"/>
          <w:szCs w:val="20"/>
          <w:lang w:bidi="ar"/>
        </w:rPr>
        <w:t>T</w:t>
      </w:r>
      <w:r w:rsidRPr="004E7C03">
        <w:rPr>
          <w:rFonts w:ascii="Times New Roman" w:hAnsi="Times New Roman" w:cs="宋体"/>
          <w:kern w:val="2"/>
          <w:szCs w:val="20"/>
          <w:vertAlign w:val="subscript"/>
          <w:lang w:bidi="ar"/>
        </w:rPr>
        <w:t xml:space="preserve">w </w:t>
      </w:r>
      <w:r w:rsidRPr="004E7C03">
        <w:rPr>
          <w:rFonts w:ascii="Times New Roman" w:hAnsi="Times New Roman" w:cs="宋体" w:hint="eastAsia"/>
          <w:kern w:val="2"/>
          <w:szCs w:val="20"/>
          <w:lang w:bidi="ar"/>
        </w:rPr>
        <w:t>。表</w:t>
      </w:r>
      <w:r w:rsidRPr="004E7C03">
        <w:rPr>
          <w:rFonts w:ascii="Times New Roman" w:hAnsi="Times New Roman" w:cs="宋体"/>
          <w:kern w:val="2"/>
          <w:szCs w:val="20"/>
          <w:lang w:bidi="ar"/>
        </w:rPr>
        <w:t>5-3</w:t>
      </w:r>
      <w:r w:rsidRPr="004E7C03">
        <w:rPr>
          <w:rFonts w:ascii="Times New Roman" w:hAnsi="Times New Roman" w:cs="宋体" w:hint="eastAsia"/>
          <w:kern w:val="2"/>
          <w:szCs w:val="20"/>
          <w:lang w:bidi="ar"/>
        </w:rPr>
        <w:t>给出每个</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实例的测试用例集数量。需要指出的是，测试用例集的数量依赖于程序的规模和所使用的测试用例生成技术。对于小规模的程序所产生的用例集的数量相对较少。例如，</w:t>
      </w:r>
      <w:r w:rsidRPr="004E7C03">
        <w:rPr>
          <w:rFonts w:ascii="Times New Roman" w:hAnsi="Times New Roman" w:cs="宋体"/>
          <w:kern w:val="2"/>
          <w:szCs w:val="20"/>
          <w:lang w:bidi="ar"/>
        </w:rPr>
        <w:t>SupplyChain</w:t>
      </w:r>
      <w:r w:rsidRPr="004E7C03">
        <w:rPr>
          <w:rFonts w:ascii="Times New Roman" w:hAnsi="Times New Roman" w:cs="宋体" w:hint="eastAsia"/>
          <w:kern w:val="2"/>
          <w:szCs w:val="20"/>
          <w:lang w:bidi="ar"/>
        </w:rPr>
        <w:t>和</w:t>
      </w:r>
      <w:r w:rsidRPr="004E7C03">
        <w:rPr>
          <w:rFonts w:ascii="Times New Roman" w:hAnsi="Times New Roman" w:cs="宋体"/>
          <w:kern w:val="2"/>
          <w:szCs w:val="20"/>
          <w:lang w:bidi="ar"/>
        </w:rPr>
        <w:t>SmartShelf</w:t>
      </w:r>
      <w:r w:rsidRPr="004E7C03">
        <w:rPr>
          <w:rFonts w:ascii="Times New Roman" w:hAnsi="Times New Roman" w:cs="宋体" w:hint="eastAsia"/>
          <w:kern w:val="2"/>
          <w:szCs w:val="20"/>
          <w:lang w:bidi="ar"/>
        </w:rPr>
        <w:t>实例分别由最少和最多数量的服务组装而成，它们所关联的用例数量也是最少和最多的；另一方面，不同的测试技术也会导致不同测试用例的产生。</w:t>
      </w:r>
    </w:p>
    <w:p w:rsidR="005A3851" w:rsidRPr="004E7C03" w:rsidRDefault="005A3851">
      <w:pPr>
        <w:pStyle w:val="ua"/>
        <w:spacing w:before="360" w:after="120"/>
      </w:pPr>
    </w:p>
    <w:p w:rsidR="005A3851" w:rsidRPr="004E7C03" w:rsidRDefault="005A3851">
      <w:pPr>
        <w:pStyle w:val="ua"/>
        <w:spacing w:before="360" w:after="120"/>
      </w:pPr>
    </w:p>
    <w:p w:rsidR="005A3851" w:rsidRPr="004E7C03" w:rsidRDefault="005A3851">
      <w:pPr>
        <w:pStyle w:val="ua"/>
        <w:spacing w:before="360" w:after="120"/>
      </w:pPr>
    </w:p>
    <w:p w:rsidR="005A3851" w:rsidRPr="004E7C03" w:rsidRDefault="0069507A">
      <w:pPr>
        <w:pStyle w:val="ua"/>
        <w:spacing w:before="360" w:after="120"/>
      </w:pPr>
      <w:r w:rsidRPr="004E7C03">
        <w:t>表</w:t>
      </w:r>
      <w:r w:rsidRPr="004E7C03">
        <w:t>5-</w:t>
      </w:r>
      <w:r w:rsidRPr="004E7C03">
        <w:fldChar w:fldCharType="begin"/>
      </w:r>
      <w:r w:rsidRPr="004E7C03">
        <w:instrText xml:space="preserve"> SEQ </w:instrText>
      </w:r>
      <w:r w:rsidRPr="004E7C03">
        <w:instrText>表</w:instrText>
      </w:r>
      <w:r w:rsidRPr="004E7C03">
        <w:instrText xml:space="preserve">5- \* ARABIC </w:instrText>
      </w:r>
      <w:r w:rsidRPr="004E7C03">
        <w:fldChar w:fldCharType="separate"/>
      </w:r>
      <w:r w:rsidR="00A335A9">
        <w:rPr>
          <w:noProof/>
        </w:rPr>
        <w:t>3</w:t>
      </w:r>
      <w:r w:rsidRPr="004E7C03">
        <w:fldChar w:fldCharType="end"/>
      </w:r>
      <w:r w:rsidRPr="004E7C03">
        <w:rPr>
          <w:rFonts w:hint="eastAsia"/>
        </w:rPr>
        <w:t xml:space="preserve"> </w:t>
      </w:r>
      <w:r w:rsidRPr="004E7C03">
        <w:t>BPEL</w:t>
      </w:r>
      <w:r w:rsidRPr="004E7C03">
        <w:rPr>
          <w:rFonts w:hint="eastAsia"/>
        </w:rPr>
        <w:t>实例的测试用例集合</w:t>
      </w:r>
    </w:p>
    <w:tbl>
      <w:tblPr>
        <w:tblW w:w="74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9"/>
        <w:gridCol w:w="1263"/>
        <w:gridCol w:w="1263"/>
        <w:gridCol w:w="1263"/>
        <w:gridCol w:w="1263"/>
        <w:gridCol w:w="1194"/>
      </w:tblGrid>
      <w:tr w:rsidR="005A3851" w:rsidRPr="004E7C03">
        <w:trPr>
          <w:trHeight w:val="90"/>
          <w:jc w:val="center"/>
        </w:trPr>
        <w:tc>
          <w:tcPr>
            <w:tcW w:w="11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kern w:val="0"/>
                <w:szCs w:val="21"/>
              </w:rPr>
            </w:pPr>
            <w:r w:rsidRPr="004E7C03">
              <w:rPr>
                <w:b/>
                <w:kern w:val="0"/>
                <w:szCs w:val="21"/>
                <w:lang w:bidi="ar"/>
              </w:rPr>
              <w:t>Program</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b/>
                <w:kern w:val="0"/>
                <w:szCs w:val="21"/>
              </w:rPr>
            </w:pPr>
            <w:r w:rsidRPr="004E7C03">
              <w:rPr>
                <w:b/>
                <w:kern w:val="0"/>
                <w:szCs w:val="21"/>
                <w:lang w:bidi="ar"/>
              </w:rPr>
              <w:t>|T</w:t>
            </w:r>
            <w:r w:rsidRPr="004E7C03">
              <w:rPr>
                <w:b/>
                <w:kern w:val="0"/>
                <w:szCs w:val="21"/>
                <w:vertAlign w:val="subscript"/>
                <w:lang w:bidi="ar"/>
              </w:rPr>
              <w:t>x</w:t>
            </w:r>
            <w:r w:rsidRPr="004E7C03">
              <w:rPr>
                <w:b/>
                <w:kern w:val="0"/>
                <w:szCs w:val="21"/>
                <w:lang w:bidi="ar"/>
              </w:rPr>
              <w:t>|</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b/>
                <w:kern w:val="0"/>
                <w:szCs w:val="21"/>
              </w:rPr>
            </w:pPr>
            <w:r w:rsidRPr="004E7C03">
              <w:rPr>
                <w:b/>
                <w:kern w:val="0"/>
                <w:szCs w:val="21"/>
                <w:lang w:bidi="ar"/>
              </w:rPr>
              <w:t>|T</w:t>
            </w:r>
            <w:r w:rsidRPr="004E7C03">
              <w:rPr>
                <w:b/>
                <w:kern w:val="0"/>
                <w:szCs w:val="21"/>
                <w:vertAlign w:val="subscript"/>
                <w:lang w:bidi="ar"/>
              </w:rPr>
              <w:t>y</w:t>
            </w:r>
            <w:r w:rsidRPr="004E7C03">
              <w:rPr>
                <w:b/>
                <w:kern w:val="0"/>
                <w:szCs w:val="21"/>
                <w:lang w:bidi="ar"/>
              </w:rPr>
              <w:t>|</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b/>
                <w:kern w:val="0"/>
                <w:szCs w:val="21"/>
              </w:rPr>
            </w:pPr>
            <w:r w:rsidRPr="004E7C03">
              <w:rPr>
                <w:b/>
                <w:kern w:val="0"/>
                <w:szCs w:val="21"/>
                <w:lang w:bidi="ar"/>
              </w:rPr>
              <w:t>|T</w:t>
            </w:r>
            <w:r w:rsidRPr="004E7C03">
              <w:rPr>
                <w:b/>
                <w:kern w:val="0"/>
                <w:szCs w:val="21"/>
                <w:vertAlign w:val="subscript"/>
                <w:lang w:bidi="ar"/>
              </w:rPr>
              <w:t>z</w:t>
            </w:r>
            <w:r w:rsidRPr="004E7C03">
              <w:rPr>
                <w:b/>
                <w:kern w:val="0"/>
                <w:szCs w:val="21"/>
                <w:lang w:bidi="ar"/>
              </w:rPr>
              <w:t>|</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b/>
                <w:kern w:val="0"/>
                <w:szCs w:val="21"/>
              </w:rPr>
            </w:pPr>
            <w:r w:rsidRPr="004E7C03">
              <w:rPr>
                <w:b/>
                <w:kern w:val="0"/>
                <w:szCs w:val="21"/>
                <w:lang w:bidi="ar"/>
              </w:rPr>
              <w:t>|T</w:t>
            </w:r>
            <w:r w:rsidRPr="004E7C03">
              <w:rPr>
                <w:b/>
                <w:kern w:val="0"/>
                <w:szCs w:val="21"/>
                <w:vertAlign w:val="subscript"/>
                <w:lang w:bidi="ar"/>
              </w:rPr>
              <w:t>u</w:t>
            </w:r>
            <w:r w:rsidRPr="004E7C03">
              <w:rPr>
                <w:b/>
                <w:kern w:val="0"/>
                <w:szCs w:val="21"/>
                <w:lang w:bidi="ar"/>
              </w:rPr>
              <w:t>|</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b/>
                <w:kern w:val="0"/>
                <w:szCs w:val="21"/>
              </w:rPr>
            </w:pPr>
            <w:r w:rsidRPr="004E7C03">
              <w:rPr>
                <w:b/>
                <w:kern w:val="0"/>
                <w:szCs w:val="21"/>
                <w:lang w:bidi="ar"/>
              </w:rPr>
              <w:t>|T</w:t>
            </w:r>
            <w:r w:rsidRPr="004E7C03">
              <w:rPr>
                <w:b/>
                <w:kern w:val="0"/>
                <w:szCs w:val="21"/>
                <w:vertAlign w:val="subscript"/>
                <w:lang w:bidi="ar"/>
              </w:rPr>
              <w:t>w</w:t>
            </w:r>
            <w:r w:rsidRPr="004E7C03">
              <w:rPr>
                <w:b/>
                <w:kern w:val="0"/>
                <w:szCs w:val="21"/>
                <w:lang w:bidi="ar"/>
              </w:rPr>
              <w:t>|</w:t>
            </w:r>
          </w:p>
        </w:tc>
      </w:tr>
      <w:tr w:rsidR="005A3851" w:rsidRPr="004E7C03">
        <w:trPr>
          <w:trHeight w:val="23"/>
          <w:jc w:val="center"/>
        </w:trPr>
        <w:tc>
          <w:tcPr>
            <w:tcW w:w="11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kern w:val="0"/>
                <w:szCs w:val="21"/>
              </w:rPr>
            </w:pPr>
            <w:r w:rsidRPr="004E7C03">
              <w:rPr>
                <w:spacing w:val="-5"/>
                <w:kern w:val="0"/>
                <w:lang w:bidi="ar"/>
              </w:rPr>
              <w:t>P1</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6</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10</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15</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19</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30</w:t>
            </w:r>
          </w:p>
        </w:tc>
      </w:tr>
      <w:tr w:rsidR="005A3851" w:rsidRPr="004E7C03">
        <w:trPr>
          <w:trHeight w:val="23"/>
          <w:jc w:val="center"/>
        </w:trPr>
        <w:tc>
          <w:tcPr>
            <w:tcW w:w="11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kern w:val="0"/>
                <w:szCs w:val="21"/>
              </w:rPr>
            </w:pPr>
            <w:r w:rsidRPr="004E7C03">
              <w:rPr>
                <w:spacing w:val="-5"/>
                <w:kern w:val="0"/>
                <w:lang w:bidi="ar"/>
              </w:rPr>
              <w:t>P2</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22</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35</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50</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74</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90</w:t>
            </w:r>
          </w:p>
        </w:tc>
      </w:tr>
      <w:tr w:rsidR="005A3851" w:rsidRPr="004E7C03">
        <w:trPr>
          <w:trHeight w:val="23"/>
          <w:jc w:val="center"/>
        </w:trPr>
        <w:tc>
          <w:tcPr>
            <w:tcW w:w="11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kern w:val="0"/>
                <w:szCs w:val="21"/>
              </w:rPr>
            </w:pPr>
            <w:r w:rsidRPr="004E7C03">
              <w:rPr>
                <w:spacing w:val="-5"/>
                <w:kern w:val="0"/>
                <w:lang w:bidi="ar"/>
              </w:rPr>
              <w:t>P3</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7</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12</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18</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24</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30</w:t>
            </w:r>
          </w:p>
        </w:tc>
      </w:tr>
      <w:tr w:rsidR="005A3851" w:rsidRPr="004E7C03">
        <w:trPr>
          <w:trHeight w:val="23"/>
          <w:jc w:val="center"/>
        </w:trPr>
        <w:tc>
          <w:tcPr>
            <w:tcW w:w="11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kern w:val="0"/>
                <w:szCs w:val="21"/>
              </w:rPr>
            </w:pPr>
            <w:r w:rsidRPr="004E7C03">
              <w:rPr>
                <w:spacing w:val="-5"/>
                <w:kern w:val="0"/>
                <w:lang w:bidi="ar"/>
              </w:rPr>
              <w:t>P4</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12</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18</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25</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31</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40</w:t>
            </w:r>
          </w:p>
        </w:tc>
      </w:tr>
      <w:tr w:rsidR="005A3851" w:rsidRPr="004E7C03">
        <w:trPr>
          <w:trHeight w:val="90"/>
          <w:jc w:val="center"/>
        </w:trPr>
        <w:tc>
          <w:tcPr>
            <w:tcW w:w="11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kern w:val="0"/>
                <w:szCs w:val="21"/>
              </w:rPr>
            </w:pPr>
            <w:r w:rsidRPr="004E7C03">
              <w:rPr>
                <w:spacing w:val="-5"/>
                <w:kern w:val="0"/>
                <w:lang w:bidi="ar"/>
              </w:rPr>
              <w:t>P5</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10</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20</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30</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36</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40</w:t>
            </w:r>
          </w:p>
        </w:tc>
      </w:tr>
      <w:tr w:rsidR="005A3851" w:rsidRPr="004E7C03">
        <w:trPr>
          <w:trHeight w:val="23"/>
          <w:jc w:val="center"/>
        </w:trPr>
        <w:tc>
          <w:tcPr>
            <w:tcW w:w="11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kern w:val="0"/>
                <w:szCs w:val="21"/>
              </w:rPr>
            </w:pPr>
            <w:r w:rsidRPr="004E7C03">
              <w:rPr>
                <w:spacing w:val="-5"/>
                <w:kern w:val="0"/>
                <w:lang w:bidi="ar"/>
              </w:rPr>
              <w:t>P6</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4</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7</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10</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14</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20</w:t>
            </w:r>
          </w:p>
        </w:tc>
      </w:tr>
    </w:tbl>
    <w:p w:rsidR="005A3851" w:rsidRPr="004E7C03" w:rsidRDefault="005A3851">
      <w:pPr>
        <w:pStyle w:val="aff6"/>
        <w:widowControl w:val="0"/>
        <w:spacing w:beforeLines="10" w:before="24" w:beforeAutospacing="0" w:afterAutospacing="0" w:line="312" w:lineRule="auto"/>
        <w:ind w:firstLineChars="200" w:firstLine="480"/>
        <w:jc w:val="both"/>
        <w:rPr>
          <w:rFonts w:ascii="Times New Roman" w:hAnsi="Times New Roman" w:cs="宋体"/>
          <w:kern w:val="2"/>
          <w:szCs w:val="20"/>
          <w:lang w:bidi="ar"/>
        </w:rPr>
      </w:pPr>
    </w:p>
    <w:p w:rsidR="005A3851" w:rsidRPr="004E7C03" w:rsidRDefault="0069507A" w:rsidP="00CE6F8A">
      <w:pPr>
        <w:pStyle w:val="aff6"/>
        <w:widowControl w:val="0"/>
        <w:numPr>
          <w:ilvl w:val="0"/>
          <w:numId w:val="39"/>
        </w:numPr>
        <w:tabs>
          <w:tab w:val="left" w:pos="420"/>
        </w:tabs>
        <w:spacing w:beforeLines="10" w:before="24" w:beforeAutospacing="0" w:afterLines="10" w:after="24" w:afterAutospacing="0" w:line="312" w:lineRule="auto"/>
        <w:ind w:left="420" w:hanging="420"/>
        <w:jc w:val="both"/>
        <w:rPr>
          <w:b/>
        </w:rPr>
      </w:pPr>
      <w:r w:rsidRPr="004E7C03">
        <w:rPr>
          <w:rFonts w:ascii="Times New Roman" w:hAnsi="Times New Roman" w:cs="宋体" w:hint="eastAsia"/>
          <w:b/>
          <w:kern w:val="2"/>
          <w:szCs w:val="20"/>
          <w:lang w:bidi="ar"/>
        </w:rPr>
        <w:t>测试结果</w:t>
      </w:r>
    </w:p>
    <w:p w:rsidR="005A3851" w:rsidRPr="004E7C03" w:rsidRDefault="0069507A">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对实验结果进行统计，计算故障检测率</w:t>
      </w:r>
      <w:r w:rsidRPr="004E7C03">
        <w:rPr>
          <w:rFonts w:ascii="Times New Roman" w:hAnsi="Times New Roman" w:cs="宋体"/>
          <w:kern w:val="2"/>
          <w:szCs w:val="20"/>
          <w:lang w:bidi="ar"/>
        </w:rPr>
        <w:t>(FDR)</w:t>
      </w:r>
      <w:r w:rsidRPr="004E7C03">
        <w:rPr>
          <w:rFonts w:ascii="Times New Roman" w:hAnsi="Times New Roman" w:cs="宋体" w:hint="eastAsia"/>
          <w:kern w:val="2"/>
          <w:szCs w:val="20"/>
          <w:lang w:bidi="ar"/>
        </w:rPr>
        <w:t>和变异得分</w:t>
      </w:r>
      <w:r w:rsidRPr="004E7C03">
        <w:rPr>
          <w:rFonts w:ascii="Times New Roman" w:hAnsi="Times New Roman" w:cs="宋体"/>
          <w:kern w:val="2"/>
          <w:szCs w:val="20"/>
          <w:lang w:bidi="ar"/>
        </w:rPr>
        <w:t>(MS)</w:t>
      </w:r>
      <w:r w:rsidRPr="004E7C03">
        <w:rPr>
          <w:rFonts w:ascii="Times New Roman" w:hAnsi="Times New Roman" w:cs="宋体" w:hint="eastAsia"/>
          <w:kern w:val="2"/>
          <w:szCs w:val="20"/>
          <w:lang w:bidi="ar"/>
        </w:rPr>
        <w:t>，结果如表</w:t>
      </w:r>
      <w:r w:rsidRPr="004E7C03">
        <w:rPr>
          <w:rFonts w:ascii="Times New Roman" w:hAnsi="Times New Roman" w:cs="宋体"/>
          <w:kern w:val="2"/>
          <w:szCs w:val="20"/>
          <w:lang w:bidi="ar"/>
        </w:rPr>
        <w:t>5-4</w:t>
      </w:r>
      <w:r w:rsidRPr="004E7C03">
        <w:rPr>
          <w:rFonts w:ascii="Times New Roman" w:hAnsi="Times New Roman" w:cs="宋体" w:hint="eastAsia"/>
          <w:kern w:val="2"/>
          <w:szCs w:val="20"/>
          <w:lang w:bidi="ar"/>
        </w:rPr>
        <w:t>和</w:t>
      </w:r>
      <w:r w:rsidRPr="004E7C03">
        <w:rPr>
          <w:rFonts w:ascii="Times New Roman" w:hAnsi="Times New Roman" w:cs="宋体"/>
          <w:kern w:val="2"/>
          <w:szCs w:val="20"/>
          <w:lang w:bidi="ar"/>
        </w:rPr>
        <w:t>5-5</w:t>
      </w:r>
      <w:r w:rsidRPr="004E7C03">
        <w:rPr>
          <w:rFonts w:ascii="Times New Roman" w:hAnsi="Times New Roman" w:cs="宋体" w:hint="eastAsia"/>
          <w:kern w:val="2"/>
          <w:szCs w:val="20"/>
          <w:lang w:bidi="ar"/>
        </w:rPr>
        <w:t>所示。表</w:t>
      </w:r>
      <w:r w:rsidRPr="004E7C03">
        <w:rPr>
          <w:rFonts w:ascii="Times New Roman" w:hAnsi="Times New Roman" w:cs="宋体"/>
          <w:kern w:val="2"/>
          <w:szCs w:val="20"/>
          <w:lang w:bidi="ar"/>
        </w:rPr>
        <w:t>5-4</w:t>
      </w:r>
      <w:r w:rsidRPr="004E7C03">
        <w:rPr>
          <w:rFonts w:ascii="Times New Roman" w:hAnsi="Times New Roman" w:cs="宋体" w:hint="eastAsia"/>
          <w:kern w:val="2"/>
          <w:szCs w:val="20"/>
          <w:lang w:bidi="ar"/>
        </w:rPr>
        <w:t>给出不同测试用例集合下，变异体的</w:t>
      </w:r>
      <w:r w:rsidRPr="004E7C03">
        <w:rPr>
          <w:rFonts w:ascii="Times New Roman" w:hAnsi="Times New Roman" w:cs="宋体"/>
          <w:kern w:val="2"/>
          <w:szCs w:val="20"/>
          <w:lang w:bidi="ar"/>
        </w:rPr>
        <w:t>FDR</w:t>
      </w:r>
      <w:r w:rsidRPr="004E7C03">
        <w:rPr>
          <w:rFonts w:ascii="Times New Roman" w:hAnsi="Times New Roman" w:cs="宋体" w:hint="eastAsia"/>
          <w:kern w:val="2"/>
          <w:szCs w:val="20"/>
          <w:lang w:bidi="ar"/>
        </w:rPr>
        <w:t>值范围，其中</w:t>
      </w:r>
      <w:r w:rsidRPr="004E7C03">
        <w:rPr>
          <w:rFonts w:ascii="Times New Roman" w:hAnsi="Times New Roman" w:cs="宋体"/>
          <w:kern w:val="2"/>
          <w:szCs w:val="20"/>
          <w:lang w:bidi="ar"/>
        </w:rPr>
        <w:t>NA</w:t>
      </w:r>
      <w:r w:rsidRPr="004E7C03">
        <w:rPr>
          <w:rFonts w:ascii="Times New Roman" w:hAnsi="Times New Roman" w:cs="宋体" w:hint="eastAsia"/>
          <w:kern w:val="2"/>
          <w:szCs w:val="20"/>
          <w:lang w:bidi="ar"/>
        </w:rPr>
        <w:t>表示由此变异算子产生的变异体都是等价变异体，无法统计</w:t>
      </w:r>
      <w:r w:rsidRPr="004E7C03">
        <w:rPr>
          <w:rFonts w:ascii="Times New Roman" w:hAnsi="Times New Roman" w:cs="宋体"/>
          <w:kern w:val="2"/>
          <w:szCs w:val="20"/>
          <w:lang w:bidi="ar"/>
        </w:rPr>
        <w:t>FDR</w:t>
      </w:r>
      <w:r w:rsidRPr="004E7C03">
        <w:rPr>
          <w:rFonts w:ascii="Times New Roman" w:hAnsi="Times New Roman" w:cs="宋体" w:hint="eastAsia"/>
          <w:kern w:val="2"/>
          <w:szCs w:val="20"/>
          <w:lang w:bidi="ar"/>
        </w:rPr>
        <w:t>值。表</w:t>
      </w:r>
      <w:r w:rsidRPr="004E7C03">
        <w:rPr>
          <w:rFonts w:ascii="Times New Roman" w:hAnsi="Times New Roman" w:cs="宋体"/>
          <w:kern w:val="2"/>
          <w:szCs w:val="20"/>
          <w:lang w:bidi="ar"/>
        </w:rPr>
        <w:t>5-5</w:t>
      </w:r>
      <w:r w:rsidRPr="004E7C03">
        <w:rPr>
          <w:rFonts w:ascii="Times New Roman" w:hAnsi="Times New Roman" w:cs="宋体" w:hint="eastAsia"/>
          <w:kern w:val="2"/>
          <w:szCs w:val="20"/>
          <w:lang w:bidi="ar"/>
        </w:rPr>
        <w:t>给出实例变异测试的变异得分。</w:t>
      </w:r>
    </w:p>
    <w:p w:rsidR="005A3851" w:rsidRPr="004E7C03" w:rsidRDefault="0069507A">
      <w:pPr>
        <w:pStyle w:val="ua"/>
        <w:spacing w:before="360" w:after="120"/>
      </w:pPr>
      <w:bookmarkStart w:id="82" w:name="_Toc465886906"/>
      <w:r w:rsidRPr="004E7C03">
        <w:t>表</w:t>
      </w:r>
      <w:r w:rsidRPr="004E7C03">
        <w:t>5-</w:t>
      </w:r>
      <w:r w:rsidRPr="004E7C03">
        <w:fldChar w:fldCharType="begin"/>
      </w:r>
      <w:r w:rsidRPr="004E7C03">
        <w:instrText xml:space="preserve"> SEQ </w:instrText>
      </w:r>
      <w:r w:rsidRPr="004E7C03">
        <w:instrText>表</w:instrText>
      </w:r>
      <w:r w:rsidRPr="004E7C03">
        <w:instrText xml:space="preserve">5- \* ARABIC </w:instrText>
      </w:r>
      <w:r w:rsidRPr="004E7C03">
        <w:fldChar w:fldCharType="separate"/>
      </w:r>
      <w:r w:rsidR="00A335A9">
        <w:rPr>
          <w:noProof/>
        </w:rPr>
        <w:t>4</w:t>
      </w:r>
      <w:r w:rsidRPr="004E7C03">
        <w:fldChar w:fldCharType="end"/>
      </w:r>
      <w:r w:rsidRPr="004E7C03">
        <w:rPr>
          <w:rFonts w:hint="eastAsia"/>
        </w:rPr>
        <w:t xml:space="preserve"> 6</w:t>
      </w:r>
      <w:r w:rsidRPr="004E7C03">
        <w:rPr>
          <w:rFonts w:hint="eastAsia"/>
        </w:rPr>
        <w:t>个</w:t>
      </w:r>
      <w:r w:rsidRPr="004E7C03">
        <w:t>BPEL</w:t>
      </w:r>
      <w:r w:rsidRPr="004E7C03">
        <w:rPr>
          <w:rFonts w:hint="eastAsia"/>
        </w:rPr>
        <w:t>实例的故障检测率</w:t>
      </w:r>
      <w:r w:rsidRPr="004E7C03">
        <w:t>FDR</w:t>
      </w:r>
      <w:bookmarkEnd w:id="82"/>
    </w:p>
    <w:p w:rsidR="005A3851" w:rsidRPr="004E7C03" w:rsidRDefault="0069507A">
      <w:pPr>
        <w:pStyle w:val="afff7"/>
        <w:rPr>
          <w:b/>
        </w:rPr>
      </w:pPr>
      <w:r w:rsidRPr="004E7C03">
        <w:rPr>
          <w:b/>
        </w:rPr>
        <w:t>(a) SupplyChain</w:t>
      </w:r>
    </w:p>
    <w:tbl>
      <w:tblPr>
        <w:tblW w:w="72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2"/>
        <w:gridCol w:w="1318"/>
        <w:gridCol w:w="1273"/>
        <w:gridCol w:w="1273"/>
        <w:gridCol w:w="1363"/>
        <w:gridCol w:w="1363"/>
      </w:tblGrid>
      <w:tr w:rsidR="005A3851" w:rsidRPr="004E7C03">
        <w:trPr>
          <w:trHeight w:val="23"/>
          <w:jc w:val="center"/>
        </w:trPr>
        <w:tc>
          <w:tcPr>
            <w:tcW w:w="682"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kern w:val="0"/>
                <w:szCs w:val="21"/>
              </w:rPr>
            </w:pPr>
            <w:bookmarkStart w:id="83" w:name="_Hlk464162057"/>
            <w:r w:rsidRPr="004E7C03">
              <w:rPr>
                <w:b/>
                <w:kern w:val="0"/>
                <w:szCs w:val="21"/>
                <w:lang w:bidi="ar"/>
              </w:rPr>
              <w:t>Oper</w:t>
            </w:r>
          </w:p>
          <w:p w:rsidR="005A3851" w:rsidRPr="004E7C03" w:rsidRDefault="0069507A">
            <w:pPr>
              <w:jc w:val="center"/>
              <w:rPr>
                <w:kern w:val="0"/>
                <w:szCs w:val="21"/>
              </w:rPr>
            </w:pPr>
            <w:r w:rsidRPr="004E7C03">
              <w:rPr>
                <w:b/>
                <w:kern w:val="0"/>
                <w:szCs w:val="21"/>
              </w:rPr>
              <w:t>-ator</w:t>
            </w:r>
          </w:p>
        </w:tc>
        <w:tc>
          <w:tcPr>
            <w:tcW w:w="6590"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b/>
                <w:kern w:val="0"/>
                <w:szCs w:val="21"/>
              </w:rPr>
              <w:t>Value range of FDR</w:t>
            </w:r>
          </w:p>
        </w:tc>
      </w:tr>
      <w:bookmarkEnd w:id="83"/>
      <w:tr w:rsidR="005A3851" w:rsidRPr="004E7C03">
        <w:trPr>
          <w:trHeight w:val="23"/>
          <w:jc w:val="center"/>
        </w:trPr>
        <w:tc>
          <w:tcPr>
            <w:tcW w:w="682"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szCs w:val="21"/>
              </w:rPr>
            </w:pPr>
            <w:r w:rsidRPr="004E7C03">
              <w:rPr>
                <w:kern w:val="0"/>
                <w:szCs w:val="21"/>
                <w:lang w:bidi="ar"/>
              </w:rPr>
              <w:t>T</w:t>
            </w:r>
            <w:r w:rsidRPr="004E7C03">
              <w:rPr>
                <w:kern w:val="0"/>
                <w:szCs w:val="21"/>
                <w:vertAlign w:val="subscript"/>
                <w:lang w:bidi="ar"/>
              </w:rPr>
              <w:t>x</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szCs w:val="21"/>
              </w:rPr>
            </w:pPr>
            <w:r w:rsidRPr="004E7C03">
              <w:rPr>
                <w:kern w:val="0"/>
                <w:szCs w:val="21"/>
                <w:lang w:bidi="ar"/>
              </w:rPr>
              <w:t>T</w:t>
            </w:r>
            <w:r w:rsidRPr="004E7C03">
              <w:rPr>
                <w:kern w:val="0"/>
                <w:szCs w:val="21"/>
                <w:vertAlign w:val="subscript"/>
                <w:lang w:bidi="ar"/>
              </w:rPr>
              <w:t>y</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szCs w:val="21"/>
              </w:rPr>
            </w:pPr>
            <w:r w:rsidRPr="004E7C03">
              <w:rPr>
                <w:kern w:val="0"/>
                <w:szCs w:val="21"/>
                <w:lang w:bidi="ar"/>
              </w:rPr>
              <w:t>T</w:t>
            </w:r>
            <w:r w:rsidRPr="004E7C03">
              <w:rPr>
                <w:kern w:val="0"/>
                <w:szCs w:val="21"/>
                <w:vertAlign w:val="subscript"/>
                <w:lang w:bidi="ar"/>
              </w:rPr>
              <w:t>z</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szCs w:val="21"/>
              </w:rPr>
            </w:pPr>
            <w:r w:rsidRPr="004E7C03">
              <w:rPr>
                <w:kern w:val="0"/>
                <w:szCs w:val="21"/>
                <w:lang w:bidi="ar"/>
              </w:rPr>
              <w:t>T</w:t>
            </w:r>
            <w:r w:rsidRPr="004E7C03">
              <w:rPr>
                <w:kern w:val="0"/>
                <w:szCs w:val="21"/>
                <w:vertAlign w:val="subscript"/>
                <w:lang w:bidi="ar"/>
              </w:rPr>
              <w:t>u</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szCs w:val="21"/>
              </w:rPr>
            </w:pPr>
            <w:r w:rsidRPr="004E7C03">
              <w:rPr>
                <w:kern w:val="0"/>
                <w:szCs w:val="21"/>
                <w:lang w:bidi="ar"/>
              </w:rPr>
              <w:t>T</w:t>
            </w:r>
            <w:r w:rsidRPr="004E7C03">
              <w:rPr>
                <w:kern w:val="0"/>
                <w:szCs w:val="21"/>
                <w:vertAlign w:val="subscript"/>
                <w:lang w:bidi="ar"/>
              </w:rPr>
              <w:t>w</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ACI</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AEL</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{42.1%100%}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{36.7%,100%}</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AIE</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{50%,50%}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{60%,60%}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{60%,60%}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{57.9%,57.9}</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{63.3%,63.3}</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ASI</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{42.1%,100%}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{36.7%,100%}</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ASF</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{42.1%,100%}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{36.7%,100%}</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ERR</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{16.7%,100}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{6.7%,100%}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{5.3%,100%}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{3.3%,100%}</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EIN</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CFA</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{42.1%100%}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{36.7%,100%}</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CDE</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{50%,50%}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{40%,60%}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{40%,60%}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{42.1%,57.9}</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{36.7%,63.3}</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CDC</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{50%,50%}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{40%,60%}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{40%,60%}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{42.1%,57.9}</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{36.7%,63.3}</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CCO</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{50%,50%}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{40%,60%}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{40%,60%}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{42.1%,57.9}</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{36.7%,63.3}</w:t>
            </w:r>
          </w:p>
        </w:tc>
      </w:tr>
    </w:tbl>
    <w:p w:rsidR="005A3851" w:rsidRPr="004E7C03" w:rsidRDefault="0069507A">
      <w:pPr>
        <w:pStyle w:val="afff7"/>
        <w:rPr>
          <w:b/>
        </w:rPr>
      </w:pPr>
      <w:r w:rsidRPr="004E7C03">
        <w:rPr>
          <w:b/>
        </w:rPr>
        <w:t xml:space="preserve"> (b) SmartShelf</w:t>
      </w:r>
    </w:p>
    <w:tbl>
      <w:tblPr>
        <w:tblW w:w="7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3"/>
        <w:gridCol w:w="1364"/>
        <w:gridCol w:w="1274"/>
        <w:gridCol w:w="1274"/>
        <w:gridCol w:w="1364"/>
        <w:gridCol w:w="1389"/>
      </w:tblGrid>
      <w:tr w:rsidR="005A3851" w:rsidRPr="004E7C03">
        <w:trPr>
          <w:trHeight w:val="90"/>
          <w:jc w:val="center"/>
        </w:trPr>
        <w:tc>
          <w:tcPr>
            <w:tcW w:w="683"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pStyle w:val="aff6"/>
              <w:widowControl w:val="0"/>
              <w:spacing w:beforeLines="10" w:before="24" w:beforeAutospacing="0" w:afterAutospacing="0" w:line="312" w:lineRule="auto"/>
              <w:jc w:val="both"/>
              <w:rPr>
                <w:b/>
                <w:sz w:val="21"/>
                <w:szCs w:val="21"/>
              </w:rPr>
            </w:pPr>
            <w:r w:rsidRPr="004E7C03">
              <w:rPr>
                <w:rFonts w:ascii="Times New Roman" w:hAnsi="Times New Roman"/>
                <w:b/>
                <w:sz w:val="21"/>
                <w:szCs w:val="21"/>
                <w:lang w:bidi="ar"/>
              </w:rPr>
              <w:t>Oper</w:t>
            </w:r>
          </w:p>
          <w:p w:rsidR="005A3851" w:rsidRPr="004E7C03" w:rsidRDefault="0069507A">
            <w:pPr>
              <w:pStyle w:val="aff6"/>
              <w:widowControl w:val="0"/>
              <w:spacing w:beforeLines="10" w:before="24" w:beforeAutospacing="0" w:afterAutospacing="0" w:line="312" w:lineRule="auto"/>
              <w:jc w:val="both"/>
              <w:rPr>
                <w:b/>
                <w:sz w:val="21"/>
                <w:szCs w:val="21"/>
              </w:rPr>
            </w:pPr>
            <w:r w:rsidRPr="004E7C03">
              <w:rPr>
                <w:rFonts w:ascii="Times New Roman" w:hAnsi="Times New Roman"/>
                <w:b/>
                <w:sz w:val="21"/>
                <w:szCs w:val="21"/>
                <w:lang w:bidi="ar"/>
              </w:rPr>
              <w:t>-ator</w:t>
            </w:r>
          </w:p>
        </w:tc>
        <w:tc>
          <w:tcPr>
            <w:tcW w:w="6665"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pStyle w:val="aff6"/>
              <w:widowControl w:val="0"/>
              <w:spacing w:beforeLines="10" w:before="24" w:beforeAutospacing="0" w:afterAutospacing="0" w:line="312" w:lineRule="auto"/>
              <w:ind w:firstLineChars="200" w:firstLine="422"/>
              <w:jc w:val="center"/>
              <w:rPr>
                <w:sz w:val="21"/>
                <w:szCs w:val="21"/>
              </w:rPr>
            </w:pPr>
            <w:r w:rsidRPr="004E7C03">
              <w:rPr>
                <w:rFonts w:ascii="Times New Roman" w:hAnsi="Times New Roman"/>
                <w:b/>
                <w:sz w:val="21"/>
                <w:szCs w:val="21"/>
                <w:lang w:bidi="ar"/>
              </w:rPr>
              <w:t>Value range of FDR</w:t>
            </w:r>
          </w:p>
        </w:tc>
      </w:tr>
      <w:tr w:rsidR="005A3851" w:rsidRPr="004E7C03">
        <w:trPr>
          <w:trHeight w:val="148"/>
          <w:jc w:val="center"/>
        </w:trPr>
        <w:tc>
          <w:tcPr>
            <w:tcW w:w="683"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szCs w:val="21"/>
              </w:rPr>
            </w:pPr>
            <w:r w:rsidRPr="004E7C03">
              <w:rPr>
                <w:kern w:val="0"/>
                <w:szCs w:val="21"/>
                <w:lang w:bidi="ar"/>
              </w:rPr>
              <w:t>T</w:t>
            </w:r>
            <w:r w:rsidRPr="004E7C03">
              <w:rPr>
                <w:kern w:val="0"/>
                <w:szCs w:val="21"/>
                <w:vertAlign w:val="subscript"/>
                <w:lang w:bidi="ar"/>
              </w:rPr>
              <w:t>x</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szCs w:val="21"/>
              </w:rPr>
            </w:pPr>
            <w:r w:rsidRPr="004E7C03">
              <w:rPr>
                <w:kern w:val="0"/>
                <w:szCs w:val="21"/>
                <w:lang w:bidi="ar"/>
              </w:rPr>
              <w:t>T</w:t>
            </w:r>
            <w:r w:rsidRPr="004E7C03">
              <w:rPr>
                <w:kern w:val="0"/>
                <w:szCs w:val="21"/>
                <w:vertAlign w:val="subscript"/>
                <w:lang w:bidi="ar"/>
              </w:rPr>
              <w:t>y</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szCs w:val="21"/>
              </w:rPr>
            </w:pPr>
            <w:r w:rsidRPr="004E7C03">
              <w:rPr>
                <w:kern w:val="0"/>
                <w:szCs w:val="21"/>
                <w:lang w:bidi="ar"/>
              </w:rPr>
              <w:t>T</w:t>
            </w:r>
            <w:r w:rsidRPr="004E7C03">
              <w:rPr>
                <w:kern w:val="0"/>
                <w:szCs w:val="21"/>
                <w:vertAlign w:val="subscript"/>
                <w:lang w:bidi="ar"/>
              </w:rPr>
              <w:t>z</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szCs w:val="21"/>
              </w:rPr>
            </w:pPr>
            <w:r w:rsidRPr="004E7C03">
              <w:rPr>
                <w:kern w:val="0"/>
                <w:szCs w:val="21"/>
                <w:lang w:bidi="ar"/>
              </w:rPr>
              <w:t>T</w:t>
            </w:r>
            <w:r w:rsidRPr="004E7C03">
              <w:rPr>
                <w:kern w:val="0"/>
                <w:szCs w:val="21"/>
                <w:vertAlign w:val="subscript"/>
                <w:lang w:bidi="ar"/>
              </w:rPr>
              <w:t>u</w:t>
            </w:r>
          </w:p>
        </w:tc>
        <w:tc>
          <w:tcPr>
            <w:tcW w:w="13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szCs w:val="21"/>
              </w:rPr>
            </w:pPr>
            <w:r w:rsidRPr="004E7C03">
              <w:rPr>
                <w:kern w:val="0"/>
                <w:szCs w:val="21"/>
                <w:lang w:bidi="ar"/>
              </w:rPr>
              <w:t>T</w:t>
            </w:r>
            <w:r w:rsidRPr="004E7C03">
              <w:rPr>
                <w:kern w:val="0"/>
                <w:szCs w:val="21"/>
                <w:vertAlign w:val="subscript"/>
                <w:lang w:bidi="ar"/>
              </w:rPr>
              <w:t>w</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ACI</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3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AEL</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 18.2%,100%}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{20%,100%}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{20%,100%}</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{21.6%,100%}</w:t>
            </w:r>
          </w:p>
        </w:tc>
        <w:tc>
          <w:tcPr>
            <w:tcW w:w="13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{24.4%,100%}</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AIE</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{40.9%,81.9%}</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{37.1%,80%}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{36%,80%}</w:t>
            </w:r>
          </w:p>
        </w:tc>
        <w:tc>
          <w:tcPr>
            <w:tcW w:w="136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{33.8%,82.4%}</w:t>
            </w:r>
          </w:p>
        </w:tc>
        <w:tc>
          <w:tcPr>
            <w:tcW w:w="1389"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{30%,75.6%}</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ASI</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 18.2%,100%}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{20%,100%}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{20%,100%}</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{21.6%,100%}</w:t>
            </w:r>
          </w:p>
        </w:tc>
        <w:tc>
          <w:tcPr>
            <w:tcW w:w="13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{24.4%,100%}</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ASF</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 18.2%,100%}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{20%,100%}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{20%,100%}</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{21.6%,100%}</w:t>
            </w:r>
          </w:p>
        </w:tc>
        <w:tc>
          <w:tcPr>
            <w:tcW w:w="13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{24.4%,100%}</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ERR</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{0%,100%}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{0%,100%}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{0%,100%}</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{0%,100%}</w:t>
            </w:r>
          </w:p>
        </w:tc>
        <w:tc>
          <w:tcPr>
            <w:tcW w:w="13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{0%,100%}</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EIN</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{59.1%,100%}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{60%,100%}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{64%,100%}</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{63.5%,100%}</w:t>
            </w:r>
          </w:p>
        </w:tc>
        <w:tc>
          <w:tcPr>
            <w:tcW w:w="13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{66.7%,100%}</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lastRenderedPageBreak/>
              <w:t>CFA</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 18.2%,100%}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{20%,100%}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{20%,100%}</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{21.6%,100%}</w:t>
            </w:r>
          </w:p>
        </w:tc>
        <w:tc>
          <w:tcPr>
            <w:tcW w:w="13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{24.4%,100%}</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CDE</w:t>
            </w:r>
          </w:p>
        </w:tc>
        <w:tc>
          <w:tcPr>
            <w:tcW w:w="136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{18.2%,81.9%}</w:t>
            </w:r>
          </w:p>
        </w:tc>
        <w:tc>
          <w:tcPr>
            <w:tcW w:w="127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{20%,80%}</w:t>
            </w:r>
          </w:p>
        </w:tc>
        <w:tc>
          <w:tcPr>
            <w:tcW w:w="127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{20%,80%}</w:t>
            </w:r>
          </w:p>
        </w:tc>
        <w:tc>
          <w:tcPr>
            <w:tcW w:w="136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{21.6%,78.4%}</w:t>
            </w:r>
          </w:p>
        </w:tc>
        <w:tc>
          <w:tcPr>
            <w:tcW w:w="1389"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{24.4%,75.6%}</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CCO</w:t>
            </w:r>
          </w:p>
        </w:tc>
        <w:tc>
          <w:tcPr>
            <w:tcW w:w="136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{18.2%,81.9%}</w:t>
            </w:r>
          </w:p>
        </w:tc>
        <w:tc>
          <w:tcPr>
            <w:tcW w:w="127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{20%,80%}</w:t>
            </w:r>
          </w:p>
        </w:tc>
        <w:tc>
          <w:tcPr>
            <w:tcW w:w="127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{20%,80%}</w:t>
            </w:r>
          </w:p>
        </w:tc>
        <w:tc>
          <w:tcPr>
            <w:tcW w:w="136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{21.6%,78.4%}</w:t>
            </w:r>
          </w:p>
        </w:tc>
        <w:tc>
          <w:tcPr>
            <w:tcW w:w="1389"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{24.4%,75.6%}</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CDC</w:t>
            </w:r>
          </w:p>
        </w:tc>
        <w:tc>
          <w:tcPr>
            <w:tcW w:w="136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{18.2%,81.9%}</w:t>
            </w:r>
          </w:p>
        </w:tc>
        <w:tc>
          <w:tcPr>
            <w:tcW w:w="127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{20%,80%}</w:t>
            </w:r>
          </w:p>
        </w:tc>
        <w:tc>
          <w:tcPr>
            <w:tcW w:w="127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{20%,80%}</w:t>
            </w:r>
          </w:p>
        </w:tc>
        <w:tc>
          <w:tcPr>
            <w:tcW w:w="136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{21.6%,78.4%}</w:t>
            </w:r>
          </w:p>
        </w:tc>
        <w:tc>
          <w:tcPr>
            <w:tcW w:w="1389"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{24.4%,75.6%}</w:t>
            </w:r>
          </w:p>
        </w:tc>
      </w:tr>
    </w:tbl>
    <w:p w:rsidR="005A3851" w:rsidRPr="004E7C03" w:rsidRDefault="005A3851">
      <w:pPr>
        <w:pStyle w:val="afff7"/>
        <w:rPr>
          <w:b/>
        </w:rPr>
      </w:pPr>
    </w:p>
    <w:p w:rsidR="005A3851" w:rsidRPr="004E7C03" w:rsidRDefault="0069507A">
      <w:pPr>
        <w:pStyle w:val="afff7"/>
        <w:rPr>
          <w:b/>
        </w:rPr>
      </w:pPr>
      <w:r w:rsidRPr="004E7C03">
        <w:rPr>
          <w:b/>
        </w:rPr>
        <w:t>(c) SupplyCustomer</w:t>
      </w:r>
    </w:p>
    <w:tbl>
      <w:tblPr>
        <w:tblW w:w="7513" w:type="dxa"/>
        <w:jc w:val="center"/>
        <w:tblLayout w:type="fixed"/>
        <w:tblLook w:val="04A0" w:firstRow="1" w:lastRow="0" w:firstColumn="1" w:lastColumn="0" w:noHBand="0" w:noVBand="1"/>
      </w:tblPr>
      <w:tblGrid>
        <w:gridCol w:w="851"/>
        <w:gridCol w:w="1319"/>
        <w:gridCol w:w="1274"/>
        <w:gridCol w:w="1357"/>
        <w:gridCol w:w="1364"/>
        <w:gridCol w:w="1348"/>
      </w:tblGrid>
      <w:tr w:rsidR="005A3851" w:rsidRPr="004E7C03">
        <w:trPr>
          <w:trHeight w:val="105"/>
          <w:jc w:val="center"/>
        </w:trPr>
        <w:tc>
          <w:tcPr>
            <w:tcW w:w="85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pStyle w:val="aff6"/>
              <w:widowControl w:val="0"/>
              <w:spacing w:beforeLines="10" w:before="24" w:beforeAutospacing="0" w:afterAutospacing="0" w:line="312" w:lineRule="auto"/>
              <w:jc w:val="both"/>
              <w:rPr>
                <w:b/>
                <w:sz w:val="21"/>
                <w:szCs w:val="21"/>
              </w:rPr>
            </w:pPr>
            <w:r w:rsidRPr="004E7C03">
              <w:rPr>
                <w:rFonts w:ascii="Times New Roman" w:hAnsi="Times New Roman"/>
                <w:b/>
                <w:kern w:val="2"/>
                <w:sz w:val="21"/>
                <w:szCs w:val="21"/>
                <w:lang w:bidi="ar"/>
              </w:rPr>
              <w:t>Oper</w:t>
            </w:r>
          </w:p>
          <w:p w:rsidR="005A3851" w:rsidRPr="004E7C03" w:rsidRDefault="0069507A">
            <w:pPr>
              <w:pStyle w:val="aff6"/>
              <w:widowControl w:val="0"/>
              <w:spacing w:beforeLines="10" w:before="24" w:beforeAutospacing="0" w:afterAutospacing="0" w:line="312" w:lineRule="auto"/>
              <w:jc w:val="both"/>
              <w:rPr>
                <w:sz w:val="21"/>
                <w:szCs w:val="21"/>
              </w:rPr>
            </w:pPr>
            <w:r w:rsidRPr="004E7C03">
              <w:rPr>
                <w:rFonts w:ascii="Times New Roman" w:hAnsi="Times New Roman"/>
                <w:b/>
                <w:kern w:val="2"/>
                <w:sz w:val="21"/>
                <w:szCs w:val="21"/>
                <w:lang w:bidi="ar"/>
              </w:rPr>
              <w:t>-ator</w:t>
            </w:r>
          </w:p>
        </w:tc>
        <w:tc>
          <w:tcPr>
            <w:tcW w:w="6662" w:type="dxa"/>
            <w:gridSpan w:val="5"/>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szCs w:val="21"/>
              </w:rPr>
            </w:pPr>
            <w:r w:rsidRPr="004E7C03">
              <w:rPr>
                <w:b/>
                <w:szCs w:val="21"/>
                <w:lang w:bidi="ar"/>
              </w:rPr>
              <w:t>Value range of FDR</w:t>
            </w:r>
          </w:p>
        </w:tc>
      </w:tr>
      <w:tr w:rsidR="005A3851" w:rsidRPr="004E7C03">
        <w:trPr>
          <w:trHeight w:val="265"/>
          <w:jc w:val="center"/>
        </w:trPr>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19"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szCs w:val="21"/>
              </w:rPr>
            </w:pPr>
            <w:r w:rsidRPr="004E7C03">
              <w:rPr>
                <w:szCs w:val="21"/>
                <w:lang w:bidi="ar"/>
              </w:rPr>
              <w:t>T</w:t>
            </w:r>
            <w:r w:rsidRPr="004E7C03">
              <w:rPr>
                <w:szCs w:val="21"/>
                <w:vertAlign w:val="subscript"/>
                <w:lang w:bidi="ar"/>
              </w:rPr>
              <w:t>x</w:t>
            </w:r>
          </w:p>
        </w:tc>
        <w:tc>
          <w:tcPr>
            <w:tcW w:w="1274"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szCs w:val="21"/>
              </w:rPr>
            </w:pPr>
            <w:r w:rsidRPr="004E7C03">
              <w:rPr>
                <w:szCs w:val="21"/>
                <w:lang w:bidi="ar"/>
              </w:rPr>
              <w:t>T</w:t>
            </w:r>
            <w:r w:rsidRPr="004E7C03">
              <w:rPr>
                <w:szCs w:val="21"/>
                <w:vertAlign w:val="subscript"/>
                <w:lang w:bidi="ar"/>
              </w:rPr>
              <w:t>y</w:t>
            </w:r>
          </w:p>
        </w:tc>
        <w:tc>
          <w:tcPr>
            <w:tcW w:w="1357"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szCs w:val="21"/>
              </w:rPr>
            </w:pPr>
            <w:r w:rsidRPr="004E7C03">
              <w:rPr>
                <w:szCs w:val="21"/>
                <w:lang w:bidi="ar"/>
              </w:rPr>
              <w:t>T</w:t>
            </w:r>
            <w:r w:rsidRPr="004E7C03">
              <w:rPr>
                <w:szCs w:val="21"/>
                <w:vertAlign w:val="subscript"/>
                <w:lang w:bidi="ar"/>
              </w:rPr>
              <w:t>z</w:t>
            </w:r>
          </w:p>
        </w:tc>
        <w:tc>
          <w:tcPr>
            <w:tcW w:w="1364"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szCs w:val="21"/>
              </w:rPr>
            </w:pPr>
            <w:r w:rsidRPr="004E7C03">
              <w:rPr>
                <w:szCs w:val="21"/>
                <w:lang w:bidi="ar"/>
              </w:rPr>
              <w:t>T</w:t>
            </w:r>
            <w:r w:rsidRPr="004E7C03">
              <w:rPr>
                <w:szCs w:val="21"/>
                <w:vertAlign w:val="subscript"/>
                <w:lang w:bidi="ar"/>
              </w:rPr>
              <w:t>u</w:t>
            </w:r>
          </w:p>
        </w:tc>
        <w:tc>
          <w:tcPr>
            <w:tcW w:w="1348"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szCs w:val="21"/>
              </w:rPr>
            </w:pPr>
            <w:r w:rsidRPr="004E7C03">
              <w:rPr>
                <w:szCs w:val="21"/>
                <w:lang w:bidi="ar"/>
              </w:rPr>
              <w:t>T</w:t>
            </w:r>
            <w:r w:rsidRPr="004E7C03">
              <w:rPr>
                <w:szCs w:val="21"/>
                <w:vertAlign w:val="subscript"/>
                <w:lang w:bidi="ar"/>
              </w:rPr>
              <w:t>w</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ACI</w:t>
            </w:r>
          </w:p>
        </w:tc>
        <w:tc>
          <w:tcPr>
            <w:tcW w:w="1319"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4"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57"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64"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48"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ASF</w:t>
            </w:r>
          </w:p>
        </w:tc>
        <w:tc>
          <w:tcPr>
            <w:tcW w:w="1319"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{57.1%,100%}</w:t>
            </w:r>
          </w:p>
        </w:tc>
        <w:tc>
          <w:tcPr>
            <w:tcW w:w="127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357"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348"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{46.7%,100%}</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AIE</w:t>
            </w:r>
          </w:p>
        </w:tc>
        <w:tc>
          <w:tcPr>
            <w:tcW w:w="1319"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{42.9%,42.9}</w:t>
            </w:r>
          </w:p>
        </w:tc>
        <w:tc>
          <w:tcPr>
            <w:tcW w:w="127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357"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348"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{53.3%,53.3}</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ASI</w:t>
            </w:r>
          </w:p>
        </w:tc>
        <w:tc>
          <w:tcPr>
            <w:tcW w:w="1319"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{14.3%,100%}</w:t>
            </w:r>
          </w:p>
        </w:tc>
        <w:tc>
          <w:tcPr>
            <w:tcW w:w="127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{8.3%,100%}</w:t>
            </w:r>
          </w:p>
        </w:tc>
        <w:tc>
          <w:tcPr>
            <w:tcW w:w="1357"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{11.1%,100%}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{12.5%,100%}</w:t>
            </w:r>
          </w:p>
        </w:tc>
        <w:tc>
          <w:tcPr>
            <w:tcW w:w="1348"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{13.3%,100%}</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AEL</w:t>
            </w:r>
          </w:p>
        </w:tc>
        <w:tc>
          <w:tcPr>
            <w:tcW w:w="1319"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{14.3%,100%}</w:t>
            </w:r>
          </w:p>
        </w:tc>
        <w:tc>
          <w:tcPr>
            <w:tcW w:w="127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{8.3%,100%}</w:t>
            </w:r>
          </w:p>
        </w:tc>
        <w:tc>
          <w:tcPr>
            <w:tcW w:w="1357"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{11.1%,100%}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{12.5%,100%}</w:t>
            </w:r>
          </w:p>
        </w:tc>
        <w:tc>
          <w:tcPr>
            <w:tcW w:w="1348"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{13.3%,100%}</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ERR</w:t>
            </w:r>
          </w:p>
        </w:tc>
        <w:tc>
          <w:tcPr>
            <w:tcW w:w="1319"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{14.3%,100%}</w:t>
            </w:r>
          </w:p>
        </w:tc>
        <w:tc>
          <w:tcPr>
            <w:tcW w:w="127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{8.3%,100%}</w:t>
            </w:r>
          </w:p>
        </w:tc>
        <w:tc>
          <w:tcPr>
            <w:tcW w:w="1357"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{11.1%,100%}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{12.5%,100%}</w:t>
            </w:r>
          </w:p>
        </w:tc>
        <w:tc>
          <w:tcPr>
            <w:tcW w:w="1348"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{13.3%,100%}</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EIN</w:t>
            </w:r>
          </w:p>
        </w:tc>
        <w:tc>
          <w:tcPr>
            <w:tcW w:w="1319"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{57.1%,100%}</w:t>
            </w:r>
          </w:p>
        </w:tc>
        <w:tc>
          <w:tcPr>
            <w:tcW w:w="127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357"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348"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{46.7%,100%}</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CFA</w:t>
            </w:r>
          </w:p>
        </w:tc>
        <w:tc>
          <w:tcPr>
            <w:tcW w:w="1319"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{14.3%,100%}</w:t>
            </w:r>
          </w:p>
        </w:tc>
        <w:tc>
          <w:tcPr>
            <w:tcW w:w="127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{8.3%,100%}</w:t>
            </w:r>
          </w:p>
        </w:tc>
        <w:tc>
          <w:tcPr>
            <w:tcW w:w="1357"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{11.1%,100%}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{12.5%,100%}</w:t>
            </w:r>
          </w:p>
        </w:tc>
        <w:tc>
          <w:tcPr>
            <w:tcW w:w="1348"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{13.3%,100%}</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CDE</w:t>
            </w:r>
          </w:p>
        </w:tc>
        <w:tc>
          <w:tcPr>
            <w:tcW w:w="1319"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{14.3%,85.7}</w:t>
            </w:r>
          </w:p>
        </w:tc>
        <w:tc>
          <w:tcPr>
            <w:tcW w:w="127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{8.3%,91.7%}</w:t>
            </w:r>
          </w:p>
        </w:tc>
        <w:tc>
          <w:tcPr>
            <w:tcW w:w="1357" w:type="dxa"/>
            <w:tcBorders>
              <w:top w:val="nil"/>
              <w:left w:val="nil"/>
              <w:bottom w:val="single" w:sz="4" w:space="0" w:color="auto"/>
              <w:right w:val="single" w:sz="4" w:space="0" w:color="auto"/>
            </w:tcBorders>
            <w:shd w:val="clear" w:color="auto" w:fill="auto"/>
            <w:vAlign w:val="bottom"/>
          </w:tcPr>
          <w:p w:rsidR="005A3851" w:rsidRPr="004E7C03" w:rsidRDefault="0069507A">
            <w:pPr>
              <w:rPr>
                <w:sz w:val="18"/>
                <w:szCs w:val="18"/>
              </w:rPr>
            </w:pPr>
            <w:r w:rsidRPr="004E7C03">
              <w:rPr>
                <w:sz w:val="18"/>
                <w:szCs w:val="18"/>
                <w:lang w:bidi="ar"/>
              </w:rPr>
              <w:t>{11.1%,88.9}</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{12.5%,87.5%}</w:t>
            </w:r>
          </w:p>
        </w:tc>
        <w:tc>
          <w:tcPr>
            <w:tcW w:w="1348"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{13.3%,86.7}</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CCO</w:t>
            </w:r>
          </w:p>
        </w:tc>
        <w:tc>
          <w:tcPr>
            <w:tcW w:w="1319"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{14.3%,85.7}</w:t>
            </w:r>
          </w:p>
        </w:tc>
        <w:tc>
          <w:tcPr>
            <w:tcW w:w="127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{8.3%,91.7%}</w:t>
            </w:r>
          </w:p>
        </w:tc>
        <w:tc>
          <w:tcPr>
            <w:tcW w:w="1357"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{11.1%,88.9}</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{12.5%,87.5%}</w:t>
            </w:r>
          </w:p>
        </w:tc>
        <w:tc>
          <w:tcPr>
            <w:tcW w:w="1348"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{13.3%,86.7}</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CDC</w:t>
            </w:r>
          </w:p>
        </w:tc>
        <w:tc>
          <w:tcPr>
            <w:tcW w:w="1319"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{14.3%,85.7}</w:t>
            </w:r>
          </w:p>
        </w:tc>
        <w:tc>
          <w:tcPr>
            <w:tcW w:w="127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{8.3%,91.7%}</w:t>
            </w:r>
          </w:p>
        </w:tc>
        <w:tc>
          <w:tcPr>
            <w:tcW w:w="1357"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{11.1%,88.9}</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{12.5%,87.5%}</w:t>
            </w:r>
          </w:p>
        </w:tc>
        <w:tc>
          <w:tcPr>
            <w:tcW w:w="1348"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{13.3%,86.7}</w:t>
            </w:r>
          </w:p>
        </w:tc>
      </w:tr>
    </w:tbl>
    <w:p w:rsidR="005A3851" w:rsidRPr="004E7C03" w:rsidRDefault="0069507A">
      <w:pPr>
        <w:pStyle w:val="afff7"/>
        <w:rPr>
          <w:b/>
        </w:rPr>
      </w:pPr>
      <w:r w:rsidRPr="004E7C03">
        <w:rPr>
          <w:b/>
        </w:rPr>
        <w:t>(d) CarEstimate</w:t>
      </w:r>
    </w:p>
    <w:tbl>
      <w:tblPr>
        <w:tblW w:w="7572" w:type="dxa"/>
        <w:jc w:val="center"/>
        <w:tblLayout w:type="fixed"/>
        <w:tblLook w:val="04A0" w:firstRow="1" w:lastRow="0" w:firstColumn="1" w:lastColumn="0" w:noHBand="0" w:noVBand="1"/>
      </w:tblPr>
      <w:tblGrid>
        <w:gridCol w:w="860"/>
        <w:gridCol w:w="1273"/>
        <w:gridCol w:w="1273"/>
        <w:gridCol w:w="1273"/>
        <w:gridCol w:w="1415"/>
        <w:gridCol w:w="1478"/>
      </w:tblGrid>
      <w:tr w:rsidR="005A3851" w:rsidRPr="004E7C03">
        <w:trPr>
          <w:trHeight w:val="272"/>
          <w:jc w:val="center"/>
        </w:trPr>
        <w:tc>
          <w:tcPr>
            <w:tcW w:w="86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pStyle w:val="aff6"/>
              <w:widowControl w:val="0"/>
              <w:spacing w:beforeLines="10" w:before="24" w:beforeAutospacing="0" w:afterAutospacing="0" w:line="312" w:lineRule="auto"/>
              <w:jc w:val="center"/>
              <w:rPr>
                <w:b/>
                <w:sz w:val="21"/>
                <w:szCs w:val="21"/>
              </w:rPr>
            </w:pPr>
            <w:r w:rsidRPr="004E7C03">
              <w:rPr>
                <w:rFonts w:ascii="Times New Roman" w:hAnsi="Times New Roman"/>
                <w:b/>
                <w:kern w:val="2"/>
                <w:sz w:val="21"/>
                <w:szCs w:val="21"/>
                <w:lang w:bidi="ar"/>
              </w:rPr>
              <w:t>Oper</w:t>
            </w:r>
          </w:p>
          <w:p w:rsidR="005A3851" w:rsidRPr="004E7C03" w:rsidRDefault="0069507A">
            <w:pPr>
              <w:pStyle w:val="aff6"/>
              <w:widowControl w:val="0"/>
              <w:spacing w:beforeLines="10" w:before="24" w:beforeAutospacing="0" w:afterAutospacing="0" w:line="312" w:lineRule="auto"/>
              <w:jc w:val="center"/>
              <w:rPr>
                <w:sz w:val="21"/>
                <w:szCs w:val="21"/>
              </w:rPr>
            </w:pPr>
            <w:r w:rsidRPr="004E7C03">
              <w:rPr>
                <w:rFonts w:ascii="Times New Roman" w:hAnsi="Times New Roman"/>
                <w:b/>
                <w:kern w:val="2"/>
                <w:sz w:val="21"/>
                <w:szCs w:val="21"/>
                <w:lang w:bidi="ar"/>
              </w:rPr>
              <w:t>-ator</w:t>
            </w:r>
          </w:p>
        </w:tc>
        <w:tc>
          <w:tcPr>
            <w:tcW w:w="6712" w:type="dxa"/>
            <w:gridSpan w:val="5"/>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b/>
                <w:szCs w:val="21"/>
                <w:lang w:bidi="ar"/>
              </w:rPr>
              <w:t>Value range of FDR</w:t>
            </w:r>
          </w:p>
        </w:tc>
      </w:tr>
      <w:tr w:rsidR="005A3851" w:rsidRPr="004E7C03">
        <w:trPr>
          <w:trHeight w:val="272"/>
          <w:jc w:val="center"/>
        </w:trPr>
        <w:tc>
          <w:tcPr>
            <w:tcW w:w="860"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szCs w:val="21"/>
              </w:rPr>
            </w:pPr>
            <w:r w:rsidRPr="004E7C03">
              <w:rPr>
                <w:szCs w:val="21"/>
                <w:lang w:bidi="ar"/>
              </w:rPr>
              <w:t>T</w:t>
            </w:r>
            <w:r w:rsidRPr="004E7C03">
              <w:rPr>
                <w:szCs w:val="21"/>
                <w:vertAlign w:val="subscript"/>
                <w:lang w:bidi="ar"/>
              </w:rPr>
              <w:t>x</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szCs w:val="21"/>
              </w:rPr>
            </w:pPr>
            <w:r w:rsidRPr="004E7C03">
              <w:rPr>
                <w:szCs w:val="21"/>
                <w:lang w:bidi="ar"/>
              </w:rPr>
              <w:t>T</w:t>
            </w:r>
            <w:r w:rsidRPr="004E7C03">
              <w:rPr>
                <w:szCs w:val="21"/>
                <w:vertAlign w:val="subscript"/>
                <w:lang w:bidi="ar"/>
              </w:rPr>
              <w:t>y</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szCs w:val="21"/>
              </w:rPr>
            </w:pPr>
            <w:r w:rsidRPr="004E7C03">
              <w:rPr>
                <w:szCs w:val="21"/>
                <w:lang w:bidi="ar"/>
              </w:rPr>
              <w:t>T</w:t>
            </w:r>
            <w:r w:rsidRPr="004E7C03">
              <w:rPr>
                <w:szCs w:val="21"/>
                <w:vertAlign w:val="subscript"/>
                <w:lang w:bidi="ar"/>
              </w:rPr>
              <w:t>z</w:t>
            </w:r>
          </w:p>
        </w:tc>
        <w:tc>
          <w:tcPr>
            <w:tcW w:w="141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szCs w:val="21"/>
              </w:rPr>
            </w:pPr>
            <w:r w:rsidRPr="004E7C03">
              <w:rPr>
                <w:szCs w:val="21"/>
                <w:lang w:bidi="ar"/>
              </w:rPr>
              <w:t>T</w:t>
            </w:r>
            <w:r w:rsidRPr="004E7C03">
              <w:rPr>
                <w:szCs w:val="21"/>
                <w:vertAlign w:val="subscript"/>
                <w:lang w:bidi="ar"/>
              </w:rPr>
              <w:t>u</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szCs w:val="21"/>
              </w:rPr>
            </w:pPr>
            <w:r w:rsidRPr="004E7C03">
              <w:rPr>
                <w:szCs w:val="21"/>
                <w:lang w:bidi="ar"/>
              </w:rPr>
              <w:t>T</w:t>
            </w:r>
            <w:r w:rsidRPr="004E7C03">
              <w:rPr>
                <w:szCs w:val="21"/>
                <w:vertAlign w:val="subscript"/>
                <w:lang w:bidi="ar"/>
              </w:rPr>
              <w:t>w</w:t>
            </w:r>
          </w:p>
        </w:tc>
      </w:tr>
      <w:tr w:rsidR="005A3851" w:rsidRPr="004E7C03">
        <w:trPr>
          <w:trHeight w:val="272"/>
          <w:jc w:val="center"/>
        </w:trPr>
        <w:tc>
          <w:tcPr>
            <w:tcW w:w="860"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ACI</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415"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r>
      <w:tr w:rsidR="005A3851" w:rsidRPr="004E7C03">
        <w:trPr>
          <w:trHeight w:val="272"/>
          <w:jc w:val="center"/>
        </w:trPr>
        <w:tc>
          <w:tcPr>
            <w:tcW w:w="860"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AEL</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w:t>
            </w:r>
            <w:r w:rsidRPr="004E7C03">
              <w:rPr>
                <w:rFonts w:hint="eastAsia"/>
                <w:sz w:val="18"/>
                <w:szCs w:val="18"/>
                <w:lang w:bidi="ar"/>
              </w:rPr>
              <w:t>0</w:t>
            </w:r>
            <w:r w:rsidRPr="004E7C03">
              <w:rPr>
                <w:sz w:val="18"/>
                <w:szCs w:val="18"/>
                <w:lang w:bidi="ar"/>
              </w:rPr>
              <w:t>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415"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r>
      <w:tr w:rsidR="005A3851" w:rsidRPr="004E7C03">
        <w:trPr>
          <w:trHeight w:val="272"/>
          <w:jc w:val="center"/>
        </w:trPr>
        <w:tc>
          <w:tcPr>
            <w:tcW w:w="860"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ASI</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415"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r>
      <w:tr w:rsidR="005A3851" w:rsidRPr="004E7C03">
        <w:trPr>
          <w:trHeight w:val="272"/>
          <w:jc w:val="center"/>
        </w:trPr>
        <w:tc>
          <w:tcPr>
            <w:tcW w:w="860"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ASF</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415"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r>
      <w:tr w:rsidR="005A3851" w:rsidRPr="004E7C03">
        <w:trPr>
          <w:trHeight w:val="272"/>
          <w:jc w:val="center"/>
        </w:trPr>
        <w:tc>
          <w:tcPr>
            <w:tcW w:w="860"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CFA</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415"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r>
    </w:tbl>
    <w:p w:rsidR="005A3851" w:rsidRPr="004E7C03" w:rsidRDefault="0069507A">
      <w:pPr>
        <w:pStyle w:val="afff7"/>
        <w:rPr>
          <w:b/>
        </w:rPr>
      </w:pPr>
      <w:r w:rsidRPr="004E7C03">
        <w:rPr>
          <w:b/>
        </w:rPr>
        <w:t>(e) LoanApproval</w:t>
      </w:r>
    </w:p>
    <w:tbl>
      <w:tblPr>
        <w:tblW w:w="7513" w:type="dxa"/>
        <w:jc w:val="center"/>
        <w:tblLayout w:type="fixed"/>
        <w:tblLook w:val="04A0" w:firstRow="1" w:lastRow="0" w:firstColumn="1" w:lastColumn="0" w:noHBand="0" w:noVBand="1"/>
      </w:tblPr>
      <w:tblGrid>
        <w:gridCol w:w="851"/>
        <w:gridCol w:w="1340"/>
        <w:gridCol w:w="1353"/>
        <w:gridCol w:w="1285"/>
        <w:gridCol w:w="1364"/>
        <w:gridCol w:w="1320"/>
      </w:tblGrid>
      <w:tr w:rsidR="005A3851" w:rsidRPr="004E7C03">
        <w:trPr>
          <w:trHeight w:val="23"/>
          <w:jc w:val="center"/>
        </w:trPr>
        <w:tc>
          <w:tcPr>
            <w:tcW w:w="85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pStyle w:val="aff6"/>
              <w:widowControl w:val="0"/>
              <w:spacing w:beforeLines="10" w:before="24" w:beforeAutospacing="0" w:afterAutospacing="0" w:line="312" w:lineRule="auto"/>
              <w:jc w:val="both"/>
              <w:rPr>
                <w:b/>
                <w:sz w:val="21"/>
                <w:szCs w:val="21"/>
              </w:rPr>
            </w:pPr>
            <w:r w:rsidRPr="004E7C03">
              <w:rPr>
                <w:rFonts w:ascii="Times New Roman" w:hAnsi="Times New Roman"/>
                <w:b/>
                <w:kern w:val="2"/>
                <w:sz w:val="21"/>
                <w:szCs w:val="21"/>
                <w:lang w:bidi="ar"/>
              </w:rPr>
              <w:t>Oper</w:t>
            </w:r>
          </w:p>
          <w:p w:rsidR="005A3851" w:rsidRPr="004E7C03" w:rsidRDefault="0069507A">
            <w:pPr>
              <w:pStyle w:val="aff6"/>
              <w:widowControl w:val="0"/>
              <w:spacing w:beforeLines="10" w:before="24" w:beforeAutospacing="0" w:afterAutospacing="0" w:line="312" w:lineRule="auto"/>
              <w:jc w:val="both"/>
              <w:rPr>
                <w:sz w:val="21"/>
                <w:szCs w:val="21"/>
              </w:rPr>
            </w:pPr>
            <w:r w:rsidRPr="004E7C03">
              <w:rPr>
                <w:rFonts w:ascii="Times New Roman" w:hAnsi="Times New Roman"/>
                <w:b/>
                <w:kern w:val="2"/>
                <w:sz w:val="21"/>
                <w:szCs w:val="21"/>
                <w:lang w:bidi="ar"/>
              </w:rPr>
              <w:t>-ator</w:t>
            </w:r>
          </w:p>
        </w:tc>
        <w:tc>
          <w:tcPr>
            <w:tcW w:w="6662" w:type="dxa"/>
            <w:gridSpan w:val="5"/>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szCs w:val="21"/>
              </w:rPr>
            </w:pPr>
            <w:r w:rsidRPr="004E7C03">
              <w:rPr>
                <w:b/>
                <w:szCs w:val="21"/>
                <w:lang w:bidi="ar"/>
              </w:rPr>
              <w:t>Value range of FDR</w:t>
            </w:r>
          </w:p>
        </w:tc>
      </w:tr>
      <w:tr w:rsidR="005A3851" w:rsidRPr="004E7C03">
        <w:trPr>
          <w:trHeight w:val="58"/>
          <w:jc w:val="center"/>
        </w:trPr>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40"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szCs w:val="21"/>
              </w:rPr>
            </w:pPr>
            <w:r w:rsidRPr="004E7C03">
              <w:rPr>
                <w:szCs w:val="21"/>
                <w:lang w:bidi="ar"/>
              </w:rPr>
              <w:t>T</w:t>
            </w:r>
            <w:r w:rsidRPr="004E7C03">
              <w:rPr>
                <w:szCs w:val="21"/>
                <w:vertAlign w:val="subscript"/>
                <w:lang w:bidi="ar"/>
              </w:rPr>
              <w:t>x</w:t>
            </w:r>
          </w:p>
        </w:tc>
        <w:tc>
          <w:tcPr>
            <w:tcW w:w="1353"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szCs w:val="21"/>
              </w:rPr>
            </w:pPr>
            <w:r w:rsidRPr="004E7C03">
              <w:rPr>
                <w:szCs w:val="21"/>
                <w:lang w:bidi="ar"/>
              </w:rPr>
              <w:t>T</w:t>
            </w:r>
            <w:r w:rsidRPr="004E7C03">
              <w:rPr>
                <w:szCs w:val="21"/>
                <w:vertAlign w:val="subscript"/>
                <w:lang w:bidi="ar"/>
              </w:rPr>
              <w:t>y</w:t>
            </w:r>
          </w:p>
        </w:tc>
        <w:tc>
          <w:tcPr>
            <w:tcW w:w="1285"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szCs w:val="21"/>
              </w:rPr>
            </w:pPr>
            <w:r w:rsidRPr="004E7C03">
              <w:rPr>
                <w:szCs w:val="21"/>
                <w:lang w:bidi="ar"/>
              </w:rPr>
              <w:t>T</w:t>
            </w:r>
            <w:r w:rsidRPr="004E7C03">
              <w:rPr>
                <w:szCs w:val="21"/>
                <w:vertAlign w:val="subscript"/>
                <w:lang w:bidi="ar"/>
              </w:rPr>
              <w:t>z</w:t>
            </w:r>
          </w:p>
        </w:tc>
        <w:tc>
          <w:tcPr>
            <w:tcW w:w="1364"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szCs w:val="21"/>
              </w:rPr>
            </w:pPr>
            <w:r w:rsidRPr="004E7C03">
              <w:rPr>
                <w:szCs w:val="21"/>
                <w:lang w:bidi="ar"/>
              </w:rPr>
              <w:t>T</w:t>
            </w:r>
            <w:r w:rsidRPr="004E7C03">
              <w:rPr>
                <w:szCs w:val="21"/>
                <w:vertAlign w:val="subscript"/>
                <w:lang w:bidi="ar"/>
              </w:rPr>
              <w:t>u</w:t>
            </w:r>
          </w:p>
        </w:tc>
        <w:tc>
          <w:tcPr>
            <w:tcW w:w="1320"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szCs w:val="21"/>
              </w:rPr>
            </w:pPr>
            <w:r w:rsidRPr="004E7C03">
              <w:rPr>
                <w:szCs w:val="21"/>
                <w:lang w:bidi="ar"/>
              </w:rPr>
              <w:t>T</w:t>
            </w:r>
            <w:r w:rsidRPr="004E7C03">
              <w:rPr>
                <w:szCs w:val="21"/>
                <w:vertAlign w:val="subscript"/>
                <w:lang w:bidi="ar"/>
              </w:rPr>
              <w:t>w</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ISV</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{8.3%,8.3%}</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{11.1%,11.1}</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{12%,12%}</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{12.9%,12.9%}</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{12.5%,12.5}</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ACI</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AEL</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{0%,100%}</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{0%,100%}</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{0%,100%}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{0%,100%}</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{0%,100%}</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ASI</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ASF</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{8.3%,8.3%}</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{11.1%,11.1}</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{12%,12%}</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{12.9%,12.9%}</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{12.5%,12.5}</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ECN</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{8.3%,50%}</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{5.6%,50%}</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{4%,48%}</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{3.2%,38.7%}</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{2.5%,32.5%}</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ERR</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{8.3%,83.3%}</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{5.6%,77.8%}</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{4%,72%}</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{3.2%,71%}</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{2.5%,65%}</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EIU</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{25%,75%}</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{22.2%,66.7}</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{20%,50%}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{19.4%,58.1%}</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{17.5%,52.5}</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EIN</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{8.3%,83.3%}</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{11.1%,77.8}</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{12%,72%}</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{12.9%,71%}</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{12.5%,65%}</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EAN</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{25%,75%}</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{22.2%,66.7}</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{20%,50%}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{19.4%,58.1%}</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{17.5%,52.5}</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ECC</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EAP</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XMF</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{0%,0%}</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{0%,0%}</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{0%,0%}</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{0%,0%}</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CFA</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{0%,100%}</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{0%,100%}</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{0%,100%}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{0%,100%}</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{0%,100%}</w:t>
            </w:r>
          </w:p>
        </w:tc>
      </w:tr>
      <w:tr w:rsidR="005A3851" w:rsidRPr="004E7C03">
        <w:trPr>
          <w:trHeight w:val="23"/>
          <w:jc w:val="center"/>
        </w:trPr>
        <w:tc>
          <w:tcPr>
            <w:tcW w:w="851"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CDE</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{8.3%,75%}</w:t>
            </w:r>
          </w:p>
        </w:tc>
        <w:tc>
          <w:tcPr>
            <w:tcW w:w="135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{11.1%,66.7}</w:t>
            </w:r>
          </w:p>
        </w:tc>
        <w:tc>
          <w:tcPr>
            <w:tcW w:w="1285"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{12%,60%)</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{12.9%,58.1%}</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{12.5%,52.5}</w:t>
            </w:r>
          </w:p>
        </w:tc>
      </w:tr>
      <w:tr w:rsidR="005A3851" w:rsidRPr="004E7C03">
        <w:trPr>
          <w:trHeight w:val="23"/>
          <w:jc w:val="center"/>
        </w:trPr>
        <w:tc>
          <w:tcPr>
            <w:tcW w:w="851"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CCO</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{8.3%,75%}</w:t>
            </w:r>
          </w:p>
        </w:tc>
        <w:tc>
          <w:tcPr>
            <w:tcW w:w="135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{11.1%,66.7}</w:t>
            </w:r>
          </w:p>
        </w:tc>
        <w:tc>
          <w:tcPr>
            <w:tcW w:w="1285"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{12%,60%)</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{12.9%,58.1%}</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{12.5%,52.5}</w:t>
            </w:r>
          </w:p>
        </w:tc>
      </w:tr>
      <w:tr w:rsidR="005A3851" w:rsidRPr="004E7C03">
        <w:trPr>
          <w:trHeight w:val="23"/>
          <w:jc w:val="center"/>
        </w:trPr>
        <w:tc>
          <w:tcPr>
            <w:tcW w:w="851"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CDC</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{8.3%,75%}</w:t>
            </w:r>
          </w:p>
        </w:tc>
        <w:tc>
          <w:tcPr>
            <w:tcW w:w="135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{11.1%,66.7}</w:t>
            </w:r>
          </w:p>
        </w:tc>
        <w:tc>
          <w:tcPr>
            <w:tcW w:w="1285"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{12%,60%)</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{12.9%,58.1%}</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{12.5%,52.5}</w:t>
            </w:r>
          </w:p>
        </w:tc>
      </w:tr>
    </w:tbl>
    <w:p w:rsidR="005A3851" w:rsidRPr="004E7C03" w:rsidRDefault="005A3851">
      <w:pPr>
        <w:pStyle w:val="afff7"/>
        <w:rPr>
          <w:b/>
        </w:rPr>
      </w:pPr>
    </w:p>
    <w:p w:rsidR="005A3851" w:rsidRPr="004E7C03" w:rsidRDefault="005A3851">
      <w:pPr>
        <w:pStyle w:val="afff7"/>
        <w:rPr>
          <w:b/>
        </w:rPr>
      </w:pPr>
    </w:p>
    <w:p w:rsidR="005A3851" w:rsidRPr="004E7C03" w:rsidRDefault="005A3851">
      <w:pPr>
        <w:pStyle w:val="afff7"/>
        <w:rPr>
          <w:b/>
        </w:rPr>
      </w:pPr>
    </w:p>
    <w:p w:rsidR="005A3851" w:rsidRPr="004E7C03" w:rsidRDefault="005A3851">
      <w:pPr>
        <w:pStyle w:val="afff7"/>
        <w:rPr>
          <w:b/>
        </w:rPr>
      </w:pPr>
    </w:p>
    <w:p w:rsidR="005A3851" w:rsidRPr="004E7C03" w:rsidRDefault="005A3851">
      <w:pPr>
        <w:pStyle w:val="afff7"/>
        <w:rPr>
          <w:b/>
        </w:rPr>
      </w:pPr>
    </w:p>
    <w:p w:rsidR="005A3851" w:rsidRPr="004E7C03" w:rsidRDefault="0069507A">
      <w:pPr>
        <w:pStyle w:val="afff7"/>
        <w:rPr>
          <w:b/>
        </w:rPr>
      </w:pPr>
      <w:r w:rsidRPr="004E7C03">
        <w:rPr>
          <w:b/>
        </w:rPr>
        <w:t>(f) TravelAgency</w:t>
      </w:r>
    </w:p>
    <w:tbl>
      <w:tblPr>
        <w:tblW w:w="7263" w:type="dxa"/>
        <w:jc w:val="center"/>
        <w:tblLayout w:type="fixed"/>
        <w:tblLook w:val="04A0" w:firstRow="1" w:lastRow="0" w:firstColumn="1" w:lastColumn="0" w:noHBand="0" w:noVBand="1"/>
      </w:tblPr>
      <w:tblGrid>
        <w:gridCol w:w="808"/>
        <w:gridCol w:w="1273"/>
        <w:gridCol w:w="1363"/>
        <w:gridCol w:w="1273"/>
        <w:gridCol w:w="1273"/>
        <w:gridCol w:w="1273"/>
      </w:tblGrid>
      <w:tr w:rsidR="005A3851" w:rsidRPr="004E7C03">
        <w:trPr>
          <w:trHeight w:val="272"/>
          <w:jc w:val="center"/>
        </w:trPr>
        <w:tc>
          <w:tcPr>
            <w:tcW w:w="80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pStyle w:val="aff6"/>
              <w:widowControl w:val="0"/>
              <w:spacing w:beforeLines="10" w:before="24" w:beforeAutospacing="0" w:afterAutospacing="0" w:line="312" w:lineRule="auto"/>
              <w:jc w:val="center"/>
              <w:rPr>
                <w:b/>
                <w:sz w:val="21"/>
                <w:szCs w:val="21"/>
              </w:rPr>
            </w:pPr>
            <w:r w:rsidRPr="004E7C03">
              <w:rPr>
                <w:rFonts w:ascii="Times New Roman" w:hAnsi="Times New Roman"/>
                <w:b/>
                <w:kern w:val="2"/>
                <w:sz w:val="21"/>
                <w:szCs w:val="21"/>
                <w:lang w:bidi="ar"/>
              </w:rPr>
              <w:t>Oper</w:t>
            </w:r>
          </w:p>
          <w:p w:rsidR="005A3851" w:rsidRPr="004E7C03" w:rsidRDefault="0069507A">
            <w:pPr>
              <w:pStyle w:val="aff6"/>
              <w:widowControl w:val="0"/>
              <w:spacing w:beforeLines="10" w:before="24" w:beforeAutospacing="0" w:afterAutospacing="0" w:line="312" w:lineRule="auto"/>
              <w:jc w:val="center"/>
              <w:rPr>
                <w:sz w:val="21"/>
                <w:szCs w:val="21"/>
              </w:rPr>
            </w:pPr>
            <w:r w:rsidRPr="004E7C03">
              <w:rPr>
                <w:rFonts w:ascii="Times New Roman" w:hAnsi="Times New Roman"/>
                <w:b/>
                <w:kern w:val="2"/>
                <w:sz w:val="21"/>
                <w:szCs w:val="21"/>
                <w:lang w:bidi="ar"/>
              </w:rPr>
              <w:t>-ator</w:t>
            </w:r>
          </w:p>
        </w:tc>
        <w:tc>
          <w:tcPr>
            <w:tcW w:w="6455" w:type="dxa"/>
            <w:gridSpan w:val="5"/>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ind w:firstLineChars="1050" w:firstLine="2214"/>
              <w:rPr>
                <w:szCs w:val="21"/>
              </w:rPr>
            </w:pPr>
            <w:r w:rsidRPr="004E7C03">
              <w:rPr>
                <w:b/>
                <w:szCs w:val="21"/>
                <w:lang w:bidi="ar"/>
              </w:rPr>
              <w:t xml:space="preserve"> Value range of FDR</w:t>
            </w:r>
          </w:p>
        </w:tc>
      </w:tr>
      <w:tr w:rsidR="005A3851" w:rsidRPr="004E7C03">
        <w:trPr>
          <w:trHeight w:val="272"/>
          <w:jc w:val="center"/>
        </w:trPr>
        <w:tc>
          <w:tcPr>
            <w:tcW w:w="808"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273"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szCs w:val="21"/>
              </w:rPr>
            </w:pPr>
            <w:r w:rsidRPr="004E7C03">
              <w:rPr>
                <w:szCs w:val="21"/>
                <w:lang w:bidi="ar"/>
              </w:rPr>
              <w:t>T</w:t>
            </w:r>
            <w:r w:rsidRPr="004E7C03">
              <w:rPr>
                <w:szCs w:val="21"/>
                <w:vertAlign w:val="subscript"/>
                <w:lang w:bidi="ar"/>
              </w:rPr>
              <w:t>x</w:t>
            </w:r>
          </w:p>
        </w:tc>
        <w:tc>
          <w:tcPr>
            <w:tcW w:w="1363"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ind w:firstLineChars="200" w:firstLine="420"/>
              <w:rPr>
                <w:szCs w:val="21"/>
              </w:rPr>
            </w:pPr>
            <w:r w:rsidRPr="004E7C03">
              <w:rPr>
                <w:szCs w:val="21"/>
                <w:lang w:bidi="ar"/>
              </w:rPr>
              <w:t xml:space="preserve"> T</w:t>
            </w:r>
            <w:r w:rsidRPr="004E7C03">
              <w:rPr>
                <w:szCs w:val="21"/>
                <w:vertAlign w:val="subscript"/>
                <w:lang w:bidi="ar"/>
              </w:rPr>
              <w:t>y</w:t>
            </w:r>
          </w:p>
        </w:tc>
        <w:tc>
          <w:tcPr>
            <w:tcW w:w="1273"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szCs w:val="21"/>
              </w:rPr>
            </w:pPr>
            <w:r w:rsidRPr="004E7C03">
              <w:rPr>
                <w:szCs w:val="21"/>
                <w:lang w:bidi="ar"/>
              </w:rPr>
              <w:t>T</w:t>
            </w:r>
            <w:r w:rsidRPr="004E7C03">
              <w:rPr>
                <w:szCs w:val="21"/>
                <w:vertAlign w:val="subscript"/>
                <w:lang w:bidi="ar"/>
              </w:rPr>
              <w:t>z</w:t>
            </w:r>
          </w:p>
        </w:tc>
        <w:tc>
          <w:tcPr>
            <w:tcW w:w="1273"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szCs w:val="21"/>
              </w:rPr>
            </w:pPr>
            <w:r w:rsidRPr="004E7C03">
              <w:rPr>
                <w:szCs w:val="21"/>
                <w:lang w:bidi="ar"/>
              </w:rPr>
              <w:t>T</w:t>
            </w:r>
            <w:r w:rsidRPr="004E7C03">
              <w:rPr>
                <w:szCs w:val="21"/>
                <w:vertAlign w:val="subscript"/>
                <w:lang w:bidi="ar"/>
              </w:rPr>
              <w:t>u</w:t>
            </w:r>
          </w:p>
        </w:tc>
        <w:tc>
          <w:tcPr>
            <w:tcW w:w="1273"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szCs w:val="21"/>
              </w:rPr>
            </w:pPr>
            <w:r w:rsidRPr="004E7C03">
              <w:rPr>
                <w:szCs w:val="21"/>
                <w:lang w:bidi="ar"/>
              </w:rPr>
              <w:t>T</w:t>
            </w:r>
            <w:r w:rsidRPr="004E7C03">
              <w:rPr>
                <w:szCs w:val="21"/>
                <w:vertAlign w:val="subscript"/>
                <w:lang w:bidi="ar"/>
              </w:rPr>
              <w:t>w</w:t>
            </w:r>
          </w:p>
        </w:tc>
      </w:tr>
      <w:tr w:rsidR="005A3851" w:rsidRPr="004E7C03">
        <w:trPr>
          <w:trHeight w:val="272"/>
          <w:jc w:val="center"/>
        </w:trPr>
        <w:tc>
          <w:tcPr>
            <w:tcW w:w="808"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ACI</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6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r>
      <w:tr w:rsidR="005A3851" w:rsidRPr="004E7C03">
        <w:trPr>
          <w:trHeight w:val="272"/>
          <w:jc w:val="center"/>
        </w:trPr>
        <w:tc>
          <w:tcPr>
            <w:tcW w:w="808"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b/>
                <w:szCs w:val="21"/>
              </w:rPr>
            </w:pPr>
            <w:r w:rsidRPr="004E7C03">
              <w:rPr>
                <w:szCs w:val="21"/>
                <w:lang w:bidi="ar"/>
              </w:rPr>
              <w:t>AEL</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36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{42.9%,100%}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{45%,100%}</w:t>
            </w:r>
          </w:p>
        </w:tc>
      </w:tr>
      <w:tr w:rsidR="005A3851" w:rsidRPr="004E7C03">
        <w:trPr>
          <w:trHeight w:val="272"/>
          <w:jc w:val="center"/>
        </w:trPr>
        <w:tc>
          <w:tcPr>
            <w:tcW w:w="808"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AIE</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36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{57.1%,57.1}</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{45%,45%}</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ASI</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{42.9%,100%}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{45%,100%}</w:t>
            </w:r>
          </w:p>
        </w:tc>
      </w:tr>
      <w:tr w:rsidR="005A3851" w:rsidRPr="004E7C03">
        <w:trPr>
          <w:trHeight w:val="272"/>
          <w:jc w:val="center"/>
        </w:trPr>
        <w:tc>
          <w:tcPr>
            <w:tcW w:w="808"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ASF</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36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{42.9%,100%}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{45%,100%}</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ERR</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{25%,100%}</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{14.3%,,100}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{7.1%,100%}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{5%,100%}</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FFFFFF"/>
            <w:vAlign w:val="bottom"/>
          </w:tcPr>
          <w:p w:rsidR="005A3851" w:rsidRPr="004E7C03" w:rsidRDefault="0069507A">
            <w:pPr>
              <w:jc w:val="center"/>
              <w:rPr>
                <w:szCs w:val="21"/>
              </w:rPr>
            </w:pPr>
            <w:r w:rsidRPr="004E7C03">
              <w:rPr>
                <w:szCs w:val="21"/>
                <w:lang w:bidi="ar"/>
              </w:rPr>
              <w:t>ECN</w:t>
            </w:r>
          </w:p>
        </w:tc>
        <w:tc>
          <w:tcPr>
            <w:tcW w:w="1273" w:type="dxa"/>
            <w:tcBorders>
              <w:top w:val="nil"/>
              <w:left w:val="nil"/>
              <w:bottom w:val="single" w:sz="4" w:space="0" w:color="auto"/>
              <w:right w:val="single" w:sz="4" w:space="0" w:color="auto"/>
            </w:tcBorders>
            <w:shd w:val="clear" w:color="auto" w:fill="FFFFFF"/>
            <w:vAlign w:val="bottom"/>
          </w:tcPr>
          <w:p w:rsidR="005A3851" w:rsidRPr="004E7C03" w:rsidRDefault="0069507A">
            <w:pPr>
              <w:jc w:val="center"/>
              <w:rPr>
                <w:sz w:val="18"/>
                <w:szCs w:val="18"/>
              </w:rPr>
            </w:pPr>
            <w:r w:rsidRPr="004E7C03">
              <w:rPr>
                <w:sz w:val="18"/>
                <w:szCs w:val="18"/>
                <w:lang w:bidi="ar"/>
              </w:rPr>
              <w:t>{25%,50%}</w:t>
            </w:r>
          </w:p>
        </w:tc>
        <w:tc>
          <w:tcPr>
            <w:tcW w:w="1363" w:type="dxa"/>
            <w:tcBorders>
              <w:top w:val="nil"/>
              <w:left w:val="nil"/>
              <w:bottom w:val="single" w:sz="4" w:space="0" w:color="auto"/>
              <w:right w:val="single" w:sz="4" w:space="0" w:color="auto"/>
            </w:tcBorders>
            <w:shd w:val="clear" w:color="auto" w:fill="FFFFFF"/>
            <w:vAlign w:val="bottom"/>
          </w:tcPr>
          <w:p w:rsidR="005A3851" w:rsidRPr="004E7C03" w:rsidRDefault="0069507A">
            <w:pPr>
              <w:jc w:val="center"/>
              <w:rPr>
                <w:sz w:val="18"/>
                <w:szCs w:val="18"/>
              </w:rPr>
            </w:pPr>
            <w:r w:rsidRPr="004E7C03">
              <w:rPr>
                <w:sz w:val="18"/>
                <w:szCs w:val="18"/>
                <w:lang w:bidi="ar"/>
              </w:rPr>
              <w:t>{14.3%,57.1}</w:t>
            </w:r>
          </w:p>
        </w:tc>
        <w:tc>
          <w:tcPr>
            <w:tcW w:w="1273" w:type="dxa"/>
            <w:tcBorders>
              <w:top w:val="nil"/>
              <w:left w:val="nil"/>
              <w:bottom w:val="single" w:sz="4" w:space="0" w:color="auto"/>
              <w:right w:val="single" w:sz="4" w:space="0" w:color="auto"/>
            </w:tcBorders>
            <w:shd w:val="clear" w:color="auto" w:fill="FFFFFF"/>
            <w:vAlign w:val="bottom"/>
          </w:tcPr>
          <w:p w:rsidR="005A3851" w:rsidRPr="004E7C03" w:rsidRDefault="0069507A">
            <w:pPr>
              <w:jc w:val="center"/>
              <w:rPr>
                <w:sz w:val="18"/>
                <w:szCs w:val="18"/>
              </w:rPr>
            </w:pPr>
            <w:r w:rsidRPr="004E7C03">
              <w:rPr>
                <w:sz w:val="18"/>
                <w:szCs w:val="18"/>
                <w:lang w:bidi="ar"/>
              </w:rPr>
              <w:t>{10%,50%}</w:t>
            </w:r>
          </w:p>
        </w:tc>
        <w:tc>
          <w:tcPr>
            <w:tcW w:w="1273" w:type="dxa"/>
            <w:tcBorders>
              <w:top w:val="nil"/>
              <w:left w:val="nil"/>
              <w:bottom w:val="single" w:sz="4" w:space="0" w:color="auto"/>
              <w:right w:val="single" w:sz="4" w:space="0" w:color="auto"/>
            </w:tcBorders>
            <w:shd w:val="clear" w:color="auto" w:fill="FFFFFF"/>
            <w:vAlign w:val="bottom"/>
          </w:tcPr>
          <w:p w:rsidR="005A3851" w:rsidRPr="004E7C03" w:rsidRDefault="0069507A">
            <w:pPr>
              <w:jc w:val="center"/>
              <w:rPr>
                <w:sz w:val="18"/>
                <w:szCs w:val="18"/>
              </w:rPr>
            </w:pPr>
            <w:r w:rsidRPr="004E7C03">
              <w:rPr>
                <w:sz w:val="18"/>
                <w:szCs w:val="18"/>
                <w:lang w:bidi="ar"/>
              </w:rPr>
              <w:t>{7.1%,50%}</w:t>
            </w:r>
          </w:p>
        </w:tc>
        <w:tc>
          <w:tcPr>
            <w:tcW w:w="1273" w:type="dxa"/>
            <w:tcBorders>
              <w:top w:val="nil"/>
              <w:left w:val="nil"/>
              <w:bottom w:val="single" w:sz="4" w:space="0" w:color="auto"/>
              <w:right w:val="single" w:sz="4" w:space="0" w:color="auto"/>
            </w:tcBorders>
            <w:shd w:val="clear" w:color="auto" w:fill="FFFFFF"/>
            <w:vAlign w:val="bottom"/>
          </w:tcPr>
          <w:p w:rsidR="005A3851" w:rsidRPr="004E7C03" w:rsidRDefault="0069507A">
            <w:pPr>
              <w:jc w:val="center"/>
              <w:rPr>
                <w:sz w:val="18"/>
                <w:szCs w:val="18"/>
              </w:rPr>
            </w:pPr>
            <w:r w:rsidRPr="004E7C03">
              <w:rPr>
                <w:sz w:val="18"/>
                <w:szCs w:val="18"/>
                <w:lang w:bidi="ar"/>
              </w:rPr>
              <w:t>{5%,50%}</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EAN</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{42.9%,42.9}</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{55%,55%}</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EIU</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{42.9%,42.9}</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{55%,55%}</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EIN</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ECC</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EAP</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CFA</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{42.9%,100%}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{45%,100%}</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CDE</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{42.9%,57.1}</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{45%,55%}</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CCO</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{42.9%,57.1}</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{45%,55%}</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CDC</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{42.9%,57.1}</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{45%,55%}</w:t>
            </w:r>
          </w:p>
        </w:tc>
      </w:tr>
    </w:tbl>
    <w:p w:rsidR="005A3851" w:rsidRPr="004E7C03" w:rsidRDefault="0069507A">
      <w:pPr>
        <w:pStyle w:val="ua"/>
        <w:spacing w:before="360" w:after="120"/>
      </w:pPr>
      <w:bookmarkStart w:id="84" w:name="_Toc465886907"/>
      <w:bookmarkStart w:id="85" w:name="_Toc438724368"/>
      <w:r w:rsidRPr="004E7C03">
        <w:t>表</w:t>
      </w:r>
      <w:r w:rsidRPr="004E7C03">
        <w:t>5-</w:t>
      </w:r>
      <w:r w:rsidRPr="004E7C03">
        <w:fldChar w:fldCharType="begin"/>
      </w:r>
      <w:r w:rsidRPr="004E7C03">
        <w:instrText xml:space="preserve"> SEQ </w:instrText>
      </w:r>
      <w:r w:rsidRPr="004E7C03">
        <w:instrText>表</w:instrText>
      </w:r>
      <w:r w:rsidRPr="004E7C03">
        <w:instrText xml:space="preserve">5- \* ARABIC </w:instrText>
      </w:r>
      <w:r w:rsidRPr="004E7C03">
        <w:fldChar w:fldCharType="separate"/>
      </w:r>
      <w:r w:rsidR="00A335A9">
        <w:rPr>
          <w:noProof/>
        </w:rPr>
        <w:t>5</w:t>
      </w:r>
      <w:r w:rsidRPr="004E7C03">
        <w:fldChar w:fldCharType="end"/>
      </w:r>
      <w:r w:rsidRPr="004E7C03">
        <w:t xml:space="preserve"> 6</w:t>
      </w:r>
      <w:r w:rsidRPr="004E7C03">
        <w:rPr>
          <w:rFonts w:hint="eastAsia"/>
        </w:rPr>
        <w:t>个</w:t>
      </w:r>
      <w:r w:rsidRPr="004E7C03">
        <w:t>BPEL</w:t>
      </w:r>
      <w:r w:rsidRPr="004E7C03">
        <w:rPr>
          <w:rFonts w:hint="eastAsia"/>
        </w:rPr>
        <w:t>实例的变异得分</w:t>
      </w:r>
      <w:r w:rsidRPr="004E7C03">
        <w:t>MS</w:t>
      </w:r>
      <w:bookmarkEnd w:id="84"/>
    </w:p>
    <w:tbl>
      <w:tblPr>
        <w:tblW w:w="7185" w:type="dxa"/>
        <w:tblInd w:w="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002"/>
        <w:gridCol w:w="1002"/>
        <w:gridCol w:w="1002"/>
        <w:gridCol w:w="1002"/>
        <w:gridCol w:w="1002"/>
        <w:gridCol w:w="1005"/>
      </w:tblGrid>
      <w:tr w:rsidR="005A3851" w:rsidRPr="004E7C03">
        <w:trPr>
          <w:trHeight w:val="269"/>
        </w:trPr>
        <w:tc>
          <w:tcPr>
            <w:tcW w:w="1170"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b/>
                <w:szCs w:val="21"/>
              </w:rPr>
            </w:pPr>
            <w:r w:rsidRPr="004E7C03">
              <w:rPr>
                <w:b/>
                <w:szCs w:val="21"/>
              </w:rPr>
              <w:t xml:space="preserve">Program </w:t>
            </w:r>
          </w:p>
        </w:tc>
        <w:tc>
          <w:tcPr>
            <w:tcW w:w="10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szCs w:val="21"/>
              </w:rPr>
            </w:pPr>
            <w:r w:rsidRPr="004E7C03">
              <w:rPr>
                <w:b/>
                <w:kern w:val="0"/>
                <w:szCs w:val="21"/>
              </w:rPr>
              <w:t>P1</w:t>
            </w:r>
          </w:p>
        </w:tc>
        <w:tc>
          <w:tcPr>
            <w:tcW w:w="10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szCs w:val="21"/>
              </w:rPr>
            </w:pPr>
            <w:r w:rsidRPr="004E7C03">
              <w:rPr>
                <w:b/>
                <w:kern w:val="0"/>
                <w:szCs w:val="21"/>
              </w:rPr>
              <w:t>P2</w:t>
            </w:r>
          </w:p>
        </w:tc>
        <w:tc>
          <w:tcPr>
            <w:tcW w:w="10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szCs w:val="21"/>
              </w:rPr>
            </w:pPr>
            <w:r w:rsidRPr="004E7C03">
              <w:rPr>
                <w:b/>
                <w:kern w:val="0"/>
                <w:szCs w:val="21"/>
              </w:rPr>
              <w:t>P3</w:t>
            </w:r>
          </w:p>
        </w:tc>
        <w:tc>
          <w:tcPr>
            <w:tcW w:w="10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szCs w:val="21"/>
              </w:rPr>
            </w:pPr>
            <w:r w:rsidRPr="004E7C03">
              <w:rPr>
                <w:b/>
                <w:kern w:val="0"/>
                <w:szCs w:val="21"/>
              </w:rPr>
              <w:t>P4</w:t>
            </w:r>
          </w:p>
        </w:tc>
        <w:tc>
          <w:tcPr>
            <w:tcW w:w="10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szCs w:val="21"/>
              </w:rPr>
            </w:pPr>
            <w:r w:rsidRPr="004E7C03">
              <w:rPr>
                <w:b/>
                <w:kern w:val="0"/>
                <w:szCs w:val="21"/>
              </w:rPr>
              <w:t>P5</w:t>
            </w:r>
          </w:p>
        </w:tc>
        <w:tc>
          <w:tcPr>
            <w:tcW w:w="100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szCs w:val="21"/>
              </w:rPr>
            </w:pPr>
            <w:r w:rsidRPr="004E7C03">
              <w:rPr>
                <w:b/>
                <w:kern w:val="0"/>
                <w:szCs w:val="21"/>
              </w:rPr>
              <w:t>P6</w:t>
            </w:r>
          </w:p>
        </w:tc>
      </w:tr>
      <w:tr w:rsidR="005A3851" w:rsidRPr="004E7C03">
        <w:tc>
          <w:tcPr>
            <w:tcW w:w="1170"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b/>
                <w:szCs w:val="21"/>
              </w:rPr>
            </w:pPr>
            <w:r w:rsidRPr="004E7C03">
              <w:rPr>
                <w:b/>
                <w:szCs w:val="21"/>
              </w:rPr>
              <w:t>MS</w:t>
            </w:r>
          </w:p>
        </w:tc>
        <w:tc>
          <w:tcPr>
            <w:tcW w:w="1002"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szCs w:val="21"/>
              </w:rPr>
            </w:pPr>
            <w:r w:rsidRPr="004E7C03">
              <w:rPr>
                <w:szCs w:val="21"/>
              </w:rPr>
              <w:t>100%</w:t>
            </w:r>
          </w:p>
        </w:tc>
        <w:tc>
          <w:tcPr>
            <w:tcW w:w="1002"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szCs w:val="21"/>
              </w:rPr>
            </w:pPr>
            <w:r w:rsidRPr="004E7C03">
              <w:rPr>
                <w:szCs w:val="21"/>
              </w:rPr>
              <w:t>99.3%</w:t>
            </w:r>
          </w:p>
        </w:tc>
        <w:tc>
          <w:tcPr>
            <w:tcW w:w="1002"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szCs w:val="21"/>
              </w:rPr>
            </w:pPr>
            <w:r w:rsidRPr="004E7C03">
              <w:rPr>
                <w:szCs w:val="21"/>
              </w:rPr>
              <w:t>100%</w:t>
            </w:r>
          </w:p>
        </w:tc>
        <w:tc>
          <w:tcPr>
            <w:tcW w:w="1002"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szCs w:val="21"/>
              </w:rPr>
            </w:pPr>
            <w:r w:rsidRPr="004E7C03">
              <w:rPr>
                <w:szCs w:val="21"/>
              </w:rPr>
              <w:t>96.3%</w:t>
            </w:r>
          </w:p>
        </w:tc>
        <w:tc>
          <w:tcPr>
            <w:tcW w:w="1002"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szCs w:val="21"/>
              </w:rPr>
            </w:pPr>
            <w:r w:rsidRPr="004E7C03">
              <w:rPr>
                <w:szCs w:val="21"/>
              </w:rPr>
              <w:t>100%</w:t>
            </w:r>
          </w:p>
        </w:tc>
        <w:tc>
          <w:tcPr>
            <w:tcW w:w="1005"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szCs w:val="21"/>
              </w:rPr>
            </w:pPr>
            <w:r w:rsidRPr="004E7C03">
              <w:rPr>
                <w:szCs w:val="21"/>
              </w:rPr>
              <w:t>100%</w:t>
            </w:r>
            <w:bookmarkEnd w:id="85"/>
          </w:p>
        </w:tc>
      </w:tr>
    </w:tbl>
    <w:p w:rsidR="005A3851" w:rsidRPr="004E7C03" w:rsidRDefault="0069507A">
      <w:pPr>
        <w:pStyle w:val="aff6"/>
        <w:widowControl w:val="0"/>
        <w:spacing w:beforeLines="150" w:before="360" w:beforeAutospacing="0" w:afterAutospacing="0" w:line="360" w:lineRule="auto"/>
        <w:jc w:val="center"/>
        <w:rPr>
          <w:rFonts w:ascii="Times New Roman" w:hAnsi="Times New Roman"/>
          <w:kern w:val="2"/>
          <w:sz w:val="21"/>
          <w:lang w:bidi="ar"/>
        </w:rPr>
      </w:pPr>
      <w:r w:rsidRPr="004E7C03">
        <w:rPr>
          <w:rFonts w:ascii="Times New Roman" w:hAnsi="Times New Roman"/>
          <w:noProof/>
          <w:kern w:val="2"/>
          <w:sz w:val="21"/>
        </w:rPr>
        <w:drawing>
          <wp:inline distT="0" distB="0" distL="114300" distR="114300" wp14:anchorId="12BFCDA1" wp14:editId="63404EFC">
            <wp:extent cx="5075555" cy="2712085"/>
            <wp:effectExtent l="0" t="0" r="10795" b="12065"/>
            <wp:docPr id="51"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2"/>
                    <pic:cNvPicPr>
                      <a:picLocks noChangeAspect="1"/>
                    </pic:cNvPicPr>
                  </pic:nvPicPr>
                  <pic:blipFill>
                    <a:blip r:embed="rId60"/>
                    <a:stretch>
                      <a:fillRect/>
                    </a:stretch>
                  </pic:blipFill>
                  <pic:spPr>
                    <a:xfrm>
                      <a:off x="0" y="0"/>
                      <a:ext cx="5075555" cy="2712085"/>
                    </a:xfrm>
                    <a:prstGeom prst="rect">
                      <a:avLst/>
                    </a:prstGeom>
                    <a:noFill/>
                    <a:ln w="9525">
                      <a:noFill/>
                    </a:ln>
                  </pic:spPr>
                </pic:pic>
              </a:graphicData>
            </a:graphic>
          </wp:inline>
        </w:drawing>
      </w:r>
    </w:p>
    <w:p w:rsidR="005A3851" w:rsidRPr="004E7C03" w:rsidRDefault="0069507A">
      <w:pPr>
        <w:pStyle w:val="ub"/>
        <w:spacing w:before="120" w:after="360"/>
        <w:rPr>
          <w:rFonts w:eastAsia="宋体"/>
          <w:lang w:bidi="ar"/>
        </w:rPr>
      </w:pPr>
      <w:r w:rsidRPr="004E7C03">
        <w:t>图</w:t>
      </w:r>
      <w:r w:rsidRPr="004E7C03">
        <w:t>5-</w:t>
      </w:r>
      <w:r w:rsidRPr="004E7C03">
        <w:fldChar w:fldCharType="begin"/>
      </w:r>
      <w:r w:rsidRPr="004E7C03">
        <w:instrText xml:space="preserve"> SEQ </w:instrText>
      </w:r>
      <w:r w:rsidRPr="004E7C03">
        <w:instrText>图</w:instrText>
      </w:r>
      <w:r w:rsidRPr="004E7C03">
        <w:instrText xml:space="preserve">5- \* ARABIC </w:instrText>
      </w:r>
      <w:r w:rsidRPr="004E7C03">
        <w:fldChar w:fldCharType="separate"/>
      </w:r>
      <w:r w:rsidR="00A335A9">
        <w:rPr>
          <w:noProof/>
        </w:rPr>
        <w:t>1</w:t>
      </w:r>
      <w:r w:rsidRPr="004E7C03">
        <w:fldChar w:fldCharType="end"/>
      </w:r>
      <w:r w:rsidRPr="004E7C03">
        <w:rPr>
          <w:rFonts w:eastAsia="宋体" w:hint="eastAsia"/>
          <w:lang w:bidi="ar"/>
        </w:rPr>
        <w:t>变异算子产生变异体情况</w:t>
      </w:r>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lastRenderedPageBreak/>
        <w:t>基于以上实验结果，统计不同变异算子产生变异体的情况，如图</w:t>
      </w:r>
      <w:r w:rsidRPr="004E7C03">
        <w:rPr>
          <w:rFonts w:ascii="Times New Roman" w:hAnsi="Times New Roman" w:cs="宋体"/>
          <w:kern w:val="2"/>
          <w:szCs w:val="20"/>
          <w:lang w:bidi="ar"/>
        </w:rPr>
        <w:t>5-1</w:t>
      </w:r>
      <w:r w:rsidRPr="004E7C03">
        <w:rPr>
          <w:rFonts w:ascii="Times New Roman" w:hAnsi="Times New Roman" w:cs="宋体" w:hint="eastAsia"/>
          <w:kern w:val="2"/>
          <w:szCs w:val="20"/>
          <w:lang w:bidi="ar"/>
        </w:rPr>
        <w:t>所示。在图</w:t>
      </w:r>
      <w:r w:rsidRPr="004E7C03">
        <w:rPr>
          <w:rFonts w:ascii="Times New Roman" w:hAnsi="Times New Roman" w:cs="宋体"/>
          <w:kern w:val="2"/>
          <w:szCs w:val="20"/>
          <w:lang w:bidi="ar"/>
        </w:rPr>
        <w:t>5-1</w:t>
      </w:r>
      <w:r w:rsidRPr="004E7C03">
        <w:rPr>
          <w:rFonts w:ascii="Times New Roman" w:hAnsi="Times New Roman" w:cs="宋体" w:hint="eastAsia"/>
          <w:kern w:val="2"/>
          <w:szCs w:val="20"/>
          <w:lang w:bidi="ar"/>
        </w:rPr>
        <w:t>中，</w:t>
      </w:r>
      <w:r w:rsidRPr="004E7C03">
        <w:rPr>
          <w:rFonts w:ascii="Times New Roman" w:hAnsi="Times New Roman" w:cs="宋体"/>
          <w:i/>
          <w:kern w:val="2"/>
          <w:szCs w:val="20"/>
          <w:lang w:bidi="ar"/>
        </w:rPr>
        <w:t>NO</w:t>
      </w:r>
      <w:r w:rsidRPr="004E7C03">
        <w:rPr>
          <w:rFonts w:ascii="Times New Roman" w:hAnsi="Times New Roman" w:cs="宋体" w:hint="eastAsia"/>
          <w:kern w:val="2"/>
          <w:szCs w:val="20"/>
          <w:lang w:bidi="ar"/>
        </w:rPr>
        <w:t>指由此变异算子产生的变异体数目，</w:t>
      </w:r>
      <w:r w:rsidRPr="004E7C03">
        <w:rPr>
          <w:rFonts w:ascii="Times New Roman" w:hAnsi="Times New Roman" w:cs="宋体"/>
          <w:i/>
          <w:kern w:val="2"/>
          <w:szCs w:val="20"/>
          <w:lang w:bidi="ar"/>
        </w:rPr>
        <w:t>NE</w:t>
      </w:r>
      <w:r w:rsidRPr="004E7C03">
        <w:rPr>
          <w:rFonts w:ascii="Times New Roman" w:hAnsi="Times New Roman" w:cs="宋体" w:hint="eastAsia"/>
          <w:kern w:val="2"/>
          <w:szCs w:val="20"/>
          <w:lang w:bidi="ar"/>
        </w:rPr>
        <w:t>指由此变异算子产生的等价变异体数目。通过分析这些数据，可以看出：</w:t>
      </w:r>
    </w:p>
    <w:p w:rsidR="005A3851" w:rsidRPr="004E7C03" w:rsidRDefault="0069507A" w:rsidP="00CE6F8A">
      <w:pPr>
        <w:pStyle w:val="aff6"/>
        <w:widowControl w:val="0"/>
        <w:numPr>
          <w:ilvl w:val="0"/>
          <w:numId w:val="40"/>
        </w:numPr>
        <w:tabs>
          <w:tab w:val="left" w:pos="420"/>
        </w:tabs>
        <w:spacing w:beforeLines="10" w:before="24" w:beforeAutospacing="0" w:afterLines="10" w:after="24" w:afterAutospacing="0" w:line="312" w:lineRule="auto"/>
        <w:ind w:left="840"/>
      </w:pPr>
      <w:r w:rsidRPr="004E7C03">
        <w:rPr>
          <w:rFonts w:ascii="Times New Roman" w:hAnsi="Times New Roman" w:cs="宋体"/>
          <w:kern w:val="2"/>
          <w:szCs w:val="20"/>
          <w:lang w:bidi="ar"/>
        </w:rPr>
        <w:t>EAA</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EEU</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ELL</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EMD</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EMF</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AFP</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AIS</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AWR</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AJC</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APM, APA, XMC</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XMT</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XTF</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XER</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XEE</w:t>
      </w:r>
      <w:r w:rsidRPr="004E7C03">
        <w:rPr>
          <w:rFonts w:ascii="Times New Roman" w:hAnsi="Times New Roman" w:cs="宋体" w:hint="eastAsia"/>
          <w:kern w:val="2"/>
          <w:szCs w:val="20"/>
          <w:lang w:bidi="ar"/>
        </w:rPr>
        <w:t>这</w:t>
      </w:r>
      <w:r w:rsidRPr="004E7C03">
        <w:rPr>
          <w:rFonts w:ascii="Times New Roman" w:hAnsi="Times New Roman" w:cs="宋体"/>
          <w:kern w:val="2"/>
          <w:szCs w:val="20"/>
          <w:lang w:bidi="ar"/>
        </w:rPr>
        <w:t>16</w:t>
      </w:r>
      <w:r w:rsidRPr="004E7C03">
        <w:rPr>
          <w:rFonts w:ascii="Times New Roman" w:hAnsi="Times New Roman" w:cs="宋体" w:hint="eastAsia"/>
          <w:kern w:val="2"/>
          <w:szCs w:val="20"/>
          <w:lang w:bidi="ar"/>
        </w:rPr>
        <w:t>种变异算子在这</w:t>
      </w:r>
      <w:r w:rsidRPr="004E7C03">
        <w:rPr>
          <w:rFonts w:ascii="Times New Roman" w:hAnsi="Times New Roman" w:cs="宋体"/>
          <w:kern w:val="2"/>
          <w:szCs w:val="20"/>
          <w:lang w:bidi="ar"/>
        </w:rPr>
        <w:t>6</w:t>
      </w:r>
      <w:r w:rsidRPr="004E7C03">
        <w:rPr>
          <w:rFonts w:ascii="Times New Roman" w:hAnsi="Times New Roman" w:cs="宋体" w:hint="eastAsia"/>
          <w:kern w:val="2"/>
          <w:szCs w:val="20"/>
          <w:lang w:bidi="ar"/>
        </w:rPr>
        <w:t>个</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实例中不适用。</w:t>
      </w:r>
    </w:p>
    <w:p w:rsidR="005A3851" w:rsidRPr="004E7C03" w:rsidRDefault="0069507A" w:rsidP="00CE6F8A">
      <w:pPr>
        <w:pStyle w:val="aff6"/>
        <w:widowControl w:val="0"/>
        <w:numPr>
          <w:ilvl w:val="0"/>
          <w:numId w:val="40"/>
        </w:numPr>
        <w:tabs>
          <w:tab w:val="left" w:pos="420"/>
        </w:tabs>
        <w:spacing w:beforeLines="10" w:before="24" w:beforeAutospacing="0" w:afterLines="10" w:after="24" w:afterAutospacing="0" w:line="312" w:lineRule="auto"/>
        <w:ind w:left="840"/>
      </w:pPr>
      <w:r w:rsidRPr="004E7C03">
        <w:rPr>
          <w:rFonts w:ascii="Times New Roman" w:hAnsi="Times New Roman" w:cs="宋体"/>
          <w:kern w:val="2"/>
          <w:szCs w:val="20"/>
          <w:lang w:bidi="ar"/>
        </w:rPr>
        <w:t>AEL</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CFA</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ERR</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ASI</w:t>
      </w:r>
      <w:r w:rsidRPr="004E7C03">
        <w:rPr>
          <w:rFonts w:ascii="Times New Roman" w:hAnsi="Times New Roman" w:cs="宋体" w:hint="eastAsia"/>
          <w:kern w:val="2"/>
          <w:szCs w:val="20"/>
          <w:lang w:bidi="ar"/>
        </w:rPr>
        <w:t>这四类变异算子相对于其他变异算子可产生较多变异体。</w:t>
      </w:r>
    </w:p>
    <w:p w:rsidR="005A3851" w:rsidRPr="004E7C03" w:rsidRDefault="0069507A" w:rsidP="00CE6F8A">
      <w:pPr>
        <w:pStyle w:val="aff6"/>
        <w:widowControl w:val="0"/>
        <w:numPr>
          <w:ilvl w:val="0"/>
          <w:numId w:val="40"/>
        </w:numPr>
        <w:tabs>
          <w:tab w:val="left" w:pos="420"/>
        </w:tabs>
        <w:spacing w:beforeLines="10" w:before="24" w:beforeAutospacing="0" w:afterLines="10" w:after="24" w:afterAutospacing="0" w:line="312" w:lineRule="auto"/>
        <w:ind w:left="840"/>
      </w:pPr>
      <w:r w:rsidRPr="004E7C03">
        <w:rPr>
          <w:rFonts w:ascii="Times New Roman" w:hAnsi="Times New Roman" w:cs="宋体"/>
          <w:kern w:val="2"/>
          <w:szCs w:val="20"/>
          <w:lang w:bidi="ar"/>
        </w:rPr>
        <w:t>ECC</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EAP</w:t>
      </w:r>
      <w:r w:rsidRPr="004E7C03">
        <w:rPr>
          <w:rFonts w:ascii="Times New Roman" w:hAnsi="Times New Roman" w:cs="宋体" w:hint="eastAsia"/>
          <w:kern w:val="2"/>
          <w:szCs w:val="20"/>
          <w:lang w:bidi="ar"/>
        </w:rPr>
        <w:t>这两种变异算子产生的变异体都是等价变异体；</w:t>
      </w:r>
      <w:r w:rsidRPr="004E7C03">
        <w:rPr>
          <w:rFonts w:ascii="Times New Roman" w:hAnsi="Times New Roman" w:cs="宋体"/>
          <w:kern w:val="2"/>
          <w:szCs w:val="20"/>
          <w:lang w:bidi="ar"/>
        </w:rPr>
        <w:t>ASF</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 xml:space="preserve"> ASI</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AEL</w:t>
      </w:r>
      <w:r w:rsidRPr="004E7C03">
        <w:rPr>
          <w:rFonts w:ascii="Times New Roman" w:hAnsi="Times New Roman" w:cs="宋体" w:hint="eastAsia"/>
          <w:kern w:val="2"/>
          <w:szCs w:val="20"/>
          <w:lang w:bidi="ar"/>
        </w:rPr>
        <w:t>这三类变异算子会产生大量的等价变异体。</w:t>
      </w:r>
    </w:p>
    <w:p w:rsidR="005A3851" w:rsidRPr="004E7C03" w:rsidRDefault="0069507A">
      <w:pPr>
        <w:pStyle w:val="u2"/>
      </w:pPr>
      <w:bookmarkStart w:id="86" w:name="_Toc466487193"/>
      <w:bookmarkStart w:id="87" w:name="_Toc470079490"/>
      <w:r w:rsidRPr="004E7C03">
        <w:rPr>
          <w:rFonts w:hint="eastAsia"/>
        </w:rPr>
        <w:t>变异测试优化技术实例评估</w:t>
      </w:r>
      <w:bookmarkEnd w:id="86"/>
      <w:bookmarkEnd w:id="87"/>
    </w:p>
    <w:p w:rsidR="005A3851" w:rsidRPr="004E7C03" w:rsidRDefault="0069507A">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采用经验研究方法验证和评估本文提出的优化技术的有效性。</w:t>
      </w:r>
    </w:p>
    <w:p w:rsidR="005A3851" w:rsidRPr="004E7C03" w:rsidRDefault="0069507A">
      <w:pPr>
        <w:pStyle w:val="u3"/>
      </w:pPr>
      <w:bookmarkStart w:id="88" w:name="_Toc466487194"/>
      <w:bookmarkStart w:id="89" w:name="_Toc470079491"/>
      <w:r w:rsidRPr="004E7C03">
        <w:rPr>
          <w:rFonts w:hint="eastAsia"/>
        </w:rPr>
        <w:t>MuSR</w:t>
      </w:r>
      <w:r w:rsidRPr="004E7C03">
        <w:rPr>
          <w:rFonts w:hint="eastAsia"/>
        </w:rPr>
        <w:t>技术评估</w:t>
      </w:r>
      <w:bookmarkEnd w:id="88"/>
      <w:bookmarkEnd w:id="89"/>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在文章</w:t>
      </w:r>
      <w:r w:rsidRPr="004E7C03">
        <w:rPr>
          <w:rFonts w:ascii="Times New Roman" w:hAnsi="Times New Roman" w:cs="宋体"/>
          <w:kern w:val="2"/>
          <w:szCs w:val="20"/>
          <w:lang w:bidi="ar"/>
        </w:rPr>
        <w:t>3.2</w:t>
      </w:r>
      <w:r w:rsidRPr="004E7C03">
        <w:rPr>
          <w:rFonts w:ascii="Times New Roman" w:hAnsi="Times New Roman" w:cs="宋体" w:hint="eastAsia"/>
          <w:kern w:val="2"/>
          <w:szCs w:val="20"/>
          <w:lang w:bidi="ar"/>
        </w:rPr>
        <w:t>节，提出了变异算子的包含关系规则，并总结出</w:t>
      </w:r>
      <w:r w:rsidRPr="004E7C03">
        <w:rPr>
          <w:rFonts w:ascii="Times New Roman" w:hAnsi="Times New Roman" w:cs="宋体"/>
          <w:kern w:val="2"/>
          <w:szCs w:val="20"/>
          <w:lang w:bidi="ar"/>
        </w:rPr>
        <w:t>7</w:t>
      </w:r>
      <w:r w:rsidRPr="004E7C03">
        <w:rPr>
          <w:rFonts w:ascii="Times New Roman" w:hAnsi="Times New Roman" w:cs="宋体" w:hint="eastAsia"/>
          <w:kern w:val="2"/>
          <w:szCs w:val="20"/>
          <w:lang w:bidi="ar"/>
        </w:rPr>
        <w:t>组具有包含关系的变异算子。本部分实验运用包含关系规则验证这</w:t>
      </w:r>
      <w:r w:rsidRPr="004E7C03">
        <w:rPr>
          <w:rFonts w:ascii="Times New Roman" w:hAnsi="Times New Roman" w:cs="宋体"/>
          <w:kern w:val="2"/>
          <w:szCs w:val="20"/>
          <w:lang w:bidi="ar"/>
        </w:rPr>
        <w:t>7</w:t>
      </w:r>
      <w:r w:rsidRPr="004E7C03">
        <w:rPr>
          <w:rFonts w:ascii="Times New Roman" w:hAnsi="Times New Roman" w:cs="宋体" w:hint="eastAsia"/>
          <w:kern w:val="2"/>
          <w:szCs w:val="20"/>
          <w:lang w:bidi="ar"/>
        </w:rPr>
        <w:t>组包含关系的正确性。同时，评估</w:t>
      </w:r>
      <w:r w:rsidRPr="004E7C03">
        <w:rPr>
          <w:rFonts w:ascii="Times New Roman" w:hAnsi="Times New Roman" w:cs="宋体"/>
          <w:kern w:val="2"/>
          <w:szCs w:val="20"/>
          <w:lang w:bidi="ar"/>
        </w:rPr>
        <w:t>MuSR</w:t>
      </w:r>
      <w:r w:rsidRPr="004E7C03">
        <w:rPr>
          <w:rFonts w:ascii="Times New Roman" w:hAnsi="Times New Roman" w:cs="宋体" w:hint="eastAsia"/>
          <w:kern w:val="2"/>
          <w:szCs w:val="20"/>
          <w:lang w:bidi="ar"/>
        </w:rPr>
        <w:t>技术对于</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程序的变异测试优化的效果。</w:t>
      </w:r>
    </w:p>
    <w:p w:rsidR="005A3851" w:rsidRPr="004E7C03" w:rsidRDefault="0069507A">
      <w:pPr>
        <w:pStyle w:val="u5"/>
        <w:spacing w:before="24" w:after="24"/>
        <w:ind w:firstLine="480"/>
      </w:pPr>
      <w:r w:rsidRPr="004E7C03">
        <w:rPr>
          <w:rFonts w:hint="eastAsia"/>
          <w:lang w:bidi="ar"/>
        </w:rPr>
        <w:t>根据包含关系规则定义可知，若</w:t>
      </w:r>
      <w:r w:rsidRPr="004E7C03">
        <w:rPr>
          <w:i/>
          <w:lang w:bidi="ar"/>
        </w:rPr>
        <w:t>O</w:t>
      </w:r>
      <w:r w:rsidRPr="004E7C03">
        <w:rPr>
          <w:i/>
          <w:vertAlign w:val="subscript"/>
          <w:lang w:bidi="ar"/>
        </w:rPr>
        <w:t>A</w:t>
      </w:r>
      <w:r w:rsidRPr="004E7C03">
        <w:rPr>
          <w:i/>
          <w:lang w:bidi="ar"/>
        </w:rPr>
        <w:t>←O</w:t>
      </w:r>
      <w:r w:rsidRPr="004E7C03">
        <w:rPr>
          <w:i/>
          <w:vertAlign w:val="subscript"/>
          <w:lang w:bidi="ar"/>
        </w:rPr>
        <w:t>B</w:t>
      </w:r>
      <w:r w:rsidRPr="004E7C03">
        <w:rPr>
          <w:rFonts w:hint="eastAsia"/>
          <w:lang w:bidi="ar"/>
        </w:rPr>
        <w:t>，则说明对于变异算子</w:t>
      </w:r>
      <w:r w:rsidRPr="004E7C03">
        <w:rPr>
          <w:i/>
          <w:lang w:bidi="ar"/>
        </w:rPr>
        <w:t>O</w:t>
      </w:r>
      <w:r w:rsidRPr="004E7C03">
        <w:rPr>
          <w:i/>
          <w:vertAlign w:val="subscript"/>
          <w:lang w:bidi="ar"/>
        </w:rPr>
        <w:t>B</w:t>
      </w:r>
      <w:r w:rsidRPr="004E7C03">
        <w:rPr>
          <w:rFonts w:hint="eastAsia"/>
          <w:lang w:bidi="ar"/>
        </w:rPr>
        <w:t>产生的所有变异体，都存在变异算子</w:t>
      </w:r>
      <w:r w:rsidRPr="004E7C03">
        <w:rPr>
          <w:i/>
          <w:lang w:bidi="ar"/>
        </w:rPr>
        <w:t>O</w:t>
      </w:r>
      <w:r w:rsidRPr="004E7C03">
        <w:rPr>
          <w:i/>
          <w:vertAlign w:val="subscript"/>
          <w:lang w:bidi="ar"/>
        </w:rPr>
        <w:t>A</w:t>
      </w:r>
      <w:r w:rsidRPr="004E7C03">
        <w:rPr>
          <w:rFonts w:hint="eastAsia"/>
          <w:lang w:bidi="ar"/>
        </w:rPr>
        <w:t>产生的变异体，使得所有能将</w:t>
      </w:r>
      <w:r w:rsidRPr="004E7C03">
        <w:rPr>
          <w:i/>
          <w:lang w:bidi="ar"/>
        </w:rPr>
        <w:t>O</w:t>
      </w:r>
      <w:r w:rsidRPr="004E7C03">
        <w:rPr>
          <w:i/>
          <w:vertAlign w:val="subscript"/>
          <w:lang w:bidi="ar"/>
        </w:rPr>
        <w:t>A</w:t>
      </w:r>
      <w:r w:rsidRPr="004E7C03">
        <w:rPr>
          <w:rFonts w:hint="eastAsia"/>
          <w:lang w:bidi="ar"/>
        </w:rPr>
        <w:t>产生的变异体“杀死”的测试用例，都能“杀死”</w:t>
      </w:r>
      <w:r w:rsidRPr="004E7C03">
        <w:rPr>
          <w:i/>
          <w:lang w:bidi="ar"/>
        </w:rPr>
        <w:t>O</w:t>
      </w:r>
      <w:r w:rsidRPr="004E7C03">
        <w:rPr>
          <w:i/>
          <w:vertAlign w:val="subscript"/>
          <w:lang w:bidi="ar"/>
        </w:rPr>
        <w:t>B</w:t>
      </w:r>
      <w:r w:rsidRPr="004E7C03">
        <w:rPr>
          <w:rFonts w:hint="eastAsia"/>
          <w:lang w:bidi="ar"/>
        </w:rPr>
        <w:t>产生的变异体。</w:t>
      </w:r>
      <w:r w:rsidRPr="004E7C03">
        <w:rPr>
          <w:i/>
          <w:lang w:bidi="ar"/>
        </w:rPr>
        <w:t>O</w:t>
      </w:r>
      <w:r w:rsidRPr="004E7C03">
        <w:rPr>
          <w:i/>
          <w:vertAlign w:val="subscript"/>
          <w:lang w:bidi="ar"/>
        </w:rPr>
        <w:t>B</w:t>
      </w:r>
      <w:r w:rsidRPr="004E7C03">
        <w:rPr>
          <w:rFonts w:hint="eastAsia"/>
          <w:lang w:bidi="ar"/>
        </w:rPr>
        <w:t>产生的变异体可以被</w:t>
      </w:r>
      <w:r w:rsidRPr="004E7C03">
        <w:rPr>
          <w:i/>
          <w:lang w:bidi="ar"/>
        </w:rPr>
        <w:t>O</w:t>
      </w:r>
      <w:r w:rsidRPr="004E7C03">
        <w:rPr>
          <w:i/>
          <w:vertAlign w:val="subscript"/>
          <w:lang w:bidi="ar"/>
        </w:rPr>
        <w:t>A</w:t>
      </w:r>
      <w:r w:rsidRPr="004E7C03">
        <w:rPr>
          <w:rFonts w:hint="eastAsia"/>
          <w:lang w:bidi="ar"/>
        </w:rPr>
        <w:t>的变异体所替代，所以</w:t>
      </w:r>
      <w:r w:rsidRPr="004E7C03">
        <w:rPr>
          <w:i/>
          <w:lang w:bidi="ar"/>
        </w:rPr>
        <w:t>O</w:t>
      </w:r>
      <w:r w:rsidRPr="004E7C03">
        <w:rPr>
          <w:i/>
          <w:vertAlign w:val="subscript"/>
          <w:lang w:bidi="ar"/>
        </w:rPr>
        <w:t>B</w:t>
      </w:r>
      <w:r w:rsidRPr="004E7C03">
        <w:rPr>
          <w:rFonts w:hint="eastAsia"/>
          <w:lang w:bidi="ar"/>
        </w:rPr>
        <w:t>的变异体可以被精简。</w:t>
      </w:r>
    </w:p>
    <w:p w:rsidR="005A3851" w:rsidRPr="004E7C03" w:rsidRDefault="0069507A">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通过查询</w:t>
      </w:r>
      <w:r w:rsidRPr="004E7C03">
        <w:rPr>
          <w:rFonts w:ascii="Times New Roman" w:hAnsi="Times New Roman" w:cs="宋体"/>
          <w:kern w:val="2"/>
          <w:szCs w:val="20"/>
          <w:lang w:bidi="ar"/>
        </w:rPr>
        <w:t>5.2</w:t>
      </w:r>
      <w:r w:rsidRPr="004E7C03">
        <w:rPr>
          <w:rFonts w:ascii="Times New Roman" w:hAnsi="Times New Roman" w:cs="宋体" w:hint="eastAsia"/>
          <w:kern w:val="2"/>
          <w:szCs w:val="20"/>
          <w:lang w:bidi="ar"/>
        </w:rPr>
        <w:t>节中实例的变异测试结果，统计</w:t>
      </w:r>
      <w:r w:rsidRPr="004E7C03">
        <w:rPr>
          <w:rFonts w:ascii="Times New Roman" w:hAnsi="Times New Roman" w:cs="宋体"/>
          <w:kern w:val="2"/>
          <w:szCs w:val="20"/>
          <w:lang w:bidi="ar"/>
        </w:rPr>
        <w:t>7</w:t>
      </w:r>
      <w:r w:rsidRPr="004E7C03">
        <w:rPr>
          <w:rFonts w:ascii="Times New Roman" w:hAnsi="Times New Roman" w:cs="宋体" w:hint="eastAsia"/>
          <w:kern w:val="2"/>
          <w:szCs w:val="20"/>
          <w:lang w:bidi="ar"/>
        </w:rPr>
        <w:t>组具有包含关系的变异算子产生的变异体的</w:t>
      </w:r>
      <w:r w:rsidRPr="004E7C03">
        <w:rPr>
          <w:rFonts w:ascii="Times New Roman" w:hAnsi="Times New Roman" w:cs="宋体"/>
          <w:kern w:val="2"/>
          <w:szCs w:val="20"/>
          <w:lang w:bidi="ar"/>
        </w:rPr>
        <w:t>FDR</w:t>
      </w:r>
      <w:r w:rsidRPr="004E7C03">
        <w:rPr>
          <w:rFonts w:ascii="Times New Roman" w:hAnsi="Times New Roman" w:cs="宋体" w:hint="eastAsia"/>
          <w:kern w:val="2"/>
          <w:szCs w:val="20"/>
          <w:lang w:bidi="ar"/>
        </w:rPr>
        <w:t>值，观察它们的测试情况。</w:t>
      </w:r>
      <w:r w:rsidRPr="004E7C03">
        <w:rPr>
          <w:rFonts w:ascii="Times New Roman" w:hAnsi="Times New Roman" w:cs="宋体"/>
          <w:kern w:val="2"/>
          <w:szCs w:val="20"/>
          <w:lang w:bidi="ar"/>
        </w:rPr>
        <w:t>FDR</w:t>
      </w:r>
      <w:r w:rsidRPr="004E7C03">
        <w:rPr>
          <w:rFonts w:ascii="Times New Roman" w:hAnsi="Times New Roman" w:cs="宋体" w:hint="eastAsia"/>
          <w:kern w:val="2"/>
          <w:szCs w:val="20"/>
          <w:lang w:bidi="ar"/>
        </w:rPr>
        <w:t>值给出测试用例能够有多少比例“杀死”变异体，可以间接反映出变异算子间的包含关系。若</w:t>
      </w:r>
      <w:r w:rsidRPr="004E7C03">
        <w:rPr>
          <w:rFonts w:ascii="Times New Roman" w:hAnsi="Times New Roman" w:cs="宋体"/>
          <w:i/>
          <w:szCs w:val="20"/>
          <w:lang w:bidi="ar"/>
        </w:rPr>
        <w:t>AEL</w:t>
      </w:r>
      <w:r w:rsidRPr="004E7C03">
        <w:rPr>
          <w:rFonts w:ascii="Times New Roman" w:hAnsi="Times New Roman"/>
          <w:i/>
          <w:szCs w:val="20"/>
          <w:lang w:bidi="ar"/>
        </w:rPr>
        <w:t>←</w:t>
      </w:r>
      <w:r w:rsidRPr="004E7C03">
        <w:rPr>
          <w:rFonts w:ascii="Times New Roman" w:hAnsi="Times New Roman" w:cs="宋体"/>
          <w:i/>
          <w:szCs w:val="20"/>
          <w:lang w:bidi="ar"/>
        </w:rPr>
        <w:t>AIE</w:t>
      </w:r>
      <w:r w:rsidRPr="004E7C03">
        <w:rPr>
          <w:rFonts w:ascii="Times New Roman" w:hAnsi="Times New Roman" w:cs="宋体" w:hint="eastAsia"/>
          <w:szCs w:val="20"/>
          <w:lang w:bidi="ar"/>
        </w:rPr>
        <w:t>，根据包含关系定义，可知</w:t>
      </w:r>
      <w:r w:rsidRPr="004E7C03">
        <w:rPr>
          <w:rFonts w:ascii="Times New Roman" w:hAnsi="Times New Roman" w:cs="宋体"/>
          <w:i/>
          <w:szCs w:val="20"/>
          <w:lang w:bidi="ar"/>
        </w:rPr>
        <w:t>AEL</w:t>
      </w:r>
      <w:r w:rsidRPr="004E7C03">
        <w:rPr>
          <w:rFonts w:ascii="Times New Roman" w:hAnsi="Times New Roman" w:cs="宋体" w:hint="eastAsia"/>
          <w:szCs w:val="20"/>
          <w:lang w:bidi="ar"/>
        </w:rPr>
        <w:t>变异体的</w:t>
      </w:r>
      <w:r w:rsidRPr="004E7C03">
        <w:rPr>
          <w:rFonts w:ascii="Times New Roman" w:hAnsi="Times New Roman" w:cs="宋体"/>
          <w:szCs w:val="20"/>
          <w:lang w:bidi="ar"/>
        </w:rPr>
        <w:t>FDR</w:t>
      </w:r>
      <w:r w:rsidRPr="004E7C03">
        <w:rPr>
          <w:rFonts w:ascii="Times New Roman" w:hAnsi="Times New Roman" w:cs="宋体" w:hint="eastAsia"/>
          <w:szCs w:val="20"/>
          <w:lang w:bidi="ar"/>
        </w:rPr>
        <w:t>值应小于等于</w:t>
      </w:r>
      <w:r w:rsidRPr="004E7C03">
        <w:rPr>
          <w:rFonts w:ascii="Times New Roman" w:hAnsi="Times New Roman" w:cs="宋体"/>
          <w:i/>
          <w:szCs w:val="20"/>
          <w:lang w:bidi="ar"/>
        </w:rPr>
        <w:t>AIE</w:t>
      </w:r>
      <w:r w:rsidRPr="004E7C03">
        <w:rPr>
          <w:rFonts w:ascii="Times New Roman" w:hAnsi="Times New Roman" w:cs="宋体" w:hint="eastAsia"/>
          <w:szCs w:val="20"/>
          <w:lang w:bidi="ar"/>
        </w:rPr>
        <w:t>变异体的</w:t>
      </w:r>
      <w:r w:rsidRPr="004E7C03">
        <w:rPr>
          <w:rFonts w:ascii="Times New Roman" w:hAnsi="Times New Roman" w:cs="宋体"/>
          <w:szCs w:val="20"/>
          <w:lang w:bidi="ar"/>
        </w:rPr>
        <w:t>FDR</w:t>
      </w:r>
      <w:r w:rsidRPr="004E7C03">
        <w:rPr>
          <w:rFonts w:ascii="Times New Roman" w:hAnsi="Times New Roman" w:cs="宋体" w:hint="eastAsia"/>
          <w:szCs w:val="20"/>
          <w:lang w:bidi="ar"/>
        </w:rPr>
        <w:t>值</w:t>
      </w:r>
      <w:r w:rsidRPr="004E7C03">
        <w:rPr>
          <w:rFonts w:ascii="Times New Roman" w:hAnsi="Times New Roman" w:cs="宋体" w:hint="eastAsia"/>
          <w:kern w:val="2"/>
          <w:szCs w:val="20"/>
          <w:lang w:bidi="ar"/>
        </w:rPr>
        <w:t>。对每组变异算子之间的包含关系找一个</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实例进行验证，得到如表</w:t>
      </w:r>
      <w:r w:rsidRPr="004E7C03">
        <w:rPr>
          <w:rFonts w:ascii="Times New Roman" w:hAnsi="Times New Roman" w:cs="宋体"/>
          <w:kern w:val="2"/>
          <w:szCs w:val="20"/>
          <w:lang w:bidi="ar"/>
        </w:rPr>
        <w:t>5-6</w:t>
      </w:r>
      <w:r w:rsidRPr="004E7C03">
        <w:rPr>
          <w:rFonts w:ascii="Times New Roman" w:hAnsi="Times New Roman" w:cs="宋体" w:hint="eastAsia"/>
          <w:kern w:val="2"/>
          <w:szCs w:val="20"/>
          <w:lang w:bidi="ar"/>
        </w:rPr>
        <w:t>至</w:t>
      </w:r>
      <w:r w:rsidRPr="004E7C03">
        <w:rPr>
          <w:rFonts w:ascii="Times New Roman" w:hAnsi="Times New Roman" w:cs="宋体"/>
          <w:kern w:val="2"/>
          <w:szCs w:val="20"/>
          <w:lang w:bidi="ar"/>
        </w:rPr>
        <w:t>5-11</w:t>
      </w:r>
      <w:r w:rsidRPr="004E7C03">
        <w:rPr>
          <w:rFonts w:ascii="Times New Roman" w:hAnsi="Times New Roman" w:cs="宋体" w:hint="eastAsia"/>
          <w:kern w:val="2"/>
          <w:szCs w:val="20"/>
          <w:lang w:bidi="ar"/>
        </w:rPr>
        <w:t>所示结果。表</w:t>
      </w:r>
      <w:r w:rsidRPr="004E7C03">
        <w:rPr>
          <w:rFonts w:ascii="Times New Roman" w:hAnsi="Times New Roman" w:cs="宋体"/>
          <w:kern w:val="2"/>
          <w:szCs w:val="20"/>
          <w:lang w:bidi="ar"/>
        </w:rPr>
        <w:t>5-6</w:t>
      </w:r>
      <w:r w:rsidRPr="004E7C03">
        <w:rPr>
          <w:rFonts w:ascii="Times New Roman" w:hAnsi="Times New Roman" w:cs="宋体" w:hint="eastAsia"/>
          <w:kern w:val="2"/>
          <w:szCs w:val="20"/>
          <w:lang w:bidi="ar"/>
        </w:rPr>
        <w:t>至</w:t>
      </w:r>
      <w:r w:rsidRPr="004E7C03">
        <w:rPr>
          <w:rFonts w:ascii="Times New Roman" w:hAnsi="Times New Roman" w:cs="宋体"/>
          <w:kern w:val="2"/>
          <w:szCs w:val="20"/>
          <w:lang w:bidi="ar"/>
        </w:rPr>
        <w:t>5-11</w:t>
      </w:r>
      <w:r w:rsidRPr="004E7C03">
        <w:rPr>
          <w:rFonts w:ascii="Times New Roman" w:hAnsi="Times New Roman" w:cs="宋体" w:hint="eastAsia"/>
          <w:kern w:val="2"/>
          <w:szCs w:val="20"/>
          <w:lang w:bidi="ar"/>
        </w:rPr>
        <w:t>给出在五组测试用例集合下，这些具有包含关系的变异算子产生变异体的</w:t>
      </w:r>
      <w:r w:rsidRPr="004E7C03">
        <w:rPr>
          <w:rFonts w:ascii="Times New Roman" w:hAnsi="Times New Roman" w:cs="宋体"/>
          <w:kern w:val="2"/>
          <w:szCs w:val="20"/>
          <w:lang w:bidi="ar"/>
        </w:rPr>
        <w:t>FDR</w:t>
      </w:r>
      <w:r w:rsidRPr="004E7C03">
        <w:rPr>
          <w:rFonts w:ascii="Times New Roman" w:hAnsi="Times New Roman" w:cs="宋体" w:hint="eastAsia"/>
          <w:kern w:val="2"/>
          <w:szCs w:val="20"/>
          <w:lang w:bidi="ar"/>
        </w:rPr>
        <w:t>值。其中，表</w:t>
      </w:r>
      <w:r w:rsidRPr="004E7C03">
        <w:rPr>
          <w:rFonts w:ascii="Times New Roman" w:hAnsi="Times New Roman" w:cs="宋体"/>
          <w:kern w:val="2"/>
          <w:szCs w:val="20"/>
          <w:lang w:bidi="ar"/>
        </w:rPr>
        <w:t>5-7</w:t>
      </w:r>
      <w:r w:rsidRPr="004E7C03">
        <w:rPr>
          <w:rFonts w:ascii="Times New Roman" w:hAnsi="Times New Roman" w:cs="宋体" w:hint="eastAsia"/>
          <w:kern w:val="2"/>
          <w:szCs w:val="20"/>
          <w:lang w:bidi="ar"/>
        </w:rPr>
        <w:t>展示</w:t>
      </w:r>
      <w:r w:rsidRPr="004E7C03">
        <w:rPr>
          <w:rFonts w:ascii="Times New Roman" w:hAnsi="Times New Roman" w:cs="宋体"/>
          <w:kern w:val="2"/>
          <w:szCs w:val="20"/>
          <w:lang w:bidi="ar"/>
        </w:rPr>
        <w:t>SupplyCustomer</w:t>
      </w:r>
      <w:r w:rsidRPr="004E7C03">
        <w:rPr>
          <w:rFonts w:ascii="Times New Roman" w:hAnsi="Times New Roman" w:cs="宋体" w:hint="eastAsia"/>
          <w:kern w:val="2"/>
          <w:szCs w:val="20"/>
          <w:lang w:bidi="ar"/>
        </w:rPr>
        <w:t>实例中存在</w:t>
      </w:r>
      <w:r w:rsidRPr="004E7C03">
        <w:rPr>
          <w:rFonts w:ascii="Times New Roman" w:hAnsi="Times New Roman" w:cs="宋体"/>
          <w:i/>
          <w:szCs w:val="20"/>
          <w:lang w:bidi="ar"/>
        </w:rPr>
        <w:t>AEL</w:t>
      </w:r>
      <w:r w:rsidRPr="004E7C03">
        <w:rPr>
          <w:rFonts w:ascii="Times New Roman" w:hAnsi="Times New Roman"/>
          <w:i/>
          <w:szCs w:val="20"/>
          <w:lang w:bidi="ar"/>
        </w:rPr>
        <w:t>←</w:t>
      </w:r>
      <w:r w:rsidRPr="004E7C03">
        <w:rPr>
          <w:rFonts w:ascii="Times New Roman" w:hAnsi="Times New Roman" w:cs="宋体"/>
          <w:i/>
          <w:szCs w:val="20"/>
          <w:lang w:bidi="ar"/>
        </w:rPr>
        <w:t>AIE</w:t>
      </w:r>
      <w:r w:rsidRPr="004E7C03">
        <w:rPr>
          <w:rFonts w:ascii="Times New Roman" w:hAnsi="Times New Roman" w:cs="宋体" w:hint="eastAsia"/>
          <w:szCs w:val="20"/>
          <w:lang w:bidi="ar"/>
        </w:rPr>
        <w:t>这组包含关系。在五组测试用例集合下，</w:t>
      </w:r>
      <w:r w:rsidRPr="004E7C03">
        <w:rPr>
          <w:rFonts w:ascii="Times New Roman" w:hAnsi="Times New Roman" w:cs="宋体"/>
          <w:i/>
          <w:kern w:val="2"/>
          <w:szCs w:val="20"/>
          <w:lang w:bidi="ar"/>
        </w:rPr>
        <w:t>AEL</w:t>
      </w:r>
      <w:r w:rsidRPr="004E7C03">
        <w:rPr>
          <w:rFonts w:ascii="Times New Roman" w:hAnsi="Times New Roman" w:cs="宋体" w:hint="eastAsia"/>
          <w:kern w:val="2"/>
          <w:szCs w:val="20"/>
          <w:lang w:bidi="ar"/>
        </w:rPr>
        <w:t>和</w:t>
      </w:r>
      <w:r w:rsidRPr="004E7C03">
        <w:rPr>
          <w:rFonts w:ascii="Times New Roman" w:hAnsi="Times New Roman" w:cs="宋体"/>
          <w:i/>
          <w:kern w:val="2"/>
          <w:szCs w:val="20"/>
          <w:lang w:bidi="ar"/>
        </w:rPr>
        <w:t>AIE</w:t>
      </w:r>
      <w:r w:rsidRPr="004E7C03">
        <w:rPr>
          <w:rFonts w:ascii="Times New Roman" w:hAnsi="Times New Roman" w:cs="宋体" w:hint="eastAsia"/>
          <w:kern w:val="2"/>
          <w:szCs w:val="20"/>
          <w:lang w:bidi="ar"/>
        </w:rPr>
        <w:t>的变异体的</w:t>
      </w:r>
      <w:r w:rsidRPr="004E7C03">
        <w:rPr>
          <w:rFonts w:ascii="Times New Roman" w:hAnsi="Times New Roman" w:cs="宋体"/>
          <w:kern w:val="2"/>
          <w:szCs w:val="20"/>
          <w:lang w:bidi="ar"/>
        </w:rPr>
        <w:t>FDR</w:t>
      </w:r>
      <w:r w:rsidRPr="004E7C03">
        <w:rPr>
          <w:rFonts w:ascii="Times New Roman" w:hAnsi="Times New Roman" w:cs="宋体" w:hint="eastAsia"/>
          <w:kern w:val="2"/>
          <w:szCs w:val="20"/>
          <w:lang w:bidi="ar"/>
        </w:rPr>
        <w:t>值相同，表明</w:t>
      </w:r>
      <w:r w:rsidRPr="004E7C03">
        <w:rPr>
          <w:rFonts w:ascii="Times New Roman" w:hAnsi="Times New Roman" w:cs="宋体" w:hint="eastAsia"/>
          <w:szCs w:val="20"/>
          <w:lang w:bidi="ar"/>
        </w:rPr>
        <w:t>所有能将</w:t>
      </w:r>
      <w:r w:rsidRPr="004E7C03">
        <w:rPr>
          <w:rFonts w:ascii="Times New Roman" w:hAnsi="Times New Roman" w:cs="宋体"/>
          <w:i/>
          <w:kern w:val="2"/>
          <w:szCs w:val="20"/>
          <w:lang w:bidi="ar"/>
        </w:rPr>
        <w:t>AEL</w:t>
      </w:r>
      <w:r w:rsidRPr="004E7C03">
        <w:rPr>
          <w:rFonts w:ascii="Times New Roman" w:hAnsi="Times New Roman" w:cs="宋体" w:hint="eastAsia"/>
          <w:kern w:val="2"/>
          <w:szCs w:val="20"/>
          <w:lang w:bidi="ar"/>
        </w:rPr>
        <w:t>的</w:t>
      </w:r>
      <w:r w:rsidRPr="004E7C03">
        <w:rPr>
          <w:rFonts w:ascii="Times New Roman" w:hAnsi="Times New Roman" w:cs="宋体"/>
          <w:i/>
          <w:kern w:val="2"/>
          <w:szCs w:val="20"/>
          <w:lang w:bidi="ar"/>
        </w:rPr>
        <w:t>MU</w:t>
      </w:r>
      <w:r w:rsidRPr="004E7C03">
        <w:rPr>
          <w:rFonts w:ascii="Times New Roman" w:hAnsi="Times New Roman" w:cs="宋体"/>
          <w:i/>
          <w:kern w:val="2"/>
          <w:szCs w:val="20"/>
          <w:vertAlign w:val="subscript"/>
          <w:lang w:bidi="ar"/>
        </w:rPr>
        <w:t>1</w:t>
      </w:r>
      <w:r w:rsidRPr="004E7C03">
        <w:rPr>
          <w:rFonts w:ascii="Times New Roman" w:hAnsi="Times New Roman" w:cs="宋体"/>
          <w:i/>
          <w:kern w:val="2"/>
          <w:szCs w:val="20"/>
          <w:vertAlign w:val="superscript"/>
          <w:lang w:bidi="ar"/>
        </w:rPr>
        <w:t>AEL</w:t>
      </w:r>
      <w:r w:rsidRPr="004E7C03">
        <w:rPr>
          <w:rFonts w:ascii="Times New Roman" w:hAnsi="Times New Roman" w:cs="宋体" w:hint="eastAsia"/>
          <w:kern w:val="2"/>
          <w:szCs w:val="20"/>
          <w:lang w:bidi="ar"/>
        </w:rPr>
        <w:t>或</w:t>
      </w:r>
      <w:r w:rsidRPr="004E7C03">
        <w:rPr>
          <w:rFonts w:ascii="Times New Roman" w:hAnsi="Times New Roman" w:cs="宋体"/>
          <w:i/>
          <w:kern w:val="2"/>
          <w:szCs w:val="20"/>
          <w:lang w:bidi="ar"/>
        </w:rPr>
        <w:t>MU</w:t>
      </w:r>
      <w:r w:rsidRPr="004E7C03">
        <w:rPr>
          <w:rFonts w:ascii="Times New Roman" w:hAnsi="Times New Roman" w:cs="宋体"/>
          <w:i/>
          <w:kern w:val="2"/>
          <w:szCs w:val="20"/>
          <w:vertAlign w:val="subscript"/>
          <w:lang w:bidi="ar"/>
        </w:rPr>
        <w:t>2</w:t>
      </w:r>
      <w:r w:rsidRPr="004E7C03">
        <w:rPr>
          <w:rFonts w:ascii="Times New Roman" w:hAnsi="Times New Roman" w:cs="宋体"/>
          <w:i/>
          <w:kern w:val="2"/>
          <w:szCs w:val="20"/>
          <w:vertAlign w:val="superscript"/>
          <w:lang w:bidi="ar"/>
        </w:rPr>
        <w:t>AE</w:t>
      </w:r>
      <w:r w:rsidRPr="004E7C03">
        <w:rPr>
          <w:rFonts w:ascii="Times New Roman" w:hAnsi="Times New Roman" w:cs="宋体"/>
          <w:kern w:val="2"/>
          <w:szCs w:val="20"/>
          <w:vertAlign w:val="superscript"/>
          <w:lang w:bidi="ar"/>
        </w:rPr>
        <w:t>L</w:t>
      </w:r>
      <w:r w:rsidRPr="004E7C03">
        <w:rPr>
          <w:rFonts w:ascii="Times New Roman" w:hAnsi="Times New Roman" w:cs="宋体" w:hint="eastAsia"/>
          <w:kern w:val="2"/>
          <w:szCs w:val="20"/>
          <w:lang w:bidi="ar"/>
        </w:rPr>
        <w:t>变异体的“</w:t>
      </w:r>
      <w:r w:rsidRPr="004E7C03">
        <w:rPr>
          <w:rFonts w:ascii="Times New Roman" w:hAnsi="Times New Roman" w:cs="宋体" w:hint="eastAsia"/>
          <w:szCs w:val="20"/>
          <w:lang w:bidi="ar"/>
        </w:rPr>
        <w:t>杀死”的</w:t>
      </w:r>
      <w:r w:rsidRPr="004E7C03">
        <w:rPr>
          <w:rFonts w:ascii="Times New Roman" w:hAnsi="Times New Roman" w:cs="宋体" w:hint="eastAsia"/>
          <w:kern w:val="2"/>
          <w:szCs w:val="20"/>
          <w:lang w:bidi="ar"/>
        </w:rPr>
        <w:t>测试用例，都能将</w:t>
      </w:r>
      <w:r w:rsidRPr="004E7C03">
        <w:rPr>
          <w:rFonts w:ascii="Times New Roman" w:hAnsi="Times New Roman" w:cs="宋体"/>
          <w:i/>
          <w:kern w:val="2"/>
          <w:szCs w:val="20"/>
          <w:lang w:bidi="ar"/>
        </w:rPr>
        <w:t>AIE</w:t>
      </w:r>
      <w:r w:rsidRPr="004E7C03">
        <w:rPr>
          <w:rFonts w:ascii="Times New Roman" w:hAnsi="Times New Roman" w:cs="宋体" w:hint="eastAsia"/>
          <w:kern w:val="2"/>
          <w:szCs w:val="20"/>
          <w:lang w:bidi="ar"/>
        </w:rPr>
        <w:t>变异算子的</w:t>
      </w:r>
      <w:r w:rsidRPr="004E7C03">
        <w:rPr>
          <w:rFonts w:ascii="Times New Roman" w:hAnsi="Times New Roman" w:cs="宋体"/>
          <w:i/>
          <w:szCs w:val="20"/>
          <w:lang w:bidi="ar"/>
        </w:rPr>
        <w:t>MU</w:t>
      </w:r>
      <w:r w:rsidRPr="004E7C03">
        <w:rPr>
          <w:rFonts w:ascii="Times New Roman" w:hAnsi="Times New Roman" w:cs="宋体"/>
          <w:i/>
          <w:szCs w:val="20"/>
          <w:vertAlign w:val="subscript"/>
          <w:lang w:bidi="ar"/>
        </w:rPr>
        <w:t>1</w:t>
      </w:r>
      <w:r w:rsidRPr="004E7C03">
        <w:rPr>
          <w:rFonts w:ascii="Times New Roman" w:hAnsi="Times New Roman" w:cs="宋体"/>
          <w:i/>
          <w:szCs w:val="20"/>
          <w:vertAlign w:val="superscript"/>
          <w:lang w:bidi="ar"/>
        </w:rPr>
        <w:t>AIE</w:t>
      </w:r>
      <w:r w:rsidRPr="004E7C03">
        <w:rPr>
          <w:rFonts w:ascii="Times New Roman" w:hAnsi="Times New Roman" w:cs="宋体" w:hint="eastAsia"/>
          <w:kern w:val="2"/>
          <w:szCs w:val="20"/>
          <w:lang w:bidi="ar"/>
        </w:rPr>
        <w:t>变异体“杀死”。所以，</w:t>
      </w:r>
      <w:r w:rsidRPr="004E7C03">
        <w:rPr>
          <w:rFonts w:ascii="Times New Roman" w:hAnsi="Times New Roman" w:cs="宋体"/>
          <w:i/>
          <w:kern w:val="2"/>
          <w:szCs w:val="20"/>
          <w:lang w:bidi="ar"/>
        </w:rPr>
        <w:t>AIE</w:t>
      </w:r>
      <w:r w:rsidRPr="004E7C03">
        <w:rPr>
          <w:rFonts w:ascii="Times New Roman" w:hAnsi="Times New Roman" w:cs="宋体" w:hint="eastAsia"/>
          <w:kern w:val="2"/>
          <w:szCs w:val="20"/>
          <w:lang w:bidi="ar"/>
        </w:rPr>
        <w:t>和</w:t>
      </w:r>
      <w:r w:rsidRPr="004E7C03">
        <w:rPr>
          <w:rFonts w:ascii="Times New Roman" w:hAnsi="Times New Roman" w:cs="宋体"/>
          <w:i/>
          <w:kern w:val="2"/>
          <w:szCs w:val="20"/>
          <w:lang w:bidi="ar"/>
        </w:rPr>
        <w:t>AEL</w:t>
      </w:r>
      <w:r w:rsidRPr="004E7C03">
        <w:rPr>
          <w:rFonts w:ascii="Times New Roman" w:hAnsi="Times New Roman" w:cs="宋体" w:hint="eastAsia"/>
          <w:kern w:val="2"/>
          <w:szCs w:val="20"/>
          <w:lang w:bidi="ar"/>
        </w:rPr>
        <w:t>满足包含规则，</w:t>
      </w:r>
      <w:r w:rsidRPr="004E7C03">
        <w:rPr>
          <w:rFonts w:ascii="Times New Roman" w:hAnsi="Times New Roman" w:cs="宋体"/>
          <w:i/>
          <w:szCs w:val="20"/>
          <w:lang w:bidi="ar"/>
        </w:rPr>
        <w:t>AEL</w:t>
      </w:r>
      <w:r w:rsidRPr="004E7C03">
        <w:rPr>
          <w:rFonts w:ascii="Times New Roman" w:hAnsi="Times New Roman"/>
          <w:i/>
          <w:szCs w:val="20"/>
          <w:lang w:bidi="ar"/>
        </w:rPr>
        <w:t>←</w:t>
      </w:r>
      <w:r w:rsidRPr="004E7C03">
        <w:rPr>
          <w:rFonts w:ascii="Times New Roman" w:hAnsi="Times New Roman" w:cs="宋体"/>
          <w:i/>
          <w:szCs w:val="20"/>
          <w:lang w:bidi="ar"/>
        </w:rPr>
        <w:t>AIE</w:t>
      </w:r>
      <w:r w:rsidRPr="004E7C03">
        <w:rPr>
          <w:rFonts w:ascii="Times New Roman" w:hAnsi="Times New Roman" w:cs="宋体" w:hint="eastAsia"/>
          <w:szCs w:val="20"/>
          <w:lang w:bidi="ar"/>
        </w:rPr>
        <w:t>成立</w:t>
      </w:r>
      <w:r w:rsidRPr="004E7C03">
        <w:rPr>
          <w:rFonts w:ascii="Times New Roman" w:hAnsi="Times New Roman" w:cs="宋体" w:hint="eastAsia"/>
          <w:kern w:val="2"/>
          <w:szCs w:val="20"/>
          <w:lang w:bidi="ar"/>
        </w:rPr>
        <w:t>。同理，其</w:t>
      </w:r>
      <w:r w:rsidRPr="004E7C03">
        <w:rPr>
          <w:rFonts w:ascii="Times New Roman" w:hAnsi="Times New Roman" w:cs="宋体" w:hint="eastAsia"/>
          <w:kern w:val="2"/>
          <w:szCs w:val="20"/>
          <w:lang w:bidi="ar"/>
        </w:rPr>
        <w:lastRenderedPageBreak/>
        <w:t>余</w:t>
      </w:r>
      <w:r w:rsidRPr="004E7C03">
        <w:rPr>
          <w:rFonts w:ascii="Times New Roman" w:hAnsi="Times New Roman" w:cs="宋体"/>
          <w:kern w:val="2"/>
          <w:szCs w:val="20"/>
          <w:lang w:bidi="ar"/>
        </w:rPr>
        <w:t>6</w:t>
      </w:r>
      <w:r w:rsidRPr="004E7C03">
        <w:rPr>
          <w:rFonts w:ascii="Times New Roman" w:hAnsi="Times New Roman" w:cs="宋体" w:hint="eastAsia"/>
          <w:kern w:val="2"/>
          <w:szCs w:val="20"/>
          <w:lang w:bidi="ar"/>
        </w:rPr>
        <w:t>组变异算子的包含关系也成立。</w:t>
      </w:r>
    </w:p>
    <w:p w:rsidR="005A3851" w:rsidRPr="004E7C03" w:rsidRDefault="005A3851">
      <w:pPr>
        <w:pStyle w:val="aff6"/>
        <w:widowControl w:val="0"/>
        <w:spacing w:beforeLines="10" w:before="24" w:beforeAutospacing="0" w:afterAutospacing="0" w:line="312" w:lineRule="auto"/>
        <w:ind w:firstLineChars="200" w:firstLine="480"/>
        <w:jc w:val="both"/>
        <w:rPr>
          <w:rFonts w:ascii="Times New Roman" w:hAnsi="Times New Roman" w:cs="宋体"/>
          <w:kern w:val="2"/>
          <w:szCs w:val="20"/>
          <w:lang w:bidi="ar"/>
        </w:rPr>
      </w:pPr>
    </w:p>
    <w:p w:rsidR="005A3851" w:rsidRPr="004E7C03" w:rsidRDefault="0069507A">
      <w:pPr>
        <w:pStyle w:val="ua"/>
        <w:spacing w:before="360" w:after="120"/>
      </w:pPr>
      <w:r w:rsidRPr="004E7C03">
        <w:rPr>
          <w:rFonts w:cs="黑体" w:hint="eastAsia"/>
          <w:lang w:bidi="ar"/>
        </w:rPr>
        <w:t>表</w:t>
      </w:r>
      <w:r w:rsidRPr="004E7C03">
        <w:rPr>
          <w:lang w:bidi="ar"/>
        </w:rPr>
        <w:t>5-</w:t>
      </w:r>
      <w:r w:rsidRPr="004E7C03">
        <w:rPr>
          <w:lang w:bidi="ar"/>
        </w:rPr>
        <w:fldChar w:fldCharType="begin"/>
      </w:r>
      <w:r w:rsidRPr="004E7C03">
        <w:rPr>
          <w:lang w:bidi="ar"/>
        </w:rPr>
        <w:instrText xml:space="preserve"> SEQ </w:instrText>
      </w:r>
      <w:r w:rsidRPr="004E7C03">
        <w:rPr>
          <w:rFonts w:cs="黑体" w:hint="eastAsia"/>
          <w:lang w:bidi="ar"/>
        </w:rPr>
        <w:instrText>表</w:instrText>
      </w:r>
      <w:r w:rsidRPr="004E7C03">
        <w:rPr>
          <w:lang w:bidi="ar"/>
        </w:rPr>
        <w:instrText xml:space="preserve">5- \* ARABIC </w:instrText>
      </w:r>
      <w:r w:rsidRPr="004E7C03">
        <w:rPr>
          <w:lang w:bidi="ar"/>
        </w:rPr>
        <w:fldChar w:fldCharType="separate"/>
      </w:r>
      <w:r w:rsidR="00A335A9">
        <w:rPr>
          <w:noProof/>
          <w:lang w:bidi="ar"/>
        </w:rPr>
        <w:t>6</w:t>
      </w:r>
      <w:r w:rsidRPr="004E7C03">
        <w:rPr>
          <w:lang w:bidi="ar"/>
        </w:rPr>
        <w:fldChar w:fldCharType="end"/>
      </w:r>
      <w:r w:rsidRPr="004E7C03">
        <w:rPr>
          <w:lang w:bidi="ar"/>
        </w:rPr>
        <w:t xml:space="preserve"> SupplyChain</w:t>
      </w:r>
      <w:r w:rsidRPr="004E7C03">
        <w:rPr>
          <w:rFonts w:cs="黑体" w:hint="eastAsia"/>
          <w:lang w:bidi="ar"/>
        </w:rPr>
        <w:t>的</w:t>
      </w:r>
      <w:r w:rsidRPr="004E7C03">
        <w:rPr>
          <w:lang w:bidi="ar"/>
        </w:rPr>
        <w:t>ASI</w:t>
      </w:r>
      <w:r w:rsidRPr="004E7C03">
        <w:rPr>
          <w:rFonts w:cs="黑体" w:hint="eastAsia"/>
          <w:lang w:bidi="ar"/>
        </w:rPr>
        <w:t>和</w:t>
      </w:r>
      <w:r w:rsidRPr="004E7C03">
        <w:rPr>
          <w:lang w:bidi="ar"/>
        </w:rPr>
        <w:t>ASF</w:t>
      </w:r>
      <w:r w:rsidRPr="004E7C03">
        <w:rPr>
          <w:rFonts w:cs="黑体" w:hint="eastAsia"/>
          <w:lang w:bidi="ar"/>
        </w:rPr>
        <w:t>算子情况</w:t>
      </w:r>
    </w:p>
    <w:tbl>
      <w:tblPr>
        <w:tblW w:w="793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2"/>
        <w:gridCol w:w="1391"/>
        <w:gridCol w:w="1134"/>
        <w:gridCol w:w="894"/>
        <w:gridCol w:w="1034"/>
        <w:gridCol w:w="1112"/>
        <w:gridCol w:w="927"/>
      </w:tblGrid>
      <w:tr w:rsidR="005A3851" w:rsidRPr="004E7C03">
        <w:tc>
          <w:tcPr>
            <w:tcW w:w="1442"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b/>
                <w:kern w:val="0"/>
              </w:rPr>
            </w:pPr>
            <w:r w:rsidRPr="004E7C03">
              <w:rPr>
                <w:b/>
                <w:kern w:val="0"/>
                <w:lang w:bidi="ar"/>
              </w:rPr>
              <w:t>Operator</w:t>
            </w:r>
          </w:p>
        </w:tc>
        <w:tc>
          <w:tcPr>
            <w:tcW w:w="139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b/>
                <w:kern w:val="0"/>
              </w:rPr>
            </w:pPr>
            <w:r w:rsidRPr="004E7C03">
              <w:rPr>
                <w:b/>
                <w:kern w:val="0"/>
                <w:lang w:bidi="ar"/>
              </w:rPr>
              <w:t>Mutant</w:t>
            </w:r>
          </w:p>
        </w:tc>
        <w:tc>
          <w:tcPr>
            <w:tcW w:w="5101"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rPr>
                <w:b/>
                <w:kern w:val="0"/>
              </w:rPr>
            </w:pPr>
            <w:r w:rsidRPr="004E7C03">
              <w:rPr>
                <w:b/>
                <w:kern w:val="0"/>
                <w:lang w:bidi="ar"/>
              </w:rPr>
              <w:t xml:space="preserve">                Value of FDR</w:t>
            </w:r>
          </w:p>
        </w:tc>
      </w:tr>
      <w:tr w:rsidR="005A3851" w:rsidRPr="004E7C03">
        <w:tc>
          <w:tcPr>
            <w:tcW w:w="1442"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9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rPr>
                <w:kern w:val="0"/>
              </w:rPr>
            </w:pPr>
            <w:r w:rsidRPr="004E7C03">
              <w:rPr>
                <w:kern w:val="0"/>
                <w:lang w:bidi="ar"/>
              </w:rPr>
              <w:t xml:space="preserve">   T</w:t>
            </w:r>
            <w:r w:rsidRPr="004E7C03">
              <w:rPr>
                <w:kern w:val="0"/>
                <w:vertAlign w:val="subscript"/>
                <w:lang w:bidi="ar"/>
              </w:rPr>
              <w:t>x</w:t>
            </w:r>
          </w:p>
        </w:tc>
        <w:tc>
          <w:tcPr>
            <w:tcW w:w="8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rPr>
            </w:pPr>
            <w:r w:rsidRPr="004E7C03">
              <w:rPr>
                <w:kern w:val="0"/>
                <w:lang w:bidi="ar"/>
              </w:rPr>
              <w:t>T</w:t>
            </w:r>
            <w:r w:rsidRPr="004E7C03">
              <w:rPr>
                <w:kern w:val="0"/>
                <w:vertAlign w:val="subscript"/>
                <w:lang w:bidi="ar"/>
              </w:rPr>
              <w:t>y</w:t>
            </w:r>
          </w:p>
        </w:tc>
        <w:tc>
          <w:tcPr>
            <w:tcW w:w="10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rPr>
            </w:pPr>
            <w:r w:rsidRPr="004E7C03">
              <w:rPr>
                <w:kern w:val="0"/>
                <w:lang w:bidi="ar"/>
              </w:rPr>
              <w:t>T</w:t>
            </w:r>
            <w:r w:rsidRPr="004E7C03">
              <w:rPr>
                <w:kern w:val="0"/>
                <w:vertAlign w:val="subscript"/>
                <w:lang w:bidi="ar"/>
              </w:rPr>
              <w:t>z</w:t>
            </w:r>
          </w:p>
        </w:tc>
        <w:tc>
          <w:tcPr>
            <w:tcW w:w="111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rPr>
            </w:pPr>
            <w:r w:rsidRPr="004E7C03">
              <w:rPr>
                <w:kern w:val="0"/>
                <w:lang w:bidi="ar"/>
              </w:rPr>
              <w:t>T</w:t>
            </w:r>
            <w:r w:rsidRPr="004E7C03">
              <w:rPr>
                <w:kern w:val="0"/>
                <w:vertAlign w:val="subscript"/>
                <w:lang w:bidi="ar"/>
              </w:rPr>
              <w:t>u</w:t>
            </w:r>
          </w:p>
        </w:tc>
        <w:tc>
          <w:tcPr>
            <w:tcW w:w="92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rPr>
            </w:pPr>
            <w:r w:rsidRPr="004E7C03">
              <w:rPr>
                <w:kern w:val="0"/>
                <w:lang w:bidi="ar"/>
              </w:rPr>
              <w:t>T</w:t>
            </w:r>
            <w:r w:rsidRPr="004E7C03">
              <w:rPr>
                <w:kern w:val="0"/>
                <w:vertAlign w:val="subscript"/>
                <w:lang w:bidi="ar"/>
              </w:rPr>
              <w:t>w</w:t>
            </w:r>
          </w:p>
        </w:tc>
      </w:tr>
      <w:tr w:rsidR="005A3851" w:rsidRPr="004E7C03">
        <w:tc>
          <w:tcPr>
            <w:tcW w:w="1442"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ASI</w:t>
            </w: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ASI</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8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11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92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r>
      <w:tr w:rsidR="005A3851" w:rsidRPr="004E7C03">
        <w:tc>
          <w:tcPr>
            <w:tcW w:w="1442"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ASI</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8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11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92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r>
      <w:tr w:rsidR="005A3851" w:rsidRPr="004E7C03">
        <w:tc>
          <w:tcPr>
            <w:tcW w:w="1442"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3</w:t>
            </w:r>
            <w:r w:rsidRPr="004E7C03">
              <w:rPr>
                <w:kern w:val="0"/>
                <w:vertAlign w:val="superscript"/>
                <w:lang w:bidi="ar"/>
              </w:rPr>
              <w:t>ASI</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8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11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92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r>
      <w:tr w:rsidR="005A3851" w:rsidRPr="004E7C03">
        <w:tc>
          <w:tcPr>
            <w:tcW w:w="1442"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4</w:t>
            </w:r>
            <w:r w:rsidRPr="004E7C03">
              <w:rPr>
                <w:kern w:val="0"/>
                <w:vertAlign w:val="superscript"/>
                <w:lang w:bidi="ar"/>
              </w:rPr>
              <w:t>ASI</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50%</w:t>
            </w:r>
          </w:p>
        </w:tc>
        <w:tc>
          <w:tcPr>
            <w:tcW w:w="8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40%</w:t>
            </w:r>
          </w:p>
        </w:tc>
        <w:tc>
          <w:tcPr>
            <w:tcW w:w="10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40%</w:t>
            </w:r>
          </w:p>
        </w:tc>
        <w:tc>
          <w:tcPr>
            <w:tcW w:w="111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42.1%</w:t>
            </w:r>
          </w:p>
        </w:tc>
        <w:tc>
          <w:tcPr>
            <w:tcW w:w="92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36%</w:t>
            </w:r>
          </w:p>
        </w:tc>
      </w:tr>
      <w:tr w:rsidR="005A3851" w:rsidRPr="004E7C03">
        <w:tc>
          <w:tcPr>
            <w:tcW w:w="1442"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ASF</w:t>
            </w: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AEL</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8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11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92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r>
      <w:tr w:rsidR="005A3851" w:rsidRPr="004E7C03">
        <w:tc>
          <w:tcPr>
            <w:tcW w:w="1442"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AEL</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50%</w:t>
            </w:r>
          </w:p>
        </w:tc>
        <w:tc>
          <w:tcPr>
            <w:tcW w:w="8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40%</w:t>
            </w:r>
          </w:p>
        </w:tc>
        <w:tc>
          <w:tcPr>
            <w:tcW w:w="10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40%</w:t>
            </w:r>
          </w:p>
        </w:tc>
        <w:tc>
          <w:tcPr>
            <w:tcW w:w="111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42.1%</w:t>
            </w:r>
          </w:p>
        </w:tc>
        <w:tc>
          <w:tcPr>
            <w:tcW w:w="92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36%</w:t>
            </w:r>
          </w:p>
        </w:tc>
      </w:tr>
    </w:tbl>
    <w:p w:rsidR="005A3851" w:rsidRPr="004E7C03" w:rsidRDefault="0069507A">
      <w:pPr>
        <w:pStyle w:val="ua"/>
        <w:spacing w:before="360" w:after="120"/>
        <w:rPr>
          <w:rFonts w:cs="黑体"/>
          <w:lang w:bidi="ar"/>
        </w:rPr>
      </w:pPr>
      <w:bookmarkStart w:id="90" w:name="OLE_LINK1"/>
      <w:bookmarkStart w:id="91" w:name="_Toc465886908"/>
      <w:r w:rsidRPr="004E7C03">
        <w:rPr>
          <w:rFonts w:cs="黑体" w:hint="eastAsia"/>
          <w:lang w:bidi="ar"/>
        </w:rPr>
        <w:t>表</w:t>
      </w:r>
      <w:r w:rsidRPr="004E7C03">
        <w:rPr>
          <w:rFonts w:cs="黑体"/>
          <w:lang w:bidi="ar"/>
        </w:rPr>
        <w:t>5-</w:t>
      </w:r>
      <w:r w:rsidRPr="004E7C03">
        <w:rPr>
          <w:rFonts w:cs="黑体"/>
          <w:lang w:bidi="ar"/>
        </w:rPr>
        <w:fldChar w:fldCharType="begin"/>
      </w:r>
      <w:r w:rsidRPr="004E7C03">
        <w:rPr>
          <w:rFonts w:cs="黑体"/>
          <w:lang w:bidi="ar"/>
        </w:rPr>
        <w:instrText xml:space="preserve"> SEQ </w:instrText>
      </w:r>
      <w:r w:rsidRPr="004E7C03">
        <w:rPr>
          <w:rFonts w:cs="黑体" w:hint="eastAsia"/>
          <w:lang w:bidi="ar"/>
        </w:rPr>
        <w:instrText>表</w:instrText>
      </w:r>
      <w:r w:rsidRPr="004E7C03">
        <w:rPr>
          <w:rFonts w:cs="黑体"/>
          <w:lang w:bidi="ar"/>
        </w:rPr>
        <w:instrText xml:space="preserve">5- \* ARABIC </w:instrText>
      </w:r>
      <w:r w:rsidRPr="004E7C03">
        <w:rPr>
          <w:rFonts w:cs="黑体"/>
          <w:lang w:bidi="ar"/>
        </w:rPr>
        <w:fldChar w:fldCharType="separate"/>
      </w:r>
      <w:r w:rsidR="00A335A9">
        <w:rPr>
          <w:rFonts w:cs="黑体"/>
          <w:noProof/>
          <w:lang w:bidi="ar"/>
        </w:rPr>
        <w:t>7</w:t>
      </w:r>
      <w:r w:rsidRPr="004E7C03">
        <w:rPr>
          <w:rFonts w:cs="黑体"/>
          <w:lang w:bidi="ar"/>
        </w:rPr>
        <w:fldChar w:fldCharType="end"/>
      </w:r>
      <w:r w:rsidRPr="004E7C03">
        <w:rPr>
          <w:rFonts w:cs="黑体"/>
          <w:lang w:bidi="ar"/>
        </w:rPr>
        <w:t xml:space="preserve"> SupplyCustomer</w:t>
      </w:r>
      <w:bookmarkEnd w:id="90"/>
      <w:r w:rsidRPr="004E7C03">
        <w:rPr>
          <w:rFonts w:cs="黑体" w:hint="eastAsia"/>
          <w:lang w:bidi="ar"/>
        </w:rPr>
        <w:t>的</w:t>
      </w:r>
      <w:r w:rsidRPr="004E7C03">
        <w:rPr>
          <w:rFonts w:cs="黑体"/>
          <w:lang w:bidi="ar"/>
        </w:rPr>
        <w:t>AIE</w:t>
      </w:r>
      <w:r w:rsidRPr="004E7C03">
        <w:rPr>
          <w:rFonts w:cs="黑体" w:hint="eastAsia"/>
          <w:lang w:bidi="ar"/>
        </w:rPr>
        <w:t>和</w:t>
      </w:r>
      <w:r w:rsidRPr="004E7C03">
        <w:rPr>
          <w:rFonts w:cs="黑体"/>
          <w:lang w:bidi="ar"/>
        </w:rPr>
        <w:t>AEL</w:t>
      </w:r>
      <w:r w:rsidRPr="004E7C03">
        <w:rPr>
          <w:rFonts w:cs="黑体" w:hint="eastAsia"/>
          <w:lang w:bidi="ar"/>
        </w:rPr>
        <w:t>算子情况</w:t>
      </w:r>
      <w:bookmarkEnd w:id="91"/>
    </w:p>
    <w:tbl>
      <w:tblPr>
        <w:tblW w:w="79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6"/>
        <w:gridCol w:w="1416"/>
        <w:gridCol w:w="1134"/>
        <w:gridCol w:w="850"/>
        <w:gridCol w:w="1125"/>
        <w:gridCol w:w="928"/>
        <w:gridCol w:w="1063"/>
      </w:tblGrid>
      <w:tr w:rsidR="005A3851" w:rsidRPr="004E7C03">
        <w:tc>
          <w:tcPr>
            <w:tcW w:w="1416"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b/>
                <w:kern w:val="0"/>
              </w:rPr>
            </w:pPr>
            <w:r w:rsidRPr="004E7C03">
              <w:rPr>
                <w:b/>
                <w:kern w:val="0"/>
                <w:lang w:bidi="ar"/>
              </w:rPr>
              <w:t>Operator</w:t>
            </w:r>
          </w:p>
        </w:tc>
        <w:tc>
          <w:tcPr>
            <w:tcW w:w="1416"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b/>
                <w:kern w:val="0"/>
              </w:rPr>
            </w:pPr>
            <w:r w:rsidRPr="004E7C03">
              <w:rPr>
                <w:b/>
                <w:kern w:val="0"/>
                <w:lang w:bidi="ar"/>
              </w:rPr>
              <w:t>Mutant</w:t>
            </w:r>
          </w:p>
        </w:tc>
        <w:tc>
          <w:tcPr>
            <w:tcW w:w="5100"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b/>
                <w:kern w:val="0"/>
                <w:lang w:bidi="ar"/>
              </w:rPr>
              <w:t>Value of FDR</w:t>
            </w:r>
          </w:p>
        </w:tc>
      </w:tr>
      <w:tr w:rsidR="005A3851" w:rsidRPr="004E7C03">
        <w:tc>
          <w:tcPr>
            <w:tcW w:w="1416"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416"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rPr>
                <w:kern w:val="0"/>
              </w:rPr>
            </w:pPr>
            <w:r w:rsidRPr="004E7C03">
              <w:rPr>
                <w:kern w:val="0"/>
                <w:lang w:bidi="ar"/>
              </w:rPr>
              <w:t xml:space="preserve">   T</w:t>
            </w:r>
            <w:r w:rsidRPr="004E7C03">
              <w:rPr>
                <w:kern w:val="0"/>
                <w:vertAlign w:val="subscript"/>
                <w:lang w:bidi="ar"/>
              </w:rPr>
              <w:t>x</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rPr>
            </w:pPr>
            <w:r w:rsidRPr="004E7C03">
              <w:rPr>
                <w:kern w:val="0"/>
                <w:lang w:bidi="ar"/>
              </w:rPr>
              <w:t>T</w:t>
            </w:r>
            <w:r w:rsidRPr="004E7C03">
              <w:rPr>
                <w:kern w:val="0"/>
                <w:vertAlign w:val="subscript"/>
                <w:lang w:bidi="ar"/>
              </w:rPr>
              <w:t>y</w:t>
            </w:r>
          </w:p>
        </w:tc>
        <w:tc>
          <w:tcPr>
            <w:tcW w:w="112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rPr>
            </w:pPr>
            <w:r w:rsidRPr="004E7C03">
              <w:rPr>
                <w:kern w:val="0"/>
                <w:lang w:bidi="ar"/>
              </w:rPr>
              <w:t>T</w:t>
            </w:r>
            <w:r w:rsidRPr="004E7C03">
              <w:rPr>
                <w:kern w:val="0"/>
                <w:vertAlign w:val="subscript"/>
                <w:lang w:bidi="ar"/>
              </w:rPr>
              <w:t>z</w:t>
            </w:r>
          </w:p>
        </w:tc>
        <w:tc>
          <w:tcPr>
            <w:tcW w:w="92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rPr>
            </w:pPr>
            <w:r w:rsidRPr="004E7C03">
              <w:rPr>
                <w:kern w:val="0"/>
                <w:lang w:bidi="ar"/>
              </w:rPr>
              <w:t>T</w:t>
            </w:r>
            <w:r w:rsidRPr="004E7C03">
              <w:rPr>
                <w:kern w:val="0"/>
                <w:vertAlign w:val="subscript"/>
                <w:lang w:bidi="ar"/>
              </w:rPr>
              <w:t>u</w:t>
            </w:r>
          </w:p>
        </w:tc>
        <w:tc>
          <w:tcPr>
            <w:tcW w:w="10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rPr>
            </w:pPr>
            <w:r w:rsidRPr="004E7C03">
              <w:rPr>
                <w:kern w:val="0"/>
                <w:lang w:bidi="ar"/>
              </w:rPr>
              <w:t>T</w:t>
            </w:r>
            <w:r w:rsidRPr="004E7C03">
              <w:rPr>
                <w:kern w:val="0"/>
                <w:vertAlign w:val="subscript"/>
                <w:lang w:bidi="ar"/>
              </w:rPr>
              <w:t>w</w:t>
            </w:r>
          </w:p>
        </w:tc>
      </w:tr>
      <w:tr w:rsidR="005A3851" w:rsidRPr="004E7C03">
        <w:tc>
          <w:tcPr>
            <w:tcW w:w="141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AIE</w:t>
            </w:r>
          </w:p>
        </w:tc>
        <w:tc>
          <w:tcPr>
            <w:tcW w:w="141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AIE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42.9%</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50%</w:t>
            </w:r>
          </w:p>
        </w:tc>
        <w:tc>
          <w:tcPr>
            <w:tcW w:w="112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50%</w:t>
            </w:r>
          </w:p>
        </w:tc>
        <w:tc>
          <w:tcPr>
            <w:tcW w:w="92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50%</w:t>
            </w:r>
          </w:p>
        </w:tc>
        <w:tc>
          <w:tcPr>
            <w:tcW w:w="10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53.3%</w:t>
            </w:r>
          </w:p>
        </w:tc>
      </w:tr>
      <w:tr w:rsidR="005A3851" w:rsidRPr="004E7C03">
        <w:tc>
          <w:tcPr>
            <w:tcW w:w="1416"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AEL</w:t>
            </w:r>
          </w:p>
        </w:tc>
        <w:tc>
          <w:tcPr>
            <w:tcW w:w="141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AEL</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42.9%</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50%</w:t>
            </w:r>
          </w:p>
        </w:tc>
        <w:tc>
          <w:tcPr>
            <w:tcW w:w="112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50%</w:t>
            </w:r>
          </w:p>
        </w:tc>
        <w:tc>
          <w:tcPr>
            <w:tcW w:w="92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50%</w:t>
            </w:r>
          </w:p>
        </w:tc>
        <w:tc>
          <w:tcPr>
            <w:tcW w:w="10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53.3%</w:t>
            </w:r>
          </w:p>
        </w:tc>
      </w:tr>
      <w:tr w:rsidR="005A3851" w:rsidRPr="004E7C03">
        <w:tc>
          <w:tcPr>
            <w:tcW w:w="1416"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41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AEL</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42.9%</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50%</w:t>
            </w:r>
          </w:p>
        </w:tc>
        <w:tc>
          <w:tcPr>
            <w:tcW w:w="112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50%</w:t>
            </w:r>
          </w:p>
        </w:tc>
        <w:tc>
          <w:tcPr>
            <w:tcW w:w="92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50%</w:t>
            </w:r>
          </w:p>
        </w:tc>
        <w:tc>
          <w:tcPr>
            <w:tcW w:w="10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53.3%</w:t>
            </w:r>
          </w:p>
        </w:tc>
      </w:tr>
    </w:tbl>
    <w:p w:rsidR="005A3851" w:rsidRPr="004E7C03" w:rsidRDefault="0069507A">
      <w:pPr>
        <w:pStyle w:val="ua"/>
        <w:spacing w:before="360" w:after="120"/>
        <w:rPr>
          <w:rFonts w:cs="黑体"/>
          <w:lang w:bidi="ar"/>
        </w:rPr>
      </w:pPr>
      <w:bookmarkStart w:id="92" w:name="_Toc465886910"/>
      <w:r w:rsidRPr="004E7C03">
        <w:rPr>
          <w:rFonts w:cs="黑体" w:hint="eastAsia"/>
          <w:lang w:bidi="ar"/>
        </w:rPr>
        <w:t>表</w:t>
      </w:r>
      <w:r w:rsidRPr="004E7C03">
        <w:rPr>
          <w:rFonts w:cs="黑体"/>
          <w:lang w:bidi="ar"/>
        </w:rPr>
        <w:t>5-</w:t>
      </w:r>
      <w:r w:rsidRPr="004E7C03">
        <w:rPr>
          <w:rFonts w:cs="黑体"/>
          <w:lang w:bidi="ar"/>
        </w:rPr>
        <w:fldChar w:fldCharType="begin"/>
      </w:r>
      <w:r w:rsidRPr="004E7C03">
        <w:rPr>
          <w:rFonts w:cs="黑体"/>
          <w:lang w:bidi="ar"/>
        </w:rPr>
        <w:instrText xml:space="preserve"> SEQ </w:instrText>
      </w:r>
      <w:r w:rsidRPr="004E7C03">
        <w:rPr>
          <w:rFonts w:cs="黑体" w:hint="eastAsia"/>
          <w:lang w:bidi="ar"/>
        </w:rPr>
        <w:instrText>表</w:instrText>
      </w:r>
      <w:r w:rsidRPr="004E7C03">
        <w:rPr>
          <w:rFonts w:cs="黑体"/>
          <w:lang w:bidi="ar"/>
        </w:rPr>
        <w:instrText xml:space="preserve">5- \* ARABIC </w:instrText>
      </w:r>
      <w:r w:rsidRPr="004E7C03">
        <w:rPr>
          <w:rFonts w:cs="黑体"/>
          <w:lang w:bidi="ar"/>
        </w:rPr>
        <w:fldChar w:fldCharType="separate"/>
      </w:r>
      <w:r w:rsidR="00A335A9">
        <w:rPr>
          <w:rFonts w:cs="黑体"/>
          <w:noProof/>
          <w:lang w:bidi="ar"/>
        </w:rPr>
        <w:t>8</w:t>
      </w:r>
      <w:r w:rsidRPr="004E7C03">
        <w:rPr>
          <w:rFonts w:cs="黑体"/>
          <w:lang w:bidi="ar"/>
        </w:rPr>
        <w:fldChar w:fldCharType="end"/>
      </w:r>
      <w:r w:rsidRPr="004E7C03">
        <w:rPr>
          <w:rFonts w:cs="黑体"/>
          <w:lang w:bidi="ar"/>
        </w:rPr>
        <w:t xml:space="preserve"> SupplyChain</w:t>
      </w:r>
      <w:r w:rsidRPr="004E7C03">
        <w:rPr>
          <w:rFonts w:cs="黑体" w:hint="eastAsia"/>
          <w:lang w:bidi="ar"/>
        </w:rPr>
        <w:t>的</w:t>
      </w:r>
      <w:r w:rsidRPr="004E7C03">
        <w:rPr>
          <w:rFonts w:cs="黑体"/>
          <w:lang w:bidi="ar"/>
        </w:rPr>
        <w:t>CCO</w:t>
      </w:r>
      <w:r w:rsidRPr="004E7C03">
        <w:rPr>
          <w:rFonts w:cs="黑体" w:hint="eastAsia"/>
          <w:lang w:bidi="ar"/>
        </w:rPr>
        <w:t>、</w:t>
      </w:r>
      <w:r w:rsidRPr="004E7C03">
        <w:rPr>
          <w:rFonts w:cs="黑体"/>
          <w:lang w:bidi="ar"/>
        </w:rPr>
        <w:t>CDE</w:t>
      </w:r>
      <w:r w:rsidRPr="004E7C03">
        <w:rPr>
          <w:rFonts w:cs="黑体" w:hint="eastAsia"/>
          <w:lang w:bidi="ar"/>
        </w:rPr>
        <w:t>和</w:t>
      </w:r>
      <w:r w:rsidRPr="004E7C03">
        <w:rPr>
          <w:rFonts w:cs="黑体"/>
          <w:lang w:bidi="ar"/>
        </w:rPr>
        <w:t>CDC</w:t>
      </w:r>
      <w:r w:rsidRPr="004E7C03">
        <w:rPr>
          <w:rFonts w:cs="黑体" w:hint="eastAsia"/>
          <w:lang w:bidi="ar"/>
        </w:rPr>
        <w:t>算子情况</w:t>
      </w:r>
      <w:bookmarkEnd w:id="92"/>
    </w:p>
    <w:tbl>
      <w:tblPr>
        <w:tblW w:w="7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445"/>
        <w:gridCol w:w="1094"/>
        <w:gridCol w:w="902"/>
        <w:gridCol w:w="902"/>
        <w:gridCol w:w="1139"/>
        <w:gridCol w:w="1031"/>
      </w:tblGrid>
      <w:tr w:rsidR="005A3851" w:rsidRPr="004E7C03">
        <w:tc>
          <w:tcPr>
            <w:tcW w:w="141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b/>
                <w:kern w:val="0"/>
              </w:rPr>
            </w:pPr>
            <w:r w:rsidRPr="004E7C03">
              <w:rPr>
                <w:b/>
                <w:kern w:val="0"/>
                <w:lang w:bidi="ar"/>
              </w:rPr>
              <w:t>Operator</w:t>
            </w:r>
          </w:p>
        </w:tc>
        <w:tc>
          <w:tcPr>
            <w:tcW w:w="144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b/>
                <w:kern w:val="0"/>
              </w:rPr>
            </w:pPr>
            <w:r w:rsidRPr="004E7C03">
              <w:rPr>
                <w:b/>
                <w:kern w:val="0"/>
                <w:lang w:bidi="ar"/>
              </w:rPr>
              <w:t>Mutant</w:t>
            </w:r>
          </w:p>
        </w:tc>
        <w:tc>
          <w:tcPr>
            <w:tcW w:w="5068"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rPr>
                <w:b/>
                <w:kern w:val="0"/>
              </w:rPr>
            </w:pPr>
            <w:r w:rsidRPr="004E7C03">
              <w:rPr>
                <w:b/>
                <w:kern w:val="0"/>
                <w:lang w:bidi="ar"/>
              </w:rPr>
              <w:t xml:space="preserve">                Value of FDR</w:t>
            </w:r>
          </w:p>
        </w:tc>
      </w:tr>
      <w:tr w:rsidR="005A3851" w:rsidRPr="004E7C03">
        <w:tc>
          <w:tcPr>
            <w:tcW w:w="1418"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44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0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rPr>
                <w:kern w:val="0"/>
              </w:rPr>
            </w:pPr>
            <w:r w:rsidRPr="004E7C03">
              <w:rPr>
                <w:kern w:val="0"/>
                <w:lang w:bidi="ar"/>
              </w:rPr>
              <w:t xml:space="preserve">   T</w:t>
            </w:r>
            <w:r w:rsidRPr="004E7C03">
              <w:rPr>
                <w:kern w:val="0"/>
                <w:vertAlign w:val="subscript"/>
                <w:lang w:bidi="ar"/>
              </w:rPr>
              <w:t>x</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rPr>
            </w:pPr>
            <w:r w:rsidRPr="004E7C03">
              <w:rPr>
                <w:kern w:val="0"/>
                <w:lang w:bidi="ar"/>
              </w:rPr>
              <w:t>T</w:t>
            </w:r>
            <w:r w:rsidRPr="004E7C03">
              <w:rPr>
                <w:kern w:val="0"/>
                <w:vertAlign w:val="subscript"/>
                <w:lang w:bidi="ar"/>
              </w:rPr>
              <w:t>y</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rPr>
            </w:pPr>
            <w:r w:rsidRPr="004E7C03">
              <w:rPr>
                <w:kern w:val="0"/>
                <w:lang w:bidi="ar"/>
              </w:rPr>
              <w:t>T</w:t>
            </w:r>
            <w:r w:rsidRPr="004E7C03">
              <w:rPr>
                <w:kern w:val="0"/>
                <w:vertAlign w:val="subscript"/>
                <w:lang w:bidi="ar"/>
              </w:rPr>
              <w:t>z</w:t>
            </w:r>
          </w:p>
        </w:tc>
        <w:tc>
          <w:tcPr>
            <w:tcW w:w="113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rPr>
            </w:pPr>
            <w:r w:rsidRPr="004E7C03">
              <w:rPr>
                <w:kern w:val="0"/>
                <w:lang w:bidi="ar"/>
              </w:rPr>
              <w:t>T</w:t>
            </w:r>
            <w:r w:rsidRPr="004E7C03">
              <w:rPr>
                <w:kern w:val="0"/>
                <w:vertAlign w:val="subscript"/>
                <w:lang w:bidi="ar"/>
              </w:rPr>
              <w:t>u</w:t>
            </w:r>
          </w:p>
        </w:tc>
        <w:tc>
          <w:tcPr>
            <w:tcW w:w="103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rPr>
            </w:pPr>
            <w:r w:rsidRPr="004E7C03">
              <w:rPr>
                <w:kern w:val="0"/>
                <w:lang w:bidi="ar"/>
              </w:rPr>
              <w:t>T</w:t>
            </w:r>
            <w:r w:rsidRPr="004E7C03">
              <w:rPr>
                <w:kern w:val="0"/>
                <w:vertAlign w:val="subscript"/>
                <w:lang w:bidi="ar"/>
              </w:rPr>
              <w:t>w</w:t>
            </w:r>
          </w:p>
        </w:tc>
      </w:tr>
      <w:tr w:rsidR="005A3851" w:rsidRPr="004E7C03">
        <w:tc>
          <w:tcPr>
            <w:tcW w:w="141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CCO</w:t>
            </w:r>
          </w:p>
        </w:tc>
        <w:tc>
          <w:tcPr>
            <w:tcW w:w="144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CCO</w:t>
            </w:r>
          </w:p>
        </w:tc>
        <w:tc>
          <w:tcPr>
            <w:tcW w:w="10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40%</w:t>
            </w:r>
          </w:p>
        </w:tc>
        <w:tc>
          <w:tcPr>
            <w:tcW w:w="113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42.1%</w:t>
            </w:r>
          </w:p>
        </w:tc>
        <w:tc>
          <w:tcPr>
            <w:tcW w:w="103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36.7%</w:t>
            </w:r>
          </w:p>
        </w:tc>
      </w:tr>
      <w:tr w:rsidR="005A3851" w:rsidRPr="004E7C03">
        <w:tc>
          <w:tcPr>
            <w:tcW w:w="1418"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44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CCO</w:t>
            </w:r>
          </w:p>
        </w:tc>
        <w:tc>
          <w:tcPr>
            <w:tcW w:w="10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60%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60%</w:t>
            </w:r>
          </w:p>
        </w:tc>
        <w:tc>
          <w:tcPr>
            <w:tcW w:w="113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57.9%</w:t>
            </w:r>
          </w:p>
        </w:tc>
        <w:tc>
          <w:tcPr>
            <w:tcW w:w="103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63.3%</w:t>
            </w:r>
          </w:p>
        </w:tc>
      </w:tr>
      <w:tr w:rsidR="005A3851" w:rsidRPr="004E7C03">
        <w:tc>
          <w:tcPr>
            <w:tcW w:w="141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CDE</w:t>
            </w:r>
          </w:p>
        </w:tc>
        <w:tc>
          <w:tcPr>
            <w:tcW w:w="144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CDE</w:t>
            </w:r>
          </w:p>
        </w:tc>
        <w:tc>
          <w:tcPr>
            <w:tcW w:w="10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40%</w:t>
            </w:r>
          </w:p>
        </w:tc>
        <w:tc>
          <w:tcPr>
            <w:tcW w:w="113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42.1%</w:t>
            </w:r>
          </w:p>
        </w:tc>
        <w:tc>
          <w:tcPr>
            <w:tcW w:w="103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36.7%</w:t>
            </w:r>
          </w:p>
        </w:tc>
      </w:tr>
      <w:tr w:rsidR="005A3851" w:rsidRPr="004E7C03">
        <w:tc>
          <w:tcPr>
            <w:tcW w:w="1418"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44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CDE</w:t>
            </w:r>
          </w:p>
        </w:tc>
        <w:tc>
          <w:tcPr>
            <w:tcW w:w="10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60%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60%</w:t>
            </w:r>
          </w:p>
        </w:tc>
        <w:tc>
          <w:tcPr>
            <w:tcW w:w="113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57.9%</w:t>
            </w:r>
          </w:p>
        </w:tc>
        <w:tc>
          <w:tcPr>
            <w:tcW w:w="103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63.3%</w:t>
            </w:r>
          </w:p>
        </w:tc>
      </w:tr>
      <w:tr w:rsidR="005A3851" w:rsidRPr="004E7C03">
        <w:tc>
          <w:tcPr>
            <w:tcW w:w="141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rPr>
                <w:kern w:val="0"/>
              </w:rPr>
            </w:pPr>
            <w:r w:rsidRPr="004E7C03">
              <w:rPr>
                <w:kern w:val="0"/>
                <w:lang w:bidi="ar"/>
              </w:rPr>
              <w:t xml:space="preserve">    CDC</w:t>
            </w:r>
          </w:p>
        </w:tc>
        <w:tc>
          <w:tcPr>
            <w:tcW w:w="144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CDC</w:t>
            </w:r>
          </w:p>
        </w:tc>
        <w:tc>
          <w:tcPr>
            <w:tcW w:w="10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40%</w:t>
            </w:r>
          </w:p>
        </w:tc>
        <w:tc>
          <w:tcPr>
            <w:tcW w:w="113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42.1%</w:t>
            </w:r>
          </w:p>
        </w:tc>
        <w:tc>
          <w:tcPr>
            <w:tcW w:w="103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36.7%</w:t>
            </w:r>
          </w:p>
        </w:tc>
      </w:tr>
      <w:tr w:rsidR="005A3851" w:rsidRPr="004E7C03">
        <w:tc>
          <w:tcPr>
            <w:tcW w:w="1418"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44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CDC</w:t>
            </w:r>
          </w:p>
        </w:tc>
        <w:tc>
          <w:tcPr>
            <w:tcW w:w="10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60%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60%</w:t>
            </w:r>
          </w:p>
        </w:tc>
        <w:tc>
          <w:tcPr>
            <w:tcW w:w="113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57.9%</w:t>
            </w:r>
          </w:p>
        </w:tc>
        <w:tc>
          <w:tcPr>
            <w:tcW w:w="103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63.3%</w:t>
            </w:r>
          </w:p>
        </w:tc>
      </w:tr>
    </w:tbl>
    <w:p w:rsidR="005A3851" w:rsidRPr="004E7C03" w:rsidRDefault="0069507A">
      <w:pPr>
        <w:pStyle w:val="ua"/>
        <w:spacing w:before="360" w:after="120"/>
        <w:rPr>
          <w:rFonts w:cs="黑体"/>
          <w:lang w:bidi="ar"/>
        </w:rPr>
      </w:pPr>
      <w:bookmarkStart w:id="93" w:name="_Toc465886911"/>
      <w:r w:rsidRPr="004E7C03">
        <w:rPr>
          <w:rFonts w:cs="黑体" w:hint="eastAsia"/>
          <w:lang w:bidi="ar"/>
        </w:rPr>
        <w:t>表</w:t>
      </w:r>
      <w:r w:rsidRPr="004E7C03">
        <w:rPr>
          <w:rFonts w:cs="黑体"/>
          <w:lang w:bidi="ar"/>
        </w:rPr>
        <w:t>5-</w:t>
      </w:r>
      <w:r w:rsidRPr="004E7C03">
        <w:rPr>
          <w:rFonts w:cs="黑体"/>
          <w:lang w:bidi="ar"/>
        </w:rPr>
        <w:fldChar w:fldCharType="begin"/>
      </w:r>
      <w:r w:rsidRPr="004E7C03">
        <w:rPr>
          <w:rFonts w:cs="黑体"/>
          <w:lang w:bidi="ar"/>
        </w:rPr>
        <w:instrText xml:space="preserve"> SEQ </w:instrText>
      </w:r>
      <w:r w:rsidRPr="004E7C03">
        <w:rPr>
          <w:rFonts w:cs="黑体" w:hint="eastAsia"/>
          <w:lang w:bidi="ar"/>
        </w:rPr>
        <w:instrText>表</w:instrText>
      </w:r>
      <w:r w:rsidRPr="004E7C03">
        <w:rPr>
          <w:rFonts w:cs="黑体"/>
          <w:lang w:bidi="ar"/>
        </w:rPr>
        <w:instrText xml:space="preserve">5- \* ARABIC </w:instrText>
      </w:r>
      <w:r w:rsidRPr="004E7C03">
        <w:rPr>
          <w:rFonts w:cs="黑体"/>
          <w:lang w:bidi="ar"/>
        </w:rPr>
        <w:fldChar w:fldCharType="separate"/>
      </w:r>
      <w:r w:rsidR="00A335A9">
        <w:rPr>
          <w:rFonts w:cs="黑体"/>
          <w:noProof/>
          <w:lang w:bidi="ar"/>
        </w:rPr>
        <w:t>9</w:t>
      </w:r>
      <w:r w:rsidRPr="004E7C03">
        <w:rPr>
          <w:rFonts w:cs="黑体"/>
          <w:lang w:bidi="ar"/>
        </w:rPr>
        <w:fldChar w:fldCharType="end"/>
      </w:r>
      <w:r w:rsidRPr="004E7C03">
        <w:rPr>
          <w:rFonts w:cs="黑体"/>
          <w:lang w:bidi="ar"/>
        </w:rPr>
        <w:t xml:space="preserve"> SupplyChain</w:t>
      </w:r>
      <w:r w:rsidRPr="004E7C03">
        <w:rPr>
          <w:rFonts w:cs="黑体" w:hint="eastAsia"/>
          <w:lang w:bidi="ar"/>
        </w:rPr>
        <w:t>的</w:t>
      </w:r>
      <w:bookmarkStart w:id="94" w:name="OLE_LINK2"/>
      <w:r w:rsidRPr="004E7C03">
        <w:rPr>
          <w:rFonts w:cs="黑体"/>
          <w:lang w:bidi="ar"/>
        </w:rPr>
        <w:t>CFA</w:t>
      </w:r>
      <w:r w:rsidRPr="004E7C03">
        <w:rPr>
          <w:rFonts w:cs="黑体" w:hint="eastAsia"/>
          <w:lang w:bidi="ar"/>
        </w:rPr>
        <w:t>和</w:t>
      </w:r>
      <w:r w:rsidRPr="004E7C03">
        <w:rPr>
          <w:rFonts w:cs="黑体"/>
          <w:lang w:bidi="ar"/>
        </w:rPr>
        <w:t>AEL</w:t>
      </w:r>
      <w:bookmarkEnd w:id="94"/>
      <w:r w:rsidRPr="004E7C03">
        <w:rPr>
          <w:rFonts w:cs="黑体" w:hint="eastAsia"/>
          <w:lang w:bidi="ar"/>
        </w:rPr>
        <w:t>算子情况</w:t>
      </w:r>
      <w:bookmarkEnd w:id="93"/>
    </w:p>
    <w:tbl>
      <w:tblPr>
        <w:tblW w:w="7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25"/>
        <w:gridCol w:w="1302"/>
        <w:gridCol w:w="1060"/>
        <w:gridCol w:w="1026"/>
        <w:gridCol w:w="1026"/>
        <w:gridCol w:w="1101"/>
        <w:gridCol w:w="991"/>
      </w:tblGrid>
      <w:tr w:rsidR="005A3851" w:rsidRPr="004E7C03">
        <w:tc>
          <w:tcPr>
            <w:tcW w:w="142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b/>
                <w:kern w:val="0"/>
              </w:rPr>
            </w:pPr>
            <w:r w:rsidRPr="004E7C03">
              <w:rPr>
                <w:b/>
                <w:kern w:val="0"/>
                <w:lang w:bidi="ar"/>
              </w:rPr>
              <w:t>Operator</w:t>
            </w:r>
          </w:p>
        </w:tc>
        <w:tc>
          <w:tcPr>
            <w:tcW w:w="1302"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b/>
                <w:kern w:val="0"/>
              </w:rPr>
            </w:pPr>
            <w:r w:rsidRPr="004E7C03">
              <w:rPr>
                <w:b/>
                <w:kern w:val="0"/>
                <w:lang w:bidi="ar"/>
              </w:rPr>
              <w:t>Mutant</w:t>
            </w:r>
          </w:p>
        </w:tc>
        <w:tc>
          <w:tcPr>
            <w:tcW w:w="5204"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rPr>
                <w:b/>
                <w:kern w:val="0"/>
              </w:rPr>
            </w:pPr>
            <w:r w:rsidRPr="004E7C03">
              <w:rPr>
                <w:b/>
                <w:kern w:val="0"/>
                <w:lang w:bidi="ar"/>
              </w:rPr>
              <w:t xml:space="preserve">                Value of FDR</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rPr>
                <w:kern w:val="0"/>
              </w:rPr>
            </w:pPr>
            <w:r w:rsidRPr="004E7C03">
              <w:rPr>
                <w:kern w:val="0"/>
                <w:lang w:bidi="ar"/>
              </w:rPr>
              <w:t xml:space="preserve">   T</w:t>
            </w:r>
            <w:r w:rsidRPr="004E7C03">
              <w:rPr>
                <w:kern w:val="0"/>
                <w:vertAlign w:val="subscript"/>
                <w:lang w:bidi="ar"/>
              </w:rPr>
              <w:t>x</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rPr>
            </w:pPr>
            <w:r w:rsidRPr="004E7C03">
              <w:rPr>
                <w:kern w:val="0"/>
                <w:lang w:bidi="ar"/>
              </w:rPr>
              <w:t>T</w:t>
            </w:r>
            <w:r w:rsidRPr="004E7C03">
              <w:rPr>
                <w:kern w:val="0"/>
                <w:vertAlign w:val="subscript"/>
                <w:lang w:bidi="ar"/>
              </w:rPr>
              <w:t>y</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rPr>
            </w:pPr>
            <w:r w:rsidRPr="004E7C03">
              <w:rPr>
                <w:kern w:val="0"/>
                <w:lang w:bidi="ar"/>
              </w:rPr>
              <w:t>T</w:t>
            </w:r>
            <w:r w:rsidRPr="004E7C03">
              <w:rPr>
                <w:kern w:val="0"/>
                <w:vertAlign w:val="subscript"/>
                <w:lang w:bidi="ar"/>
              </w:rPr>
              <w:t>z</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rPr>
            </w:pPr>
            <w:r w:rsidRPr="004E7C03">
              <w:rPr>
                <w:kern w:val="0"/>
                <w:lang w:bidi="ar"/>
              </w:rPr>
              <w:t>T</w:t>
            </w:r>
            <w:r w:rsidRPr="004E7C03">
              <w:rPr>
                <w:kern w:val="0"/>
                <w:vertAlign w:val="subscript"/>
                <w:lang w:bidi="ar"/>
              </w:rPr>
              <w:t>u</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rPr>
            </w:pPr>
            <w:r w:rsidRPr="004E7C03">
              <w:rPr>
                <w:kern w:val="0"/>
                <w:lang w:bidi="ar"/>
              </w:rPr>
              <w:t>T</w:t>
            </w:r>
            <w:r w:rsidRPr="004E7C03">
              <w:rPr>
                <w:kern w:val="0"/>
                <w:vertAlign w:val="subscript"/>
                <w:lang w:bidi="ar"/>
              </w:rPr>
              <w:t>w</w:t>
            </w:r>
          </w:p>
        </w:tc>
      </w:tr>
      <w:tr w:rsidR="005A3851" w:rsidRPr="004E7C03">
        <w:tc>
          <w:tcPr>
            <w:tcW w:w="142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CFA</w:t>
            </w: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CFA</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CFA</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3</w:t>
            </w:r>
            <w:r w:rsidRPr="004E7C03">
              <w:rPr>
                <w:kern w:val="0"/>
                <w:vertAlign w:val="superscript"/>
                <w:lang w:bidi="ar"/>
              </w:rPr>
              <w:t>CFA</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42.1%</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36.7%</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4</w:t>
            </w:r>
            <w:r w:rsidRPr="004E7C03">
              <w:rPr>
                <w:kern w:val="0"/>
                <w:vertAlign w:val="superscript"/>
                <w:lang w:bidi="ar"/>
              </w:rPr>
              <w:t>CFA</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42.1%</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36.7%</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5</w:t>
            </w:r>
            <w:r w:rsidRPr="004E7C03">
              <w:rPr>
                <w:kern w:val="0"/>
                <w:vertAlign w:val="superscript"/>
                <w:lang w:bidi="ar"/>
              </w:rPr>
              <w:t>CFA</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42.1%</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36.7%</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6</w:t>
            </w:r>
            <w:r w:rsidRPr="004E7C03">
              <w:rPr>
                <w:kern w:val="0"/>
                <w:vertAlign w:val="superscript"/>
                <w:lang w:bidi="ar"/>
              </w:rPr>
              <w:t>CFA</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60%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60%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57.9%</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63.3%</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7</w:t>
            </w:r>
            <w:r w:rsidRPr="004E7C03">
              <w:rPr>
                <w:kern w:val="0"/>
                <w:vertAlign w:val="superscript"/>
                <w:lang w:bidi="ar"/>
              </w:rPr>
              <w:t>CFA</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r>
      <w:tr w:rsidR="005A3851" w:rsidRPr="004E7C03">
        <w:tc>
          <w:tcPr>
            <w:tcW w:w="142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AEL</w:t>
            </w: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AEL</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AEL</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3</w:t>
            </w:r>
            <w:r w:rsidRPr="004E7C03">
              <w:rPr>
                <w:kern w:val="0"/>
                <w:vertAlign w:val="superscript"/>
                <w:lang w:bidi="ar"/>
              </w:rPr>
              <w:t>AEL</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42.1%</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36.7%</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4</w:t>
            </w:r>
            <w:r w:rsidRPr="004E7C03">
              <w:rPr>
                <w:kern w:val="0"/>
                <w:vertAlign w:val="superscript"/>
                <w:lang w:bidi="ar"/>
              </w:rPr>
              <w:t>AEL</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42.1%</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36.7%</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5</w:t>
            </w:r>
            <w:r w:rsidRPr="004E7C03">
              <w:rPr>
                <w:kern w:val="0"/>
                <w:vertAlign w:val="superscript"/>
                <w:lang w:bidi="ar"/>
              </w:rPr>
              <w:t>AEL</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42.1%</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36.7%</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6</w:t>
            </w:r>
            <w:r w:rsidRPr="004E7C03">
              <w:rPr>
                <w:kern w:val="0"/>
                <w:vertAlign w:val="superscript"/>
                <w:lang w:bidi="ar"/>
              </w:rPr>
              <w:t>AEL</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60%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60%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57.9%</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63.3%</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7</w:t>
            </w:r>
            <w:r w:rsidRPr="004E7C03">
              <w:rPr>
                <w:kern w:val="0"/>
                <w:vertAlign w:val="superscript"/>
                <w:lang w:bidi="ar"/>
              </w:rPr>
              <w:t>AEL</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r>
    </w:tbl>
    <w:p w:rsidR="005A3851" w:rsidRPr="004E7C03" w:rsidRDefault="005A3851">
      <w:pPr>
        <w:pStyle w:val="ua"/>
        <w:spacing w:before="360" w:after="120"/>
        <w:rPr>
          <w:rFonts w:cs="黑体"/>
          <w:lang w:bidi="ar"/>
        </w:rPr>
      </w:pPr>
      <w:bookmarkStart w:id="95" w:name="_Toc465886912"/>
    </w:p>
    <w:p w:rsidR="005A3851" w:rsidRPr="004E7C03" w:rsidRDefault="0069507A">
      <w:pPr>
        <w:pStyle w:val="ua"/>
        <w:spacing w:before="360" w:after="120"/>
        <w:rPr>
          <w:rFonts w:cs="黑体"/>
          <w:lang w:bidi="ar"/>
        </w:rPr>
      </w:pPr>
      <w:r w:rsidRPr="004E7C03">
        <w:rPr>
          <w:rFonts w:cs="黑体" w:hint="eastAsia"/>
          <w:lang w:bidi="ar"/>
        </w:rPr>
        <w:t>表</w:t>
      </w:r>
      <w:r w:rsidRPr="004E7C03">
        <w:rPr>
          <w:rFonts w:cs="黑体"/>
          <w:lang w:bidi="ar"/>
        </w:rPr>
        <w:t>5-</w:t>
      </w:r>
      <w:r w:rsidRPr="004E7C03">
        <w:rPr>
          <w:rFonts w:cs="黑体"/>
          <w:lang w:bidi="ar"/>
        </w:rPr>
        <w:fldChar w:fldCharType="begin"/>
      </w:r>
      <w:r w:rsidRPr="004E7C03">
        <w:rPr>
          <w:rFonts w:cs="黑体"/>
          <w:lang w:bidi="ar"/>
        </w:rPr>
        <w:instrText xml:space="preserve"> SEQ </w:instrText>
      </w:r>
      <w:r w:rsidRPr="004E7C03">
        <w:rPr>
          <w:rFonts w:cs="黑体" w:hint="eastAsia"/>
          <w:lang w:bidi="ar"/>
        </w:rPr>
        <w:instrText>表</w:instrText>
      </w:r>
      <w:r w:rsidRPr="004E7C03">
        <w:rPr>
          <w:rFonts w:cs="黑体"/>
          <w:lang w:bidi="ar"/>
        </w:rPr>
        <w:instrText xml:space="preserve">5- \* ARABIC </w:instrText>
      </w:r>
      <w:r w:rsidRPr="004E7C03">
        <w:rPr>
          <w:rFonts w:cs="黑体"/>
          <w:lang w:bidi="ar"/>
        </w:rPr>
        <w:fldChar w:fldCharType="separate"/>
      </w:r>
      <w:r w:rsidR="00A335A9">
        <w:rPr>
          <w:rFonts w:cs="黑体"/>
          <w:noProof/>
          <w:lang w:bidi="ar"/>
        </w:rPr>
        <w:t>10</w:t>
      </w:r>
      <w:r w:rsidRPr="004E7C03">
        <w:rPr>
          <w:rFonts w:cs="黑体"/>
          <w:lang w:bidi="ar"/>
        </w:rPr>
        <w:fldChar w:fldCharType="end"/>
      </w:r>
      <w:r w:rsidRPr="004E7C03">
        <w:rPr>
          <w:rFonts w:cs="黑体"/>
          <w:lang w:bidi="ar"/>
        </w:rPr>
        <w:t xml:space="preserve"> TravelAgency</w:t>
      </w:r>
      <w:r w:rsidRPr="004E7C03">
        <w:rPr>
          <w:rFonts w:cs="黑体" w:hint="eastAsia"/>
          <w:lang w:bidi="ar"/>
        </w:rPr>
        <w:t>的</w:t>
      </w:r>
      <w:r w:rsidRPr="004E7C03">
        <w:rPr>
          <w:rFonts w:cs="黑体"/>
          <w:lang w:bidi="ar"/>
        </w:rPr>
        <w:t>EIN</w:t>
      </w:r>
      <w:r w:rsidRPr="004E7C03">
        <w:rPr>
          <w:rFonts w:cs="黑体" w:hint="eastAsia"/>
          <w:lang w:bidi="ar"/>
        </w:rPr>
        <w:t>和</w:t>
      </w:r>
      <w:r w:rsidRPr="004E7C03">
        <w:rPr>
          <w:rFonts w:cs="黑体"/>
          <w:lang w:bidi="ar"/>
        </w:rPr>
        <w:t>ERR</w:t>
      </w:r>
      <w:r w:rsidRPr="004E7C03">
        <w:rPr>
          <w:rFonts w:cs="黑体" w:hint="eastAsia"/>
          <w:lang w:bidi="ar"/>
        </w:rPr>
        <w:t>算子情况</w:t>
      </w:r>
      <w:bookmarkEnd w:id="95"/>
    </w:p>
    <w:tbl>
      <w:tblPr>
        <w:tblW w:w="7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7"/>
        <w:gridCol w:w="1326"/>
        <w:gridCol w:w="1080"/>
        <w:gridCol w:w="1044"/>
        <w:gridCol w:w="1044"/>
        <w:gridCol w:w="1044"/>
        <w:gridCol w:w="936"/>
      </w:tblGrid>
      <w:tr w:rsidR="005A3851" w:rsidRPr="004E7C03">
        <w:tc>
          <w:tcPr>
            <w:tcW w:w="145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b/>
                <w:kern w:val="0"/>
              </w:rPr>
            </w:pPr>
            <w:r w:rsidRPr="004E7C03">
              <w:rPr>
                <w:b/>
                <w:kern w:val="0"/>
                <w:lang w:bidi="ar"/>
              </w:rPr>
              <w:t>Operator</w:t>
            </w:r>
          </w:p>
        </w:tc>
        <w:tc>
          <w:tcPr>
            <w:tcW w:w="1326"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b/>
                <w:kern w:val="0"/>
              </w:rPr>
            </w:pPr>
            <w:r w:rsidRPr="004E7C03">
              <w:rPr>
                <w:b/>
                <w:kern w:val="0"/>
                <w:lang w:bidi="ar"/>
              </w:rPr>
              <w:t>Mutant</w:t>
            </w:r>
          </w:p>
        </w:tc>
        <w:tc>
          <w:tcPr>
            <w:tcW w:w="5148"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rPr>
                <w:b/>
                <w:kern w:val="0"/>
              </w:rPr>
            </w:pPr>
            <w:r w:rsidRPr="004E7C03">
              <w:rPr>
                <w:b/>
                <w:kern w:val="0"/>
                <w:lang w:bidi="ar"/>
              </w:rPr>
              <w:t xml:space="preserve">                Value of FDR</w:t>
            </w:r>
          </w:p>
        </w:tc>
      </w:tr>
      <w:tr w:rsidR="005A3851" w:rsidRPr="004E7C03">
        <w:tc>
          <w:tcPr>
            <w:tcW w:w="1457"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26"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rPr>
                <w:kern w:val="0"/>
              </w:rPr>
            </w:pPr>
            <w:r w:rsidRPr="004E7C03">
              <w:rPr>
                <w:kern w:val="0"/>
                <w:lang w:bidi="ar"/>
              </w:rPr>
              <w:t xml:space="preserve">   T</w:t>
            </w:r>
            <w:r w:rsidRPr="004E7C03">
              <w:rPr>
                <w:kern w:val="0"/>
                <w:vertAlign w:val="subscript"/>
                <w:lang w:bidi="ar"/>
              </w:rPr>
              <w:t>x</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rPr>
            </w:pPr>
            <w:r w:rsidRPr="004E7C03">
              <w:rPr>
                <w:kern w:val="0"/>
                <w:lang w:bidi="ar"/>
              </w:rPr>
              <w:t>T</w:t>
            </w:r>
            <w:r w:rsidRPr="004E7C03">
              <w:rPr>
                <w:kern w:val="0"/>
                <w:vertAlign w:val="subscript"/>
                <w:lang w:bidi="ar"/>
              </w:rPr>
              <w:t>y</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rPr>
            </w:pPr>
            <w:r w:rsidRPr="004E7C03">
              <w:rPr>
                <w:kern w:val="0"/>
                <w:lang w:bidi="ar"/>
              </w:rPr>
              <w:t>T</w:t>
            </w:r>
            <w:r w:rsidRPr="004E7C03">
              <w:rPr>
                <w:kern w:val="0"/>
                <w:vertAlign w:val="subscript"/>
                <w:lang w:bidi="ar"/>
              </w:rPr>
              <w:t>z</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rPr>
            </w:pPr>
            <w:r w:rsidRPr="004E7C03">
              <w:rPr>
                <w:kern w:val="0"/>
                <w:lang w:bidi="ar"/>
              </w:rPr>
              <w:t>T</w:t>
            </w:r>
            <w:r w:rsidRPr="004E7C03">
              <w:rPr>
                <w:kern w:val="0"/>
                <w:vertAlign w:val="subscript"/>
                <w:lang w:bidi="ar"/>
              </w:rPr>
              <w:t>u</w:t>
            </w:r>
          </w:p>
        </w:tc>
        <w:tc>
          <w:tcPr>
            <w:tcW w:w="9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rPr>
            </w:pPr>
            <w:r w:rsidRPr="004E7C03">
              <w:rPr>
                <w:kern w:val="0"/>
                <w:lang w:bidi="ar"/>
              </w:rPr>
              <w:t>T</w:t>
            </w:r>
            <w:r w:rsidRPr="004E7C03">
              <w:rPr>
                <w:kern w:val="0"/>
                <w:vertAlign w:val="subscript"/>
                <w:lang w:bidi="ar"/>
              </w:rPr>
              <w:t>w</w:t>
            </w:r>
          </w:p>
        </w:tc>
      </w:tr>
      <w:tr w:rsidR="005A3851" w:rsidRPr="004E7C03">
        <w:tc>
          <w:tcPr>
            <w:tcW w:w="145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EIN</w:t>
            </w:r>
          </w:p>
        </w:tc>
        <w:tc>
          <w:tcPr>
            <w:tcW w:w="13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EIN</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9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r>
      <w:tr w:rsidR="005A3851" w:rsidRPr="004E7C03">
        <w:tc>
          <w:tcPr>
            <w:tcW w:w="1457"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EIN</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9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r>
      <w:tr w:rsidR="005A3851" w:rsidRPr="004E7C03">
        <w:tc>
          <w:tcPr>
            <w:tcW w:w="1457"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3</w:t>
            </w:r>
            <w:r w:rsidRPr="004E7C03">
              <w:rPr>
                <w:kern w:val="0"/>
                <w:vertAlign w:val="superscript"/>
                <w:lang w:bidi="ar"/>
              </w:rPr>
              <w:t>EIN</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9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r>
      <w:tr w:rsidR="005A3851" w:rsidRPr="004E7C03">
        <w:tc>
          <w:tcPr>
            <w:tcW w:w="1457"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4</w:t>
            </w:r>
            <w:r w:rsidRPr="004E7C03">
              <w:rPr>
                <w:kern w:val="0"/>
                <w:vertAlign w:val="superscript"/>
                <w:lang w:bidi="ar"/>
              </w:rPr>
              <w:t>EIN</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9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r>
      <w:tr w:rsidR="005A3851" w:rsidRPr="004E7C03">
        <w:tc>
          <w:tcPr>
            <w:tcW w:w="145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ERR</w:t>
            </w:r>
          </w:p>
        </w:tc>
        <w:tc>
          <w:tcPr>
            <w:tcW w:w="13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ERR</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9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r>
      <w:tr w:rsidR="005A3851" w:rsidRPr="004E7C03">
        <w:tc>
          <w:tcPr>
            <w:tcW w:w="1457"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ERR</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9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r>
      <w:tr w:rsidR="005A3851" w:rsidRPr="004E7C03">
        <w:tc>
          <w:tcPr>
            <w:tcW w:w="1457"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3</w:t>
            </w:r>
            <w:r w:rsidRPr="004E7C03">
              <w:rPr>
                <w:kern w:val="0"/>
                <w:vertAlign w:val="superscript"/>
                <w:lang w:bidi="ar"/>
              </w:rPr>
              <w:t>ERR</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9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r>
      <w:tr w:rsidR="005A3851" w:rsidRPr="004E7C03">
        <w:tc>
          <w:tcPr>
            <w:tcW w:w="1457"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4</w:t>
            </w:r>
            <w:r w:rsidRPr="004E7C03">
              <w:rPr>
                <w:kern w:val="0"/>
                <w:vertAlign w:val="superscript"/>
                <w:lang w:bidi="ar"/>
              </w:rPr>
              <w:t>ERR</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c>
          <w:tcPr>
            <w:tcW w:w="9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100%</w:t>
            </w:r>
          </w:p>
        </w:tc>
      </w:tr>
    </w:tbl>
    <w:p w:rsidR="005A3851" w:rsidRPr="004E7C03" w:rsidRDefault="0069507A">
      <w:pPr>
        <w:pStyle w:val="ua"/>
        <w:spacing w:before="360" w:after="120"/>
        <w:rPr>
          <w:lang w:bidi="ar"/>
        </w:rPr>
      </w:pPr>
      <w:bookmarkStart w:id="96" w:name="_Toc465886913"/>
      <w:r w:rsidRPr="004E7C03">
        <w:rPr>
          <w:rFonts w:hint="eastAsia"/>
          <w:lang w:bidi="ar"/>
        </w:rPr>
        <w:t>表</w:t>
      </w:r>
      <w:r w:rsidRPr="004E7C03">
        <w:rPr>
          <w:lang w:bidi="ar"/>
        </w:rPr>
        <w:t>5-</w:t>
      </w:r>
      <w:r w:rsidRPr="004E7C03">
        <w:rPr>
          <w:lang w:bidi="ar"/>
        </w:rPr>
        <w:fldChar w:fldCharType="begin"/>
      </w:r>
      <w:r w:rsidRPr="004E7C03">
        <w:rPr>
          <w:lang w:bidi="ar"/>
        </w:rPr>
        <w:instrText xml:space="preserve"> SEQ </w:instrText>
      </w:r>
      <w:r w:rsidRPr="004E7C03">
        <w:rPr>
          <w:rFonts w:hint="eastAsia"/>
          <w:lang w:bidi="ar"/>
        </w:rPr>
        <w:instrText>表</w:instrText>
      </w:r>
      <w:r w:rsidRPr="004E7C03">
        <w:rPr>
          <w:lang w:bidi="ar"/>
        </w:rPr>
        <w:instrText xml:space="preserve">5- \* ARABIC </w:instrText>
      </w:r>
      <w:r w:rsidRPr="004E7C03">
        <w:rPr>
          <w:lang w:bidi="ar"/>
        </w:rPr>
        <w:fldChar w:fldCharType="separate"/>
      </w:r>
      <w:r w:rsidR="00A335A9">
        <w:rPr>
          <w:noProof/>
          <w:lang w:bidi="ar"/>
        </w:rPr>
        <w:t>11</w:t>
      </w:r>
      <w:r w:rsidRPr="004E7C03">
        <w:rPr>
          <w:lang w:bidi="ar"/>
        </w:rPr>
        <w:fldChar w:fldCharType="end"/>
      </w:r>
      <w:r w:rsidRPr="004E7C03">
        <w:rPr>
          <w:lang w:bidi="ar"/>
        </w:rPr>
        <w:t xml:space="preserve"> LoanApproval</w:t>
      </w:r>
      <w:r w:rsidRPr="004E7C03">
        <w:rPr>
          <w:rFonts w:hint="eastAsia"/>
          <w:lang w:bidi="ar"/>
        </w:rPr>
        <w:t>的</w:t>
      </w:r>
      <w:r w:rsidRPr="004E7C03">
        <w:rPr>
          <w:lang w:bidi="ar"/>
        </w:rPr>
        <w:t>EAN</w:t>
      </w:r>
      <w:r w:rsidRPr="004E7C03">
        <w:rPr>
          <w:rFonts w:hint="eastAsia"/>
          <w:lang w:bidi="ar"/>
        </w:rPr>
        <w:t>和</w:t>
      </w:r>
      <w:r w:rsidRPr="004E7C03">
        <w:rPr>
          <w:lang w:bidi="ar"/>
        </w:rPr>
        <w:t>EIU</w:t>
      </w:r>
      <w:r w:rsidRPr="004E7C03">
        <w:rPr>
          <w:rFonts w:hint="eastAsia"/>
          <w:lang w:bidi="ar"/>
        </w:rPr>
        <w:t>算子情况</w:t>
      </w:r>
      <w:bookmarkEnd w:id="96"/>
    </w:p>
    <w:tbl>
      <w:tblPr>
        <w:tblW w:w="7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5"/>
        <w:gridCol w:w="1334"/>
        <w:gridCol w:w="1066"/>
        <w:gridCol w:w="1109"/>
        <w:gridCol w:w="879"/>
        <w:gridCol w:w="1109"/>
        <w:gridCol w:w="999"/>
      </w:tblGrid>
      <w:tr w:rsidR="005A3851" w:rsidRPr="004E7C03">
        <w:tc>
          <w:tcPr>
            <w:tcW w:w="143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b/>
                <w:kern w:val="0"/>
              </w:rPr>
            </w:pPr>
            <w:r w:rsidRPr="004E7C03">
              <w:rPr>
                <w:b/>
                <w:kern w:val="0"/>
                <w:lang w:bidi="ar"/>
              </w:rPr>
              <w:t>Operator</w:t>
            </w:r>
          </w:p>
        </w:tc>
        <w:tc>
          <w:tcPr>
            <w:tcW w:w="13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b/>
                <w:kern w:val="0"/>
              </w:rPr>
            </w:pPr>
            <w:r w:rsidRPr="004E7C03">
              <w:rPr>
                <w:b/>
                <w:kern w:val="0"/>
                <w:lang w:bidi="ar"/>
              </w:rPr>
              <w:t>Mutant</w:t>
            </w:r>
          </w:p>
        </w:tc>
        <w:tc>
          <w:tcPr>
            <w:tcW w:w="5162"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rPr>
                <w:b/>
                <w:kern w:val="0"/>
              </w:rPr>
            </w:pPr>
            <w:r w:rsidRPr="004E7C03">
              <w:rPr>
                <w:b/>
                <w:kern w:val="0"/>
                <w:lang w:bidi="ar"/>
              </w:rPr>
              <w:t xml:space="preserve">                Value of FDR</w:t>
            </w:r>
          </w:p>
        </w:tc>
      </w:tr>
      <w:tr w:rsidR="005A3851" w:rsidRPr="004E7C03">
        <w:tc>
          <w:tcPr>
            <w:tcW w:w="143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rPr>
                <w:kern w:val="0"/>
              </w:rPr>
            </w:pPr>
            <w:r w:rsidRPr="004E7C03">
              <w:rPr>
                <w:kern w:val="0"/>
                <w:lang w:bidi="ar"/>
              </w:rPr>
              <w:t xml:space="preserve">   T</w:t>
            </w:r>
            <w:r w:rsidRPr="004E7C03">
              <w:rPr>
                <w:kern w:val="0"/>
                <w:vertAlign w:val="subscript"/>
                <w:lang w:bidi="ar"/>
              </w:rPr>
              <w:t>x</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rPr>
            </w:pPr>
            <w:r w:rsidRPr="004E7C03">
              <w:rPr>
                <w:kern w:val="0"/>
                <w:lang w:bidi="ar"/>
              </w:rPr>
              <w:t>T</w:t>
            </w:r>
            <w:r w:rsidRPr="004E7C03">
              <w:rPr>
                <w:kern w:val="0"/>
                <w:vertAlign w:val="subscript"/>
                <w:lang w:bidi="ar"/>
              </w:rPr>
              <w:t>y</w:t>
            </w:r>
          </w:p>
        </w:tc>
        <w:tc>
          <w:tcPr>
            <w:tcW w:w="87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rPr>
            </w:pPr>
            <w:r w:rsidRPr="004E7C03">
              <w:rPr>
                <w:kern w:val="0"/>
                <w:lang w:bidi="ar"/>
              </w:rPr>
              <w:t>T</w:t>
            </w:r>
            <w:r w:rsidRPr="004E7C03">
              <w:rPr>
                <w:kern w:val="0"/>
                <w:vertAlign w:val="subscript"/>
                <w:lang w:bidi="ar"/>
              </w:rPr>
              <w:t>z</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rPr>
            </w:pPr>
            <w:r w:rsidRPr="004E7C03">
              <w:rPr>
                <w:kern w:val="0"/>
                <w:lang w:bidi="ar"/>
              </w:rPr>
              <w:t>T</w:t>
            </w:r>
            <w:r w:rsidRPr="004E7C03">
              <w:rPr>
                <w:kern w:val="0"/>
                <w:vertAlign w:val="subscript"/>
                <w:lang w:bidi="ar"/>
              </w:rPr>
              <w:t>u</w:t>
            </w:r>
          </w:p>
        </w:tc>
        <w:tc>
          <w:tcPr>
            <w:tcW w:w="99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24" w:after="24"/>
              <w:jc w:val="center"/>
              <w:rPr>
                <w:kern w:val="0"/>
              </w:rPr>
            </w:pPr>
            <w:r w:rsidRPr="004E7C03">
              <w:rPr>
                <w:kern w:val="0"/>
                <w:lang w:bidi="ar"/>
              </w:rPr>
              <w:t>T</w:t>
            </w:r>
            <w:r w:rsidRPr="004E7C03">
              <w:rPr>
                <w:kern w:val="0"/>
                <w:vertAlign w:val="subscript"/>
                <w:lang w:bidi="ar"/>
              </w:rPr>
              <w:t>w</w:t>
            </w:r>
          </w:p>
        </w:tc>
      </w:tr>
      <w:tr w:rsidR="005A3851" w:rsidRPr="004E7C03">
        <w:tc>
          <w:tcPr>
            <w:tcW w:w="143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EAN</w:t>
            </w:r>
          </w:p>
        </w:tc>
        <w:tc>
          <w:tcPr>
            <w:tcW w:w="13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EAN</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szCs w:val="21"/>
              </w:rPr>
            </w:pPr>
            <w:r w:rsidRPr="004E7C03">
              <w:rPr>
                <w:kern w:val="0"/>
                <w:szCs w:val="21"/>
                <w:lang w:bidi="ar"/>
              </w:rPr>
              <w:t>75%</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szCs w:val="21"/>
              </w:rPr>
            </w:pPr>
            <w:r w:rsidRPr="004E7C03">
              <w:rPr>
                <w:kern w:val="0"/>
                <w:szCs w:val="21"/>
                <w:lang w:bidi="ar"/>
              </w:rPr>
              <w:t>66.7%</w:t>
            </w:r>
          </w:p>
        </w:tc>
        <w:tc>
          <w:tcPr>
            <w:tcW w:w="87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szCs w:val="21"/>
              </w:rPr>
            </w:pPr>
            <w:r w:rsidRPr="004E7C03">
              <w:rPr>
                <w:kern w:val="0"/>
                <w:szCs w:val="21"/>
                <w:lang w:bidi="ar"/>
              </w:rPr>
              <w:t>50%</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szCs w:val="21"/>
              </w:rPr>
            </w:pPr>
            <w:r w:rsidRPr="004E7C03">
              <w:rPr>
                <w:kern w:val="0"/>
                <w:szCs w:val="21"/>
                <w:lang w:bidi="ar"/>
              </w:rPr>
              <w:t>58.1%</w:t>
            </w:r>
          </w:p>
        </w:tc>
        <w:tc>
          <w:tcPr>
            <w:tcW w:w="99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szCs w:val="21"/>
              </w:rPr>
            </w:pPr>
            <w:r w:rsidRPr="004E7C03">
              <w:rPr>
                <w:kern w:val="0"/>
                <w:szCs w:val="21"/>
                <w:lang w:bidi="ar"/>
              </w:rPr>
              <w:t>52.5%</w:t>
            </w:r>
          </w:p>
        </w:tc>
      </w:tr>
      <w:tr w:rsidR="005A3851" w:rsidRPr="004E7C03">
        <w:tc>
          <w:tcPr>
            <w:tcW w:w="143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EAN</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szCs w:val="21"/>
              </w:rPr>
            </w:pPr>
            <w:r w:rsidRPr="004E7C03">
              <w:rPr>
                <w:kern w:val="0"/>
                <w:szCs w:val="21"/>
                <w:lang w:bidi="ar"/>
              </w:rPr>
              <w:t>25%</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szCs w:val="21"/>
              </w:rPr>
            </w:pPr>
            <w:r w:rsidRPr="004E7C03">
              <w:rPr>
                <w:kern w:val="0"/>
                <w:szCs w:val="21"/>
                <w:lang w:bidi="ar"/>
              </w:rPr>
              <w:t>22.2%</w:t>
            </w:r>
          </w:p>
        </w:tc>
        <w:tc>
          <w:tcPr>
            <w:tcW w:w="87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szCs w:val="21"/>
              </w:rPr>
            </w:pPr>
            <w:r w:rsidRPr="004E7C03">
              <w:rPr>
                <w:kern w:val="0"/>
                <w:szCs w:val="21"/>
                <w:lang w:bidi="ar"/>
              </w:rPr>
              <w:t>20%</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szCs w:val="21"/>
              </w:rPr>
            </w:pPr>
            <w:r w:rsidRPr="004E7C03">
              <w:rPr>
                <w:kern w:val="0"/>
                <w:szCs w:val="21"/>
                <w:lang w:bidi="ar"/>
              </w:rPr>
              <w:t>19.4%</w:t>
            </w:r>
          </w:p>
        </w:tc>
        <w:tc>
          <w:tcPr>
            <w:tcW w:w="99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szCs w:val="21"/>
              </w:rPr>
            </w:pPr>
            <w:r w:rsidRPr="004E7C03">
              <w:rPr>
                <w:kern w:val="0"/>
                <w:szCs w:val="21"/>
                <w:lang w:bidi="ar"/>
              </w:rPr>
              <w:t>17.5%</w:t>
            </w:r>
          </w:p>
        </w:tc>
      </w:tr>
      <w:tr w:rsidR="005A3851" w:rsidRPr="004E7C03">
        <w:tc>
          <w:tcPr>
            <w:tcW w:w="143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EIU</w:t>
            </w:r>
          </w:p>
        </w:tc>
        <w:tc>
          <w:tcPr>
            <w:tcW w:w="13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EIU</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szCs w:val="21"/>
              </w:rPr>
            </w:pPr>
            <w:r w:rsidRPr="004E7C03">
              <w:rPr>
                <w:kern w:val="0"/>
                <w:szCs w:val="21"/>
                <w:lang w:bidi="ar"/>
              </w:rPr>
              <w:t>75%</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szCs w:val="21"/>
              </w:rPr>
            </w:pPr>
            <w:r w:rsidRPr="004E7C03">
              <w:rPr>
                <w:kern w:val="0"/>
                <w:szCs w:val="21"/>
                <w:lang w:bidi="ar"/>
              </w:rPr>
              <w:t>66.7%</w:t>
            </w:r>
          </w:p>
        </w:tc>
        <w:tc>
          <w:tcPr>
            <w:tcW w:w="87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szCs w:val="21"/>
              </w:rPr>
            </w:pPr>
            <w:r w:rsidRPr="004E7C03">
              <w:rPr>
                <w:kern w:val="0"/>
                <w:szCs w:val="21"/>
                <w:lang w:bidi="ar"/>
              </w:rPr>
              <w:t>50%</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szCs w:val="21"/>
              </w:rPr>
            </w:pPr>
            <w:r w:rsidRPr="004E7C03">
              <w:rPr>
                <w:kern w:val="0"/>
                <w:szCs w:val="21"/>
                <w:lang w:bidi="ar"/>
              </w:rPr>
              <w:t>58.1%</w:t>
            </w:r>
          </w:p>
        </w:tc>
        <w:tc>
          <w:tcPr>
            <w:tcW w:w="99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szCs w:val="21"/>
              </w:rPr>
            </w:pPr>
            <w:r w:rsidRPr="004E7C03">
              <w:rPr>
                <w:kern w:val="0"/>
                <w:szCs w:val="21"/>
                <w:lang w:bidi="ar"/>
              </w:rPr>
              <w:t>52.5%</w:t>
            </w:r>
          </w:p>
        </w:tc>
      </w:tr>
      <w:tr w:rsidR="005A3851" w:rsidRPr="004E7C03">
        <w:tc>
          <w:tcPr>
            <w:tcW w:w="143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EIU</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szCs w:val="21"/>
              </w:rPr>
            </w:pPr>
            <w:r w:rsidRPr="004E7C03">
              <w:rPr>
                <w:kern w:val="0"/>
                <w:szCs w:val="21"/>
                <w:lang w:bidi="ar"/>
              </w:rPr>
              <w:t>25%</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szCs w:val="21"/>
              </w:rPr>
            </w:pPr>
            <w:r w:rsidRPr="004E7C03">
              <w:rPr>
                <w:kern w:val="0"/>
                <w:szCs w:val="21"/>
                <w:lang w:bidi="ar"/>
              </w:rPr>
              <w:t>22.2%</w:t>
            </w:r>
          </w:p>
        </w:tc>
        <w:tc>
          <w:tcPr>
            <w:tcW w:w="87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szCs w:val="21"/>
              </w:rPr>
            </w:pPr>
            <w:r w:rsidRPr="004E7C03">
              <w:rPr>
                <w:kern w:val="0"/>
                <w:szCs w:val="21"/>
                <w:lang w:bidi="ar"/>
              </w:rPr>
              <w:t>20%</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szCs w:val="21"/>
              </w:rPr>
            </w:pPr>
            <w:r w:rsidRPr="004E7C03">
              <w:rPr>
                <w:kern w:val="0"/>
                <w:szCs w:val="21"/>
                <w:lang w:bidi="ar"/>
              </w:rPr>
              <w:t>19.4%</w:t>
            </w:r>
          </w:p>
        </w:tc>
        <w:tc>
          <w:tcPr>
            <w:tcW w:w="99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szCs w:val="21"/>
              </w:rPr>
            </w:pPr>
            <w:r w:rsidRPr="004E7C03">
              <w:rPr>
                <w:kern w:val="0"/>
                <w:szCs w:val="21"/>
                <w:lang w:bidi="ar"/>
              </w:rPr>
              <w:t>17.5%</w:t>
            </w:r>
          </w:p>
        </w:tc>
      </w:tr>
    </w:tbl>
    <w:p w:rsidR="005A3851" w:rsidRPr="004E7C03" w:rsidRDefault="005A3851">
      <w:pPr>
        <w:pStyle w:val="aff6"/>
        <w:widowControl w:val="0"/>
        <w:spacing w:beforeLines="10" w:before="24" w:beforeAutospacing="0" w:afterAutospacing="0" w:line="312" w:lineRule="auto"/>
        <w:ind w:firstLineChars="200" w:firstLine="480"/>
        <w:jc w:val="both"/>
      </w:pPr>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hint="eastAsia"/>
          <w:kern w:val="2"/>
          <w:szCs w:val="20"/>
          <w:lang w:bidi="ar"/>
        </w:rPr>
        <w:t>统计</w:t>
      </w:r>
      <w:r w:rsidRPr="004E7C03">
        <w:rPr>
          <w:rFonts w:ascii="Times New Roman" w:hAnsi="Times New Roman"/>
          <w:kern w:val="2"/>
          <w:szCs w:val="20"/>
          <w:lang w:bidi="ar"/>
        </w:rPr>
        <w:t>6</w:t>
      </w:r>
      <w:r w:rsidRPr="004E7C03">
        <w:rPr>
          <w:rFonts w:ascii="Times New Roman" w:hAnsi="Times New Roman" w:hint="eastAsia"/>
          <w:kern w:val="2"/>
          <w:szCs w:val="20"/>
          <w:lang w:bidi="ar"/>
        </w:rPr>
        <w:t>个</w:t>
      </w:r>
      <w:r w:rsidRPr="004E7C03">
        <w:rPr>
          <w:rFonts w:ascii="Times New Roman" w:hAnsi="Times New Roman"/>
          <w:kern w:val="2"/>
          <w:szCs w:val="20"/>
          <w:lang w:bidi="ar"/>
        </w:rPr>
        <w:t>BPEL</w:t>
      </w:r>
      <w:r w:rsidRPr="004E7C03">
        <w:rPr>
          <w:rFonts w:ascii="Times New Roman" w:hAnsi="Times New Roman" w:hint="eastAsia"/>
          <w:kern w:val="2"/>
          <w:szCs w:val="20"/>
          <w:lang w:bidi="ar"/>
        </w:rPr>
        <w:t>实例中与这</w:t>
      </w:r>
      <w:r w:rsidRPr="004E7C03">
        <w:rPr>
          <w:rFonts w:ascii="Times New Roman" w:hAnsi="Times New Roman"/>
          <w:kern w:val="2"/>
          <w:szCs w:val="20"/>
          <w:lang w:bidi="ar"/>
        </w:rPr>
        <w:t>7</w:t>
      </w:r>
      <w:r w:rsidRPr="004E7C03">
        <w:rPr>
          <w:rFonts w:ascii="Times New Roman" w:hAnsi="Times New Roman" w:hint="eastAsia"/>
          <w:kern w:val="2"/>
          <w:szCs w:val="20"/>
          <w:lang w:bidi="ar"/>
        </w:rPr>
        <w:t>组包含关系关联的变异体，依据</w:t>
      </w:r>
      <w:r w:rsidRPr="004E7C03">
        <w:rPr>
          <w:rFonts w:ascii="Times New Roman" w:hAnsi="Times New Roman"/>
          <w:kern w:val="2"/>
          <w:szCs w:val="20"/>
          <w:lang w:bidi="ar"/>
        </w:rPr>
        <w:t>MuSR</w:t>
      </w:r>
      <w:r w:rsidRPr="004E7C03">
        <w:rPr>
          <w:rFonts w:ascii="Times New Roman" w:hAnsi="Times New Roman" w:hint="eastAsia"/>
          <w:kern w:val="2"/>
          <w:szCs w:val="20"/>
          <w:lang w:bidi="ar"/>
        </w:rPr>
        <w:t>技术可知，这些变异体可以被精简。结果如表</w:t>
      </w:r>
      <w:r w:rsidRPr="004E7C03">
        <w:rPr>
          <w:rFonts w:ascii="Times New Roman" w:hAnsi="Times New Roman"/>
          <w:kern w:val="2"/>
          <w:szCs w:val="20"/>
          <w:lang w:bidi="ar"/>
        </w:rPr>
        <w:t>5-12</w:t>
      </w:r>
      <w:r w:rsidRPr="004E7C03">
        <w:rPr>
          <w:rFonts w:ascii="Times New Roman" w:hAnsi="Times New Roman" w:hint="eastAsia"/>
          <w:kern w:val="2"/>
          <w:szCs w:val="20"/>
          <w:lang w:bidi="ar"/>
        </w:rPr>
        <w:t>所示。其中，属于</w:t>
      </w:r>
      <w:r w:rsidRPr="004E7C03">
        <w:rPr>
          <w:rFonts w:ascii="Times New Roman" w:hAnsi="Times New Roman"/>
          <w:i/>
          <w:kern w:val="2"/>
          <w:szCs w:val="20"/>
          <w:lang w:bidi="ar"/>
        </w:rPr>
        <w:t>AEL</w:t>
      </w:r>
      <w:r w:rsidRPr="004E7C03">
        <w:rPr>
          <w:rFonts w:ascii="Arial" w:hAnsi="Arial" w:cs="Arial"/>
          <w:i/>
          <w:kern w:val="2"/>
          <w:szCs w:val="21"/>
          <w:lang w:bidi="ar"/>
        </w:rPr>
        <w:t>←</w:t>
      </w:r>
      <w:r w:rsidRPr="004E7C03">
        <w:rPr>
          <w:rFonts w:ascii="Times New Roman" w:hAnsi="Times New Roman"/>
          <w:i/>
          <w:kern w:val="2"/>
          <w:szCs w:val="20"/>
          <w:lang w:bidi="ar"/>
        </w:rPr>
        <w:t>AIE</w:t>
      </w:r>
      <w:r w:rsidRPr="004E7C03">
        <w:rPr>
          <w:rFonts w:ascii="Times New Roman" w:hAnsi="Times New Roman" w:hint="eastAsia"/>
          <w:kern w:val="2"/>
          <w:szCs w:val="20"/>
          <w:lang w:bidi="ar"/>
        </w:rPr>
        <w:t>的变异体有</w:t>
      </w:r>
      <w:r w:rsidRPr="004E7C03">
        <w:rPr>
          <w:rFonts w:ascii="Times New Roman" w:hAnsi="Times New Roman"/>
          <w:kern w:val="2"/>
          <w:szCs w:val="20"/>
          <w:lang w:bidi="ar"/>
        </w:rPr>
        <w:t>11</w:t>
      </w:r>
      <w:r w:rsidRPr="004E7C03">
        <w:rPr>
          <w:rFonts w:ascii="Times New Roman" w:hAnsi="Times New Roman" w:hint="eastAsia"/>
          <w:kern w:val="2"/>
          <w:szCs w:val="20"/>
          <w:lang w:bidi="ar"/>
        </w:rPr>
        <w:t>个，属于</w:t>
      </w:r>
      <w:r w:rsidRPr="004E7C03">
        <w:rPr>
          <w:rFonts w:ascii="Times New Roman" w:hAnsi="Times New Roman"/>
          <w:i/>
          <w:kern w:val="2"/>
          <w:szCs w:val="20"/>
          <w:lang w:bidi="ar"/>
        </w:rPr>
        <w:t xml:space="preserve">ASF </w:t>
      </w:r>
      <w:r w:rsidRPr="004E7C03">
        <w:rPr>
          <w:rFonts w:ascii="Arial" w:hAnsi="Arial" w:cs="Arial"/>
          <w:i/>
          <w:kern w:val="2"/>
          <w:szCs w:val="21"/>
          <w:lang w:bidi="ar"/>
        </w:rPr>
        <w:t>←</w:t>
      </w:r>
      <w:r w:rsidRPr="004E7C03">
        <w:rPr>
          <w:rFonts w:ascii="Times New Roman" w:hAnsi="Times New Roman"/>
          <w:i/>
          <w:kern w:val="2"/>
          <w:szCs w:val="20"/>
          <w:lang w:bidi="ar"/>
        </w:rPr>
        <w:t xml:space="preserve"> ASI</w:t>
      </w:r>
      <w:r w:rsidRPr="004E7C03">
        <w:rPr>
          <w:rFonts w:ascii="Times New Roman" w:hAnsi="Times New Roman" w:hint="eastAsia"/>
          <w:kern w:val="2"/>
          <w:szCs w:val="20"/>
          <w:lang w:bidi="ar"/>
        </w:rPr>
        <w:t>的变异体有</w:t>
      </w:r>
      <w:r w:rsidRPr="004E7C03">
        <w:rPr>
          <w:rFonts w:ascii="Times New Roman" w:hAnsi="Times New Roman"/>
          <w:kern w:val="2"/>
          <w:szCs w:val="20"/>
          <w:lang w:bidi="ar"/>
        </w:rPr>
        <w:t>61</w:t>
      </w:r>
      <w:r w:rsidRPr="004E7C03">
        <w:rPr>
          <w:rFonts w:ascii="Times New Roman" w:hAnsi="Times New Roman" w:hint="eastAsia"/>
          <w:kern w:val="2"/>
          <w:szCs w:val="20"/>
          <w:lang w:bidi="ar"/>
        </w:rPr>
        <w:t>个，属于</w:t>
      </w:r>
      <w:r w:rsidRPr="004E7C03">
        <w:rPr>
          <w:rFonts w:ascii="Times New Roman" w:hAnsi="Times New Roman"/>
          <w:i/>
          <w:kern w:val="2"/>
          <w:szCs w:val="20"/>
          <w:lang w:bidi="ar"/>
        </w:rPr>
        <w:t>AEL</w:t>
      </w:r>
      <w:r w:rsidRPr="004E7C03">
        <w:rPr>
          <w:rFonts w:ascii="Arial" w:hAnsi="Arial" w:cs="Arial"/>
          <w:i/>
          <w:kern w:val="2"/>
          <w:szCs w:val="21"/>
          <w:lang w:bidi="ar"/>
        </w:rPr>
        <w:t>←</w:t>
      </w:r>
      <w:r w:rsidRPr="004E7C03">
        <w:rPr>
          <w:rFonts w:ascii="Times New Roman" w:hAnsi="Times New Roman"/>
          <w:i/>
          <w:kern w:val="2"/>
          <w:szCs w:val="20"/>
          <w:lang w:bidi="ar"/>
        </w:rPr>
        <w:t>CFA</w:t>
      </w:r>
      <w:r w:rsidRPr="004E7C03">
        <w:rPr>
          <w:rFonts w:ascii="Times New Roman" w:hAnsi="Times New Roman" w:hint="eastAsia"/>
          <w:kern w:val="2"/>
          <w:szCs w:val="20"/>
          <w:lang w:bidi="ar"/>
        </w:rPr>
        <w:t>的变异体有</w:t>
      </w:r>
      <w:r w:rsidRPr="004E7C03">
        <w:rPr>
          <w:rFonts w:ascii="Times New Roman" w:hAnsi="Times New Roman"/>
          <w:kern w:val="2"/>
          <w:szCs w:val="20"/>
          <w:lang w:bidi="ar"/>
        </w:rPr>
        <w:t>118</w:t>
      </w:r>
      <w:r w:rsidRPr="004E7C03">
        <w:rPr>
          <w:rFonts w:ascii="Times New Roman" w:hAnsi="Times New Roman" w:hint="eastAsia"/>
          <w:kern w:val="2"/>
          <w:szCs w:val="20"/>
          <w:lang w:bidi="ar"/>
        </w:rPr>
        <w:t>个，属于</w:t>
      </w:r>
      <w:r w:rsidRPr="004E7C03">
        <w:rPr>
          <w:rFonts w:ascii="Times New Roman" w:hAnsi="Times New Roman"/>
          <w:i/>
          <w:kern w:val="2"/>
          <w:szCs w:val="20"/>
          <w:lang w:bidi="ar"/>
        </w:rPr>
        <w:t xml:space="preserve">ERR </w:t>
      </w:r>
      <w:r w:rsidRPr="004E7C03">
        <w:rPr>
          <w:rFonts w:ascii="Arial" w:hAnsi="Arial" w:cs="Arial"/>
          <w:i/>
          <w:kern w:val="2"/>
          <w:szCs w:val="21"/>
          <w:lang w:bidi="ar"/>
        </w:rPr>
        <w:t>←</w:t>
      </w:r>
      <w:r w:rsidRPr="004E7C03">
        <w:rPr>
          <w:rFonts w:ascii="Times New Roman" w:hAnsi="Times New Roman"/>
          <w:i/>
          <w:kern w:val="2"/>
          <w:szCs w:val="20"/>
          <w:lang w:bidi="ar"/>
        </w:rPr>
        <w:t xml:space="preserve"> EIN</w:t>
      </w:r>
      <w:r w:rsidRPr="004E7C03">
        <w:rPr>
          <w:rFonts w:ascii="Times New Roman" w:hAnsi="Times New Roman" w:hint="eastAsia"/>
          <w:kern w:val="2"/>
          <w:szCs w:val="20"/>
          <w:lang w:bidi="ar"/>
        </w:rPr>
        <w:t>的变异体有</w:t>
      </w:r>
      <w:r w:rsidRPr="004E7C03">
        <w:rPr>
          <w:rFonts w:ascii="Times New Roman" w:hAnsi="Times New Roman"/>
          <w:kern w:val="2"/>
          <w:szCs w:val="20"/>
          <w:lang w:bidi="ar"/>
        </w:rPr>
        <w:t>15</w:t>
      </w:r>
      <w:r w:rsidRPr="004E7C03">
        <w:rPr>
          <w:rFonts w:ascii="Times New Roman" w:hAnsi="Times New Roman" w:hint="eastAsia"/>
          <w:kern w:val="2"/>
          <w:szCs w:val="20"/>
          <w:lang w:bidi="ar"/>
        </w:rPr>
        <w:t>个，属于</w:t>
      </w:r>
      <w:r w:rsidRPr="004E7C03">
        <w:rPr>
          <w:rFonts w:ascii="Times New Roman" w:hAnsi="Times New Roman"/>
          <w:i/>
          <w:kern w:val="2"/>
          <w:szCs w:val="20"/>
          <w:lang w:bidi="ar"/>
        </w:rPr>
        <w:t xml:space="preserve">EIU </w:t>
      </w:r>
      <w:r w:rsidRPr="004E7C03">
        <w:rPr>
          <w:rFonts w:ascii="Arial" w:hAnsi="Arial" w:cs="Arial"/>
          <w:i/>
          <w:kern w:val="2"/>
          <w:szCs w:val="21"/>
          <w:lang w:bidi="ar"/>
        </w:rPr>
        <w:t>←</w:t>
      </w:r>
      <w:r w:rsidRPr="004E7C03">
        <w:rPr>
          <w:rFonts w:ascii="Times New Roman" w:hAnsi="Times New Roman"/>
          <w:i/>
          <w:kern w:val="2"/>
          <w:szCs w:val="20"/>
          <w:lang w:bidi="ar"/>
        </w:rPr>
        <w:t xml:space="preserve"> EAN</w:t>
      </w:r>
      <w:r w:rsidRPr="004E7C03">
        <w:rPr>
          <w:rFonts w:ascii="Times New Roman" w:hAnsi="Times New Roman" w:hint="eastAsia"/>
          <w:kern w:val="2"/>
          <w:szCs w:val="20"/>
          <w:lang w:bidi="ar"/>
        </w:rPr>
        <w:t>的变异体有</w:t>
      </w:r>
      <w:r w:rsidRPr="004E7C03">
        <w:rPr>
          <w:rFonts w:ascii="Times New Roman" w:hAnsi="Times New Roman"/>
          <w:kern w:val="2"/>
          <w:szCs w:val="20"/>
          <w:lang w:bidi="ar"/>
        </w:rPr>
        <w:t>6</w:t>
      </w:r>
      <w:r w:rsidRPr="004E7C03">
        <w:rPr>
          <w:rFonts w:ascii="Times New Roman" w:hAnsi="Times New Roman" w:hint="eastAsia"/>
          <w:kern w:val="2"/>
          <w:szCs w:val="20"/>
          <w:lang w:bidi="ar"/>
        </w:rPr>
        <w:t>个，属于</w:t>
      </w:r>
      <w:r w:rsidRPr="004E7C03">
        <w:rPr>
          <w:rFonts w:ascii="Times New Roman" w:hAnsi="Times New Roman"/>
          <w:i/>
          <w:kern w:val="2"/>
          <w:szCs w:val="20"/>
          <w:lang w:bidi="ar"/>
        </w:rPr>
        <w:t xml:space="preserve">CDC </w:t>
      </w:r>
      <w:r w:rsidRPr="004E7C03">
        <w:rPr>
          <w:rFonts w:ascii="Arial" w:hAnsi="Arial" w:cs="Arial"/>
          <w:i/>
          <w:kern w:val="2"/>
          <w:szCs w:val="21"/>
          <w:lang w:bidi="ar"/>
        </w:rPr>
        <w:t>←</w:t>
      </w:r>
      <w:r w:rsidRPr="004E7C03">
        <w:rPr>
          <w:rFonts w:ascii="Times New Roman" w:hAnsi="Times New Roman"/>
          <w:i/>
          <w:kern w:val="2"/>
          <w:szCs w:val="20"/>
          <w:lang w:bidi="ar"/>
        </w:rPr>
        <w:t xml:space="preserve"> CDE</w:t>
      </w:r>
      <w:r w:rsidRPr="004E7C03">
        <w:rPr>
          <w:rFonts w:ascii="Times New Roman" w:hAnsi="Times New Roman" w:cs="宋体" w:hint="eastAsia"/>
          <w:i/>
          <w:kern w:val="2"/>
          <w:szCs w:val="20"/>
          <w:lang w:bidi="ar"/>
        </w:rPr>
        <w:t>和</w:t>
      </w:r>
      <w:r w:rsidRPr="004E7C03">
        <w:rPr>
          <w:rFonts w:ascii="Times New Roman" w:hAnsi="Times New Roman"/>
          <w:i/>
          <w:kern w:val="2"/>
          <w:szCs w:val="20"/>
          <w:lang w:bidi="ar"/>
        </w:rPr>
        <w:t xml:space="preserve">CDC </w:t>
      </w:r>
      <w:r w:rsidRPr="004E7C03">
        <w:rPr>
          <w:rFonts w:ascii="Arial" w:hAnsi="Arial" w:cs="Arial"/>
          <w:i/>
          <w:kern w:val="2"/>
          <w:szCs w:val="21"/>
          <w:lang w:bidi="ar"/>
        </w:rPr>
        <w:t>←</w:t>
      </w:r>
      <w:r w:rsidRPr="004E7C03">
        <w:rPr>
          <w:rFonts w:ascii="Times New Roman" w:hAnsi="Times New Roman"/>
          <w:i/>
          <w:kern w:val="2"/>
          <w:szCs w:val="20"/>
          <w:lang w:bidi="ar"/>
        </w:rPr>
        <w:t>CCO</w:t>
      </w:r>
      <w:r w:rsidRPr="004E7C03">
        <w:rPr>
          <w:rFonts w:ascii="Times New Roman" w:hAnsi="Times New Roman" w:hint="eastAsia"/>
          <w:kern w:val="2"/>
          <w:szCs w:val="20"/>
          <w:lang w:bidi="ar"/>
        </w:rPr>
        <w:t>的变异体各有</w:t>
      </w:r>
      <w:r w:rsidRPr="004E7C03">
        <w:rPr>
          <w:rFonts w:ascii="Times New Roman" w:hAnsi="Times New Roman"/>
          <w:kern w:val="2"/>
          <w:szCs w:val="20"/>
          <w:lang w:bidi="ar"/>
        </w:rPr>
        <w:t>30</w:t>
      </w:r>
      <w:r w:rsidRPr="004E7C03">
        <w:rPr>
          <w:rFonts w:ascii="Times New Roman" w:hAnsi="Times New Roman" w:hint="eastAsia"/>
          <w:kern w:val="2"/>
          <w:szCs w:val="20"/>
          <w:lang w:bidi="ar"/>
        </w:rPr>
        <w:t>个，共有</w:t>
      </w:r>
      <w:r w:rsidRPr="004E7C03">
        <w:rPr>
          <w:rFonts w:ascii="Times New Roman" w:hAnsi="Times New Roman"/>
          <w:kern w:val="2"/>
          <w:szCs w:val="20"/>
          <w:lang w:bidi="ar"/>
        </w:rPr>
        <w:t>271</w:t>
      </w:r>
      <w:r w:rsidRPr="004E7C03">
        <w:rPr>
          <w:rFonts w:ascii="Times New Roman" w:hAnsi="Times New Roman" w:hint="eastAsia"/>
          <w:kern w:val="2"/>
          <w:szCs w:val="20"/>
          <w:lang w:bidi="ar"/>
        </w:rPr>
        <w:t>个变异体可被精简。由包含规则的定义可知，这</w:t>
      </w:r>
      <w:r w:rsidRPr="004E7C03">
        <w:rPr>
          <w:rFonts w:ascii="Times New Roman" w:hAnsi="Times New Roman"/>
          <w:kern w:val="2"/>
          <w:szCs w:val="20"/>
          <w:lang w:bidi="ar"/>
        </w:rPr>
        <w:t>271</w:t>
      </w:r>
      <w:r w:rsidRPr="004E7C03">
        <w:rPr>
          <w:rFonts w:ascii="Times New Roman" w:hAnsi="Times New Roman" w:hint="eastAsia"/>
          <w:kern w:val="2"/>
          <w:szCs w:val="20"/>
          <w:lang w:bidi="ar"/>
        </w:rPr>
        <w:t>个变异体所代表的错误完全可以被其它变异体所替代。精简这部分变异体，可以减少</w:t>
      </w:r>
      <w:r w:rsidRPr="004E7C03">
        <w:rPr>
          <w:rFonts w:ascii="Times New Roman" w:hAnsi="Times New Roman"/>
          <w:kern w:val="2"/>
          <w:szCs w:val="20"/>
          <w:lang w:bidi="ar"/>
        </w:rPr>
        <w:t>46.2%</w:t>
      </w:r>
      <w:r w:rsidRPr="004E7C03">
        <w:rPr>
          <w:rFonts w:ascii="Times New Roman" w:hAnsi="Times New Roman" w:hint="eastAsia"/>
          <w:kern w:val="2"/>
          <w:szCs w:val="20"/>
          <w:lang w:bidi="ar"/>
        </w:rPr>
        <w:t>比例的变异体开销。由此可见，</w:t>
      </w:r>
      <w:r w:rsidRPr="004E7C03">
        <w:rPr>
          <w:rFonts w:ascii="Times New Roman" w:hAnsi="Times New Roman"/>
          <w:kern w:val="2"/>
          <w:szCs w:val="20"/>
          <w:lang w:bidi="ar"/>
        </w:rPr>
        <w:t>MuSR</w:t>
      </w:r>
      <w:r w:rsidRPr="004E7C03">
        <w:rPr>
          <w:rFonts w:ascii="Times New Roman" w:hAnsi="Times New Roman" w:hint="eastAsia"/>
          <w:kern w:val="2"/>
          <w:szCs w:val="20"/>
          <w:lang w:bidi="ar"/>
        </w:rPr>
        <w:t>技术极大的减少了待测变异体的数目，提高了测试效率。</w:t>
      </w:r>
    </w:p>
    <w:p w:rsidR="005A3851" w:rsidRPr="004E7C03" w:rsidRDefault="0069507A">
      <w:pPr>
        <w:pStyle w:val="ua"/>
        <w:spacing w:before="360" w:after="120"/>
        <w:rPr>
          <w:lang w:bidi="ar"/>
        </w:rPr>
      </w:pPr>
      <w:bookmarkStart w:id="97" w:name="_Toc465886914"/>
      <w:r w:rsidRPr="004E7C03">
        <w:rPr>
          <w:rFonts w:hint="eastAsia"/>
          <w:lang w:bidi="ar"/>
        </w:rPr>
        <w:t>表</w:t>
      </w:r>
      <w:r w:rsidRPr="004E7C03">
        <w:rPr>
          <w:lang w:bidi="ar"/>
        </w:rPr>
        <w:t>5-</w:t>
      </w:r>
      <w:r w:rsidRPr="004E7C03">
        <w:rPr>
          <w:lang w:bidi="ar"/>
        </w:rPr>
        <w:fldChar w:fldCharType="begin"/>
      </w:r>
      <w:r w:rsidRPr="004E7C03">
        <w:rPr>
          <w:lang w:bidi="ar"/>
        </w:rPr>
        <w:instrText xml:space="preserve"> SEQ </w:instrText>
      </w:r>
      <w:r w:rsidRPr="004E7C03">
        <w:rPr>
          <w:rFonts w:hint="eastAsia"/>
          <w:lang w:bidi="ar"/>
        </w:rPr>
        <w:instrText>表</w:instrText>
      </w:r>
      <w:r w:rsidRPr="004E7C03">
        <w:rPr>
          <w:lang w:bidi="ar"/>
        </w:rPr>
        <w:instrText xml:space="preserve">5- \* ARABIC </w:instrText>
      </w:r>
      <w:r w:rsidRPr="004E7C03">
        <w:rPr>
          <w:lang w:bidi="ar"/>
        </w:rPr>
        <w:fldChar w:fldCharType="separate"/>
      </w:r>
      <w:r w:rsidR="00A335A9">
        <w:rPr>
          <w:noProof/>
          <w:lang w:bidi="ar"/>
        </w:rPr>
        <w:t>12</w:t>
      </w:r>
      <w:r w:rsidRPr="004E7C03">
        <w:rPr>
          <w:lang w:bidi="ar"/>
        </w:rPr>
        <w:fldChar w:fldCharType="end"/>
      </w:r>
      <w:r w:rsidRPr="004E7C03">
        <w:rPr>
          <w:lang w:bidi="ar"/>
        </w:rPr>
        <w:t xml:space="preserve"> 6</w:t>
      </w:r>
      <w:r w:rsidRPr="004E7C03">
        <w:rPr>
          <w:rFonts w:hint="eastAsia"/>
          <w:lang w:bidi="ar"/>
        </w:rPr>
        <w:t>个</w:t>
      </w:r>
      <w:r w:rsidRPr="004E7C03">
        <w:rPr>
          <w:lang w:bidi="ar"/>
        </w:rPr>
        <w:t>BPEL</w:t>
      </w:r>
      <w:r w:rsidRPr="004E7C03">
        <w:rPr>
          <w:rFonts w:hint="eastAsia"/>
          <w:lang w:bidi="ar"/>
        </w:rPr>
        <w:t>程序中具有包含关系变异算子组合的总结</w:t>
      </w:r>
      <w:bookmarkEnd w:id="97"/>
    </w:p>
    <w:tbl>
      <w:tblPr>
        <w:tblW w:w="7815" w:type="dxa"/>
        <w:tblInd w:w="1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5"/>
        <w:gridCol w:w="1380"/>
        <w:gridCol w:w="772"/>
        <w:gridCol w:w="772"/>
        <w:gridCol w:w="772"/>
        <w:gridCol w:w="772"/>
        <w:gridCol w:w="772"/>
        <w:gridCol w:w="772"/>
        <w:gridCol w:w="798"/>
      </w:tblGrid>
      <w:tr w:rsidR="005A3851" w:rsidRPr="004E7C03">
        <w:trPr>
          <w:trHeight w:val="23"/>
        </w:trPr>
        <w:tc>
          <w:tcPr>
            <w:tcW w:w="238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pStyle w:val="aff6"/>
              <w:widowControl w:val="0"/>
              <w:spacing w:beforeLines="10" w:before="24" w:beforeAutospacing="0" w:afterAutospacing="0" w:line="312" w:lineRule="auto"/>
              <w:jc w:val="center"/>
              <w:rPr>
                <w:b/>
                <w:sz w:val="21"/>
                <w:szCs w:val="21"/>
              </w:rPr>
            </w:pPr>
            <w:r w:rsidRPr="004E7C03">
              <w:rPr>
                <w:rFonts w:ascii="Times New Roman" w:hAnsi="Times New Roman"/>
                <w:b/>
                <w:kern w:val="2"/>
                <w:sz w:val="21"/>
                <w:szCs w:val="21"/>
                <w:lang w:bidi="ar"/>
              </w:rPr>
              <w:t>Program</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b/>
                <w:szCs w:val="21"/>
              </w:rPr>
            </w:pPr>
            <w:r w:rsidRPr="004E7C03">
              <w:rPr>
                <w:b/>
                <w:kern w:val="0"/>
                <w:szCs w:val="21"/>
                <w:lang w:bidi="ar"/>
              </w:rPr>
              <w:t>P1</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b/>
                <w:szCs w:val="21"/>
              </w:rPr>
            </w:pPr>
            <w:r w:rsidRPr="004E7C03">
              <w:rPr>
                <w:b/>
                <w:kern w:val="0"/>
                <w:szCs w:val="21"/>
                <w:lang w:bidi="ar"/>
              </w:rPr>
              <w:t>P2</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b/>
                <w:szCs w:val="21"/>
              </w:rPr>
            </w:pPr>
            <w:r w:rsidRPr="004E7C03">
              <w:rPr>
                <w:b/>
                <w:kern w:val="0"/>
                <w:szCs w:val="21"/>
                <w:lang w:bidi="ar"/>
              </w:rPr>
              <w:t>P3</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b/>
                <w:spacing w:val="-5"/>
                <w:kern w:val="0"/>
                <w:szCs w:val="21"/>
              </w:rPr>
            </w:pPr>
            <w:r w:rsidRPr="004E7C03">
              <w:rPr>
                <w:b/>
                <w:kern w:val="0"/>
                <w:szCs w:val="21"/>
                <w:lang w:bidi="ar"/>
              </w:rPr>
              <w:t>P4</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b/>
                <w:szCs w:val="21"/>
              </w:rPr>
            </w:pPr>
            <w:r w:rsidRPr="004E7C03">
              <w:rPr>
                <w:b/>
                <w:kern w:val="0"/>
                <w:szCs w:val="21"/>
                <w:lang w:bidi="ar"/>
              </w:rPr>
              <w:t>P5</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b/>
                <w:szCs w:val="21"/>
              </w:rPr>
            </w:pPr>
            <w:r w:rsidRPr="004E7C03">
              <w:rPr>
                <w:b/>
                <w:kern w:val="0"/>
                <w:szCs w:val="21"/>
                <w:lang w:bidi="ar"/>
              </w:rPr>
              <w:t>P6</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pStyle w:val="aff6"/>
              <w:widowControl w:val="0"/>
              <w:spacing w:beforeLines="10" w:before="24" w:beforeAutospacing="0" w:afterAutospacing="0" w:line="312" w:lineRule="auto"/>
              <w:jc w:val="center"/>
              <w:rPr>
                <w:b/>
                <w:sz w:val="21"/>
                <w:szCs w:val="21"/>
              </w:rPr>
            </w:pPr>
            <w:r w:rsidRPr="004E7C03">
              <w:rPr>
                <w:rFonts w:ascii="Times New Roman" w:hAnsi="Times New Roman"/>
                <w:b/>
                <w:spacing w:val="-5"/>
                <w:sz w:val="21"/>
                <w:szCs w:val="21"/>
                <w:lang w:bidi="ar"/>
              </w:rPr>
              <w:t>Total</w:t>
            </w:r>
          </w:p>
        </w:tc>
      </w:tr>
      <w:tr w:rsidR="005A3851" w:rsidRPr="004E7C03">
        <w:trPr>
          <w:trHeight w:val="23"/>
        </w:trPr>
        <w:tc>
          <w:tcPr>
            <w:tcW w:w="100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b/>
                <w:kern w:val="0"/>
              </w:rPr>
            </w:pPr>
            <w:r w:rsidRPr="004E7C03">
              <w:rPr>
                <w:b/>
                <w:kern w:val="0"/>
                <w:lang w:bidi="ar"/>
              </w:rPr>
              <w:t>No. of</w:t>
            </w:r>
          </w:p>
          <w:p w:rsidR="005A3851" w:rsidRPr="004E7C03" w:rsidRDefault="0069507A">
            <w:pPr>
              <w:tabs>
                <w:tab w:val="left" w:pos="720"/>
              </w:tabs>
              <w:jc w:val="center"/>
              <w:rPr>
                <w:b/>
                <w:kern w:val="0"/>
              </w:rPr>
            </w:pPr>
            <w:r w:rsidRPr="004E7C03">
              <w:rPr>
                <w:b/>
                <w:kern w:val="0"/>
                <w:lang w:bidi="ar"/>
              </w:rPr>
              <w:t>mutants pairs</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left"/>
              <w:rPr>
                <w:kern w:val="0"/>
              </w:rPr>
            </w:pPr>
            <w:r w:rsidRPr="004E7C03">
              <w:rPr>
                <w:kern w:val="0"/>
                <w:lang w:bidi="ar"/>
              </w:rPr>
              <w:t>AEL←AIE</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11</w:t>
            </w:r>
          </w:p>
        </w:tc>
      </w:tr>
      <w:tr w:rsidR="005A3851" w:rsidRPr="004E7C03">
        <w:trPr>
          <w:trHeight w:val="23"/>
        </w:trPr>
        <w:tc>
          <w:tcPr>
            <w:tcW w:w="100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left"/>
              <w:rPr>
                <w:kern w:val="0"/>
              </w:rPr>
            </w:pPr>
            <w:r w:rsidRPr="004E7C03">
              <w:rPr>
                <w:kern w:val="0"/>
                <w:lang w:bidi="ar"/>
              </w:rPr>
              <w:t>ASF←ASI</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19</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6</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15</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16</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61</w:t>
            </w:r>
          </w:p>
        </w:tc>
      </w:tr>
      <w:tr w:rsidR="005A3851" w:rsidRPr="004E7C03">
        <w:trPr>
          <w:trHeight w:val="23"/>
        </w:trPr>
        <w:tc>
          <w:tcPr>
            <w:tcW w:w="100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left"/>
              <w:rPr>
                <w:kern w:val="0"/>
              </w:rPr>
            </w:pPr>
            <w:r w:rsidRPr="004E7C03">
              <w:rPr>
                <w:kern w:val="0"/>
                <w:lang w:bidi="ar"/>
              </w:rPr>
              <w:t>AEL←CFA</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7</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17</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8</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16</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30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118</w:t>
            </w:r>
          </w:p>
        </w:tc>
      </w:tr>
      <w:tr w:rsidR="005A3851" w:rsidRPr="004E7C03">
        <w:trPr>
          <w:trHeight w:val="23"/>
        </w:trPr>
        <w:tc>
          <w:tcPr>
            <w:tcW w:w="100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left"/>
              <w:rPr>
                <w:kern w:val="0"/>
              </w:rPr>
            </w:pPr>
            <w:r w:rsidRPr="004E7C03">
              <w:rPr>
                <w:kern w:val="0"/>
                <w:lang w:bidi="ar"/>
              </w:rPr>
              <w:t>ERR←EIN</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2</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15</w:t>
            </w:r>
          </w:p>
        </w:tc>
      </w:tr>
      <w:tr w:rsidR="005A3851" w:rsidRPr="004E7C03">
        <w:trPr>
          <w:trHeight w:val="23"/>
        </w:trPr>
        <w:tc>
          <w:tcPr>
            <w:tcW w:w="100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left"/>
              <w:rPr>
                <w:kern w:val="0"/>
              </w:rPr>
            </w:pPr>
            <w:r w:rsidRPr="004E7C03">
              <w:rPr>
                <w:kern w:val="0"/>
                <w:lang w:bidi="ar"/>
              </w:rPr>
              <w:t>EIU←EAN</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2</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6</w:t>
            </w:r>
          </w:p>
        </w:tc>
      </w:tr>
      <w:tr w:rsidR="005A3851" w:rsidRPr="004E7C03">
        <w:trPr>
          <w:trHeight w:val="23"/>
        </w:trPr>
        <w:tc>
          <w:tcPr>
            <w:tcW w:w="100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left"/>
              <w:rPr>
                <w:kern w:val="0"/>
              </w:rPr>
            </w:pPr>
            <w:r w:rsidRPr="004E7C03">
              <w:rPr>
                <w:kern w:val="0"/>
                <w:lang w:bidi="ar"/>
              </w:rPr>
              <w:t>CDC←CCO</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2</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8</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8</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8</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30</w:t>
            </w:r>
          </w:p>
        </w:tc>
      </w:tr>
      <w:tr w:rsidR="005A3851" w:rsidRPr="004E7C03">
        <w:trPr>
          <w:trHeight w:val="23"/>
        </w:trPr>
        <w:tc>
          <w:tcPr>
            <w:tcW w:w="100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left"/>
              <w:rPr>
                <w:kern w:val="0"/>
              </w:rPr>
            </w:pPr>
            <w:r w:rsidRPr="004E7C03">
              <w:rPr>
                <w:kern w:val="0"/>
                <w:lang w:bidi="ar"/>
              </w:rPr>
              <w:t>CDC←CDE</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2</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8</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8</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8</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30</w:t>
            </w:r>
          </w:p>
        </w:tc>
      </w:tr>
      <w:tr w:rsidR="005A3851" w:rsidRPr="004E7C03">
        <w:trPr>
          <w:trHeight w:val="23"/>
        </w:trPr>
        <w:tc>
          <w:tcPr>
            <w:tcW w:w="238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szCs w:val="21"/>
              </w:rPr>
            </w:pPr>
            <w:r w:rsidRPr="004E7C03">
              <w:rPr>
                <w:b/>
                <w:spacing w:val="-5"/>
                <w:kern w:val="0"/>
                <w:szCs w:val="21"/>
                <w:lang w:bidi="ar"/>
              </w:rPr>
              <w:t>Total</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17</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83</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34</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31</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31</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75</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271</w:t>
            </w:r>
          </w:p>
        </w:tc>
      </w:tr>
      <w:tr w:rsidR="005A3851" w:rsidRPr="004E7C03">
        <w:trPr>
          <w:trHeight w:val="23"/>
        </w:trPr>
        <w:tc>
          <w:tcPr>
            <w:tcW w:w="238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szCs w:val="21"/>
              </w:rPr>
            </w:pPr>
            <w:r w:rsidRPr="004E7C03">
              <w:rPr>
                <w:b/>
                <w:szCs w:val="21"/>
                <w:lang w:bidi="ar"/>
              </w:rPr>
              <w:t>Reduction</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48.8%</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46.6%</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36.5%</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57.4%</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43.8%</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720"/>
              </w:tabs>
              <w:jc w:val="center"/>
              <w:rPr>
                <w:kern w:val="0"/>
              </w:rPr>
            </w:pPr>
            <w:r w:rsidRPr="004E7C03">
              <w:rPr>
                <w:kern w:val="0"/>
                <w:lang w:bidi="ar"/>
              </w:rPr>
              <w:t>46.2%</w:t>
            </w:r>
          </w:p>
        </w:tc>
      </w:tr>
    </w:tbl>
    <w:p w:rsidR="005A3851" w:rsidRPr="004E7C03" w:rsidRDefault="005A3851">
      <w:pPr>
        <w:pStyle w:val="u5"/>
        <w:spacing w:before="24" w:after="24"/>
        <w:ind w:firstLine="480"/>
      </w:pPr>
    </w:p>
    <w:p w:rsidR="005A3851" w:rsidRPr="004E7C03" w:rsidRDefault="0069507A">
      <w:pPr>
        <w:pStyle w:val="u3"/>
      </w:pPr>
      <w:bookmarkStart w:id="98" w:name="_Toc466487195"/>
      <w:bookmarkStart w:id="99" w:name="_Toc470079492"/>
      <w:r w:rsidRPr="004E7C03">
        <w:rPr>
          <w:rFonts w:hint="eastAsia"/>
        </w:rPr>
        <w:t>MuSOM</w:t>
      </w:r>
      <w:r w:rsidRPr="004E7C03">
        <w:rPr>
          <w:rFonts w:hint="eastAsia"/>
        </w:rPr>
        <w:t>技术评估</w:t>
      </w:r>
      <w:bookmarkEnd w:id="98"/>
      <w:bookmarkEnd w:id="99"/>
    </w:p>
    <w:p w:rsidR="005A3851" w:rsidRPr="004E7C03" w:rsidRDefault="0069507A" w:rsidP="00CE6F8A">
      <w:pPr>
        <w:pStyle w:val="aff6"/>
        <w:widowControl w:val="0"/>
        <w:numPr>
          <w:ilvl w:val="0"/>
          <w:numId w:val="41"/>
        </w:numPr>
        <w:tabs>
          <w:tab w:val="left" w:pos="420"/>
        </w:tabs>
        <w:spacing w:beforeLines="10" w:before="24" w:beforeAutospacing="0" w:afterLines="10" w:after="24" w:afterAutospacing="0" w:line="312" w:lineRule="auto"/>
        <w:rPr>
          <w:b/>
        </w:rPr>
      </w:pPr>
      <w:r w:rsidRPr="004E7C03">
        <w:rPr>
          <w:rFonts w:ascii="Times New Roman" w:hAnsi="Times New Roman" w:cs="宋体" w:hint="eastAsia"/>
          <w:b/>
          <w:kern w:val="2"/>
          <w:szCs w:val="20"/>
          <w:lang w:bidi="ar"/>
        </w:rPr>
        <w:t>实验步骤</w:t>
      </w:r>
    </w:p>
    <w:p w:rsidR="005A3851" w:rsidRPr="004E7C03" w:rsidRDefault="0069507A">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对</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实例的一阶变异体和二阶变异体进行变异测试，来评估</w:t>
      </w:r>
      <w:r w:rsidRPr="004E7C03">
        <w:rPr>
          <w:rFonts w:ascii="Times New Roman" w:hAnsi="Times New Roman" w:cs="宋体"/>
          <w:kern w:val="2"/>
          <w:szCs w:val="20"/>
          <w:lang w:bidi="ar"/>
        </w:rPr>
        <w:t>MuSOM</w:t>
      </w:r>
      <w:r w:rsidRPr="004E7C03">
        <w:rPr>
          <w:rFonts w:ascii="Times New Roman" w:hAnsi="Times New Roman" w:cs="宋体" w:hint="eastAsia"/>
          <w:kern w:val="2"/>
          <w:lang w:bidi="ar"/>
        </w:rPr>
        <w:t>技术的</w:t>
      </w:r>
      <w:r w:rsidRPr="004E7C03">
        <w:rPr>
          <w:rFonts w:ascii="Times New Roman" w:hAnsi="Times New Roman" w:cs="宋体" w:hint="eastAsia"/>
          <w:kern w:val="2"/>
          <w:szCs w:val="20"/>
          <w:lang w:bidi="ar"/>
        </w:rPr>
        <w:t>有效性。图</w:t>
      </w:r>
      <w:r w:rsidRPr="004E7C03">
        <w:rPr>
          <w:rFonts w:ascii="Times New Roman" w:hAnsi="Times New Roman" w:cs="宋体"/>
          <w:kern w:val="2"/>
          <w:szCs w:val="20"/>
          <w:lang w:bidi="ar"/>
        </w:rPr>
        <w:t>5-2</w:t>
      </w:r>
      <w:r w:rsidRPr="004E7C03">
        <w:rPr>
          <w:rFonts w:ascii="Times New Roman" w:hAnsi="Times New Roman" w:cs="宋体" w:hint="eastAsia"/>
          <w:kern w:val="2"/>
          <w:szCs w:val="20"/>
          <w:lang w:bidi="ar"/>
        </w:rPr>
        <w:t>给出具体的实验流程。</w:t>
      </w:r>
    </w:p>
    <w:p w:rsidR="005A3851" w:rsidRPr="004E7C03" w:rsidRDefault="007D2FF3" w:rsidP="007D2FF3">
      <w:pPr>
        <w:pStyle w:val="aff6"/>
        <w:widowControl w:val="0"/>
        <w:spacing w:beforeLines="10" w:before="24" w:beforeAutospacing="0" w:afterLines="10" w:after="24" w:afterAutospacing="0" w:line="312" w:lineRule="auto"/>
        <w:jc w:val="center"/>
        <w:rPr>
          <w:rFonts w:ascii="Times New Roman" w:hAnsi="Times New Roman" w:cs="宋体"/>
          <w:kern w:val="2"/>
          <w:szCs w:val="20"/>
          <w:lang w:bidi="ar"/>
        </w:rPr>
      </w:pPr>
      <w:r w:rsidRPr="004E7C03">
        <w:rPr>
          <w:rFonts w:cs="宋体"/>
          <w:noProof/>
          <w:szCs w:val="20"/>
        </w:rPr>
        <w:drawing>
          <wp:inline distT="0" distB="0" distL="0" distR="0" wp14:anchorId="4FB7879D" wp14:editId="4EDA66EE">
            <wp:extent cx="4592955" cy="6102985"/>
            <wp:effectExtent l="0" t="0" r="0" b="0"/>
            <wp:docPr id="6"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92955" cy="6102985"/>
                    </a:xfrm>
                    <a:prstGeom prst="rect">
                      <a:avLst/>
                    </a:prstGeom>
                    <a:noFill/>
                    <a:ln>
                      <a:noFill/>
                    </a:ln>
                  </pic:spPr>
                </pic:pic>
              </a:graphicData>
            </a:graphic>
          </wp:inline>
        </w:drawing>
      </w:r>
    </w:p>
    <w:p w:rsidR="005A3851" w:rsidRPr="004E7C03" w:rsidRDefault="0069507A">
      <w:pPr>
        <w:pStyle w:val="ub"/>
        <w:spacing w:before="120" w:after="360"/>
      </w:pPr>
      <w:r w:rsidRPr="004E7C03">
        <w:rPr>
          <w:rFonts w:cs="黑体" w:hint="eastAsia"/>
          <w:lang w:bidi="ar"/>
        </w:rPr>
        <w:t>图</w:t>
      </w:r>
      <w:r w:rsidRPr="004E7C03">
        <w:rPr>
          <w:rFonts w:cs="黑体" w:hint="eastAsia"/>
          <w:lang w:bidi="ar"/>
        </w:rPr>
        <w:t>5-2</w:t>
      </w:r>
      <w:r w:rsidRPr="004E7C03">
        <w:rPr>
          <w:rFonts w:cs="黑体"/>
          <w:lang w:bidi="ar"/>
        </w:rPr>
        <w:t xml:space="preserve"> </w:t>
      </w:r>
      <w:r w:rsidRPr="004E7C03">
        <w:rPr>
          <w:rFonts w:cs="黑体" w:hint="eastAsia"/>
          <w:lang w:bidi="ar"/>
        </w:rPr>
        <w:t>二阶变异体测试过程</w:t>
      </w:r>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实验过程描述如下：</w:t>
      </w:r>
    </w:p>
    <w:p w:rsidR="005A3851" w:rsidRPr="004E7C03" w:rsidRDefault="0069507A" w:rsidP="00CE6F8A">
      <w:pPr>
        <w:pStyle w:val="aff6"/>
        <w:widowControl w:val="0"/>
        <w:numPr>
          <w:ilvl w:val="0"/>
          <w:numId w:val="42"/>
        </w:numPr>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lastRenderedPageBreak/>
        <w:t>输入实例源程序</w:t>
      </w:r>
      <w:r w:rsidRPr="004E7C03">
        <w:rPr>
          <w:rFonts w:ascii="Times New Roman" w:hAnsi="Times New Roman" w:cs="宋体"/>
          <w:i/>
          <w:kern w:val="2"/>
          <w:szCs w:val="20"/>
          <w:lang w:bidi="ar"/>
        </w:rPr>
        <w:t>P</w:t>
      </w:r>
      <w:r w:rsidRPr="004E7C03">
        <w:rPr>
          <w:rFonts w:ascii="Times New Roman" w:hAnsi="Times New Roman" w:cs="宋体" w:hint="eastAsia"/>
          <w:kern w:val="2"/>
          <w:szCs w:val="20"/>
          <w:lang w:bidi="ar"/>
        </w:rPr>
        <w:t>，使用</w:t>
      </w:r>
      <w:r w:rsidRPr="004E7C03">
        <w:rPr>
          <w:rFonts w:ascii="Times New Roman" w:hAnsi="Times New Roman"/>
          <w:kern w:val="2"/>
          <w:szCs w:val="20"/>
          <w:lang w:bidi="ar"/>
        </w:rPr>
        <w:t>μBPEL</w:t>
      </w:r>
      <w:r w:rsidRPr="004E7C03">
        <w:rPr>
          <w:rFonts w:ascii="Times New Roman" w:hAnsi="Times New Roman" w:cs="宋体" w:hint="eastAsia"/>
          <w:kern w:val="2"/>
          <w:szCs w:val="20"/>
          <w:lang w:bidi="ar"/>
        </w:rPr>
        <w:t>工具来自动化生成变异体，</w:t>
      </w:r>
      <w:bookmarkStart w:id="100" w:name="OLE_LINK82"/>
      <w:bookmarkStart w:id="101" w:name="OLE_LINK81"/>
      <w:r w:rsidRPr="004E7C03">
        <w:rPr>
          <w:rFonts w:ascii="Times New Roman" w:hAnsi="Times New Roman" w:cs="宋体" w:hint="eastAsia"/>
          <w:kern w:val="2"/>
          <w:szCs w:val="20"/>
          <w:lang w:bidi="ar"/>
        </w:rPr>
        <w:t>得到一阶变异体集合，记为</w:t>
      </w:r>
      <w:bookmarkEnd w:id="100"/>
      <w:bookmarkEnd w:id="101"/>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1o</w:t>
      </w:r>
      <w:r w:rsidRPr="004E7C03">
        <w:rPr>
          <w:rFonts w:ascii="Times New Roman" w:hAnsi="Times New Roman" w:cs="宋体" w:hint="eastAsia"/>
          <w:kern w:val="2"/>
          <w:szCs w:val="20"/>
          <w:lang w:bidi="ar"/>
        </w:rPr>
        <w:t>和二阶变异体集合，记为</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kern w:val="2"/>
          <w:szCs w:val="20"/>
          <w:lang w:bidi="ar"/>
        </w:rPr>
        <w:t>；</w:t>
      </w:r>
    </w:p>
    <w:p w:rsidR="005A3851" w:rsidRPr="004E7C03" w:rsidRDefault="0069507A" w:rsidP="00CE6F8A">
      <w:pPr>
        <w:pStyle w:val="aff6"/>
        <w:widowControl w:val="0"/>
        <w:numPr>
          <w:ilvl w:val="0"/>
          <w:numId w:val="42"/>
        </w:numPr>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选取</w:t>
      </w:r>
      <w:r w:rsidRPr="004E7C03">
        <w:rPr>
          <w:rFonts w:ascii="Times New Roman" w:hAnsi="Times New Roman" w:cs="宋体"/>
          <w:kern w:val="2"/>
          <w:szCs w:val="20"/>
          <w:lang w:bidi="ar"/>
        </w:rPr>
        <w:t>5.2</w:t>
      </w:r>
      <w:r w:rsidRPr="004E7C03">
        <w:rPr>
          <w:rFonts w:ascii="Times New Roman" w:hAnsi="Times New Roman" w:cs="宋体" w:hint="eastAsia"/>
          <w:kern w:val="2"/>
          <w:szCs w:val="20"/>
          <w:lang w:bidi="ar"/>
        </w:rPr>
        <w:t>节</w:t>
      </w:r>
      <w:bookmarkStart w:id="102" w:name="OLE_LINK54"/>
      <w:bookmarkStart w:id="103" w:name="OLE_LINK53"/>
      <w:r w:rsidRPr="004E7C03">
        <w:rPr>
          <w:rFonts w:ascii="Times New Roman" w:hAnsi="Times New Roman" w:cs="宋体" w:hint="eastAsia"/>
          <w:kern w:val="2"/>
          <w:szCs w:val="20"/>
          <w:lang w:bidi="ar"/>
        </w:rPr>
        <w:t>中的测试用例集</w:t>
      </w:r>
      <w:bookmarkStart w:id="104" w:name="OLE_LINK79"/>
      <w:bookmarkStart w:id="105" w:name="OLE_LINK78"/>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x</w:t>
      </w:r>
      <w:bookmarkEnd w:id="104"/>
      <w:bookmarkEnd w:id="105"/>
      <w:r w:rsidRPr="004E7C03">
        <w:rPr>
          <w:rFonts w:ascii="Times New Roman" w:hAnsi="Times New Roman" w:cs="宋体" w:hint="eastAsia"/>
          <w:kern w:val="2"/>
          <w:szCs w:val="20"/>
          <w:lang w:bidi="ar"/>
        </w:rPr>
        <w:t>，</w:t>
      </w:r>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x</w:t>
      </w:r>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0</w:t>
      </w:r>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1</w:t>
      </w:r>
      <w:r w:rsidRPr="004E7C03">
        <w:rPr>
          <w:rFonts w:ascii="Times New Roman" w:hAnsi="Times New Roman" w:cs="宋体"/>
          <w:i/>
          <w:kern w:val="2"/>
          <w:szCs w:val="20"/>
          <w:lang w:bidi="ar"/>
        </w:rPr>
        <w:t>, …,T</w:t>
      </w:r>
      <w:r w:rsidRPr="004E7C03">
        <w:rPr>
          <w:rFonts w:ascii="Times New Roman" w:hAnsi="Times New Roman" w:cs="宋体"/>
          <w:i/>
          <w:kern w:val="2"/>
          <w:szCs w:val="20"/>
          <w:vertAlign w:val="subscript"/>
          <w:lang w:bidi="ar"/>
        </w:rPr>
        <w:t>i</w:t>
      </w:r>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n-1</w:t>
      </w:r>
      <w:r w:rsidRPr="004E7C03">
        <w:rPr>
          <w:rFonts w:ascii="Times New Roman" w:hAnsi="Times New Roman" w:cs="宋体"/>
          <w:i/>
          <w:kern w:val="2"/>
          <w:szCs w:val="20"/>
          <w:lang w:bidi="ar"/>
        </w:rPr>
        <w:t>}</w:t>
      </w:r>
      <w:r w:rsidRPr="004E7C03">
        <w:rPr>
          <w:rFonts w:ascii="Times New Roman" w:hAnsi="Times New Roman" w:cs="宋体" w:hint="eastAsia"/>
          <w:kern w:val="2"/>
          <w:szCs w:val="20"/>
          <w:lang w:bidi="ar"/>
        </w:rPr>
        <w:t>；令</w:t>
      </w:r>
      <w:r w:rsidRPr="004E7C03">
        <w:rPr>
          <w:rFonts w:ascii="Times New Roman" w:hAnsi="Times New Roman" w:cs="宋体"/>
          <w:i/>
          <w:kern w:val="2"/>
          <w:szCs w:val="20"/>
          <w:lang w:bidi="ar"/>
        </w:rPr>
        <w:t>n</w:t>
      </w:r>
      <w:r w:rsidRPr="004E7C03">
        <w:rPr>
          <w:rFonts w:ascii="Times New Roman" w:hAnsi="Times New Roman" w:cs="宋体"/>
          <w:kern w:val="2"/>
          <w:szCs w:val="20"/>
          <w:lang w:bidi="ar"/>
        </w:rPr>
        <w:t>=</w:t>
      </w:r>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x</w:t>
      </w:r>
      <w:r w:rsidRPr="004E7C03">
        <w:rPr>
          <w:rFonts w:ascii="Times New Roman" w:hAnsi="Times New Roman" w:cs="宋体"/>
          <w:i/>
          <w:kern w:val="2"/>
          <w:szCs w:val="20"/>
          <w:lang w:bidi="ar"/>
        </w:rPr>
        <w:t>|</w:t>
      </w:r>
      <w:r w:rsidRPr="004E7C03">
        <w:rPr>
          <w:rFonts w:ascii="Times New Roman" w:hAnsi="Times New Roman" w:cs="宋体" w:hint="eastAsia"/>
          <w:kern w:val="2"/>
          <w:szCs w:val="20"/>
          <w:lang w:bidi="ar"/>
        </w:rPr>
        <w:t>，</w:t>
      </w:r>
      <w:r w:rsidRPr="004E7C03">
        <w:rPr>
          <w:rFonts w:ascii="Times New Roman" w:hAnsi="Times New Roman" w:cs="宋体"/>
          <w:i/>
          <w:kern w:val="2"/>
          <w:szCs w:val="20"/>
          <w:lang w:bidi="ar"/>
        </w:rPr>
        <w:t>i=0</w:t>
      </w:r>
      <w:r w:rsidRPr="004E7C03">
        <w:rPr>
          <w:rFonts w:ascii="Times New Roman" w:hAnsi="Times New Roman" w:cs="宋体" w:hint="eastAsia"/>
          <w:kern w:val="2"/>
          <w:szCs w:val="20"/>
          <w:lang w:bidi="ar"/>
        </w:rPr>
        <w:t>；</w:t>
      </w:r>
    </w:p>
    <w:bookmarkEnd w:id="102"/>
    <w:bookmarkEnd w:id="103"/>
    <w:p w:rsidR="005A3851" w:rsidRPr="004E7C03" w:rsidRDefault="0069507A" w:rsidP="00CE6F8A">
      <w:pPr>
        <w:pStyle w:val="aff6"/>
        <w:widowControl w:val="0"/>
        <w:numPr>
          <w:ilvl w:val="0"/>
          <w:numId w:val="42"/>
        </w:numPr>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用</w:t>
      </w:r>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i</w:t>
      </w:r>
      <w:r w:rsidRPr="004E7C03">
        <w:rPr>
          <w:rFonts w:ascii="Times New Roman" w:hAnsi="Times New Roman" w:cs="宋体" w:hint="eastAsia"/>
          <w:kern w:val="2"/>
          <w:szCs w:val="20"/>
          <w:lang w:bidi="ar"/>
        </w:rPr>
        <w:t>执行所有的二阶变异体和原始程序</w:t>
      </w:r>
      <w:r w:rsidRPr="004E7C03">
        <w:rPr>
          <w:rFonts w:ascii="Times New Roman" w:hAnsi="Times New Roman" w:cs="宋体"/>
          <w:i/>
          <w:kern w:val="2"/>
          <w:szCs w:val="20"/>
          <w:lang w:bidi="ar"/>
        </w:rPr>
        <w:t>P</w:t>
      </w:r>
      <w:r w:rsidRPr="004E7C03">
        <w:rPr>
          <w:rFonts w:ascii="Times New Roman" w:hAnsi="Times New Roman" w:cs="宋体" w:hint="eastAsia"/>
          <w:kern w:val="2"/>
          <w:szCs w:val="20"/>
          <w:lang w:bidi="ar"/>
        </w:rPr>
        <w:t>，将结果保存在文件中；比较二阶变异体和原始程序的输出结果，若二者不同，说明</w:t>
      </w:r>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i</w:t>
      </w:r>
      <w:r w:rsidRPr="004E7C03">
        <w:rPr>
          <w:rFonts w:ascii="Times New Roman" w:hAnsi="Times New Roman" w:cs="宋体" w:hint="eastAsia"/>
          <w:kern w:val="2"/>
          <w:szCs w:val="20"/>
          <w:lang w:bidi="ar"/>
        </w:rPr>
        <w:t>“杀死”该二阶变异体；否则，说明该变异体“存活”；</w:t>
      </w:r>
    </w:p>
    <w:p w:rsidR="005A3851" w:rsidRPr="004E7C03" w:rsidRDefault="0069507A" w:rsidP="00CE6F8A">
      <w:pPr>
        <w:pStyle w:val="aff6"/>
        <w:widowControl w:val="0"/>
        <w:numPr>
          <w:ilvl w:val="0"/>
          <w:numId w:val="42"/>
        </w:numPr>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若</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kern w:val="2"/>
          <w:szCs w:val="20"/>
          <w:lang w:bidi="ar"/>
        </w:rPr>
        <w:t>中存在被</w:t>
      </w:r>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i</w:t>
      </w:r>
      <w:r w:rsidRPr="004E7C03">
        <w:rPr>
          <w:rFonts w:ascii="Times New Roman" w:hAnsi="Times New Roman" w:cs="宋体" w:hint="eastAsia"/>
          <w:kern w:val="2"/>
          <w:szCs w:val="20"/>
          <w:lang w:bidi="ar"/>
        </w:rPr>
        <w:t>“杀死”的二阶变异体，则将</w:t>
      </w:r>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i</w:t>
      </w:r>
      <w:r w:rsidRPr="004E7C03">
        <w:rPr>
          <w:rFonts w:ascii="Times New Roman" w:hAnsi="Times New Roman" w:cs="宋体" w:hint="eastAsia"/>
          <w:kern w:val="2"/>
          <w:szCs w:val="20"/>
          <w:lang w:bidi="ar"/>
        </w:rPr>
        <w:t>加入到</w:t>
      </w:r>
      <w:r w:rsidRPr="004E7C03">
        <w:rPr>
          <w:rFonts w:ascii="Times New Roman" w:hAnsi="Times New Roman" w:cs="宋体" w:hint="eastAsia"/>
          <w:iCs/>
          <w:kern w:val="2"/>
          <w:szCs w:val="20"/>
          <w:lang w:bidi="ar"/>
        </w:rPr>
        <w:t>测试用例</w:t>
      </w:r>
      <w:r w:rsidRPr="004E7C03">
        <w:rPr>
          <w:rFonts w:ascii="Times New Roman" w:hAnsi="Times New Roman" w:cs="宋体" w:hint="eastAsia"/>
          <w:kern w:val="2"/>
          <w:szCs w:val="20"/>
          <w:lang w:bidi="ar"/>
        </w:rPr>
        <w:t>集合</w:t>
      </w:r>
      <w:r w:rsidRPr="004E7C03">
        <w:rPr>
          <w:rFonts w:ascii="Times New Roman" w:hAnsi="Times New Roman" w:cs="宋体"/>
          <w:i/>
          <w:kern w:val="2"/>
          <w:szCs w:val="20"/>
          <w:lang w:bidi="ar"/>
        </w:rPr>
        <w:t>TC</w:t>
      </w:r>
      <w:r w:rsidRPr="004E7C03">
        <w:rPr>
          <w:rFonts w:ascii="Times New Roman" w:hAnsi="Times New Roman" w:cs="宋体" w:hint="eastAsia"/>
          <w:kern w:val="2"/>
          <w:szCs w:val="20"/>
          <w:lang w:bidi="ar"/>
        </w:rPr>
        <w:t>中，并从</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kern w:val="2"/>
          <w:szCs w:val="20"/>
          <w:lang w:bidi="ar"/>
        </w:rPr>
        <w:t>中删除这些被</w:t>
      </w:r>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i</w:t>
      </w:r>
      <w:r w:rsidRPr="004E7C03">
        <w:rPr>
          <w:rFonts w:ascii="Times New Roman" w:hAnsi="Times New Roman" w:cs="宋体" w:hint="eastAsia"/>
          <w:kern w:val="2"/>
          <w:szCs w:val="20"/>
          <w:lang w:bidi="ar"/>
        </w:rPr>
        <w:t>“杀死”的二阶变异体</w:t>
      </w:r>
      <w:bookmarkStart w:id="106" w:name="OLE_LINK80"/>
      <w:r w:rsidRPr="004E7C03">
        <w:rPr>
          <w:rFonts w:ascii="Times New Roman" w:hAnsi="Times New Roman" w:cs="宋体" w:hint="eastAsia"/>
          <w:kern w:val="2"/>
          <w:szCs w:val="20"/>
          <w:lang w:bidi="ar"/>
        </w:rPr>
        <w:t>；判断</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kern w:val="2"/>
          <w:szCs w:val="20"/>
          <w:lang w:bidi="ar"/>
        </w:rPr>
        <w:t>集合是否为空，如果不是，则执行第五步；否则，则执行第八步；</w:t>
      </w:r>
    </w:p>
    <w:p w:rsidR="005A3851" w:rsidRPr="004E7C03" w:rsidRDefault="0069507A" w:rsidP="00CE6F8A">
      <w:pPr>
        <w:pStyle w:val="aff6"/>
        <w:widowControl w:val="0"/>
        <w:numPr>
          <w:ilvl w:val="0"/>
          <w:numId w:val="42"/>
        </w:numPr>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判断</w:t>
      </w:r>
      <w:r w:rsidRPr="004E7C03">
        <w:rPr>
          <w:rFonts w:ascii="Times New Roman" w:hAnsi="Times New Roman" w:cs="宋体"/>
          <w:i/>
          <w:kern w:val="2"/>
          <w:szCs w:val="20"/>
          <w:lang w:bidi="ar"/>
        </w:rPr>
        <w:t>i</w:t>
      </w:r>
      <w:r w:rsidRPr="004E7C03">
        <w:rPr>
          <w:rFonts w:ascii="Times New Roman" w:hAnsi="Times New Roman" w:cs="宋体" w:hint="eastAsia"/>
          <w:kern w:val="2"/>
          <w:szCs w:val="20"/>
          <w:lang w:bidi="ar"/>
        </w:rPr>
        <w:t>是否等于</w:t>
      </w:r>
      <w:r w:rsidRPr="004E7C03">
        <w:rPr>
          <w:rFonts w:ascii="Times New Roman" w:hAnsi="Times New Roman" w:cs="宋体"/>
          <w:i/>
          <w:kern w:val="2"/>
          <w:szCs w:val="20"/>
          <w:lang w:bidi="ar"/>
        </w:rPr>
        <w:t>n</w:t>
      </w:r>
      <w:r w:rsidRPr="004E7C03">
        <w:rPr>
          <w:rFonts w:ascii="Times New Roman" w:hAnsi="Times New Roman" w:cs="宋体" w:hint="eastAsia"/>
          <w:kern w:val="2"/>
          <w:szCs w:val="20"/>
          <w:lang w:bidi="ar"/>
        </w:rPr>
        <w:t>，如果不是，则令</w:t>
      </w:r>
      <w:r w:rsidRPr="004E7C03">
        <w:rPr>
          <w:rFonts w:ascii="Times New Roman" w:hAnsi="Times New Roman" w:cs="宋体"/>
          <w:i/>
          <w:kern w:val="2"/>
          <w:szCs w:val="20"/>
          <w:lang w:bidi="ar"/>
        </w:rPr>
        <w:t>i</w:t>
      </w:r>
      <w:r w:rsidRPr="004E7C03">
        <w:rPr>
          <w:rFonts w:ascii="Times New Roman" w:hAnsi="Times New Roman" w:cs="宋体" w:hint="eastAsia"/>
          <w:i/>
          <w:kern w:val="2"/>
          <w:szCs w:val="20"/>
          <w:lang w:bidi="ar"/>
        </w:rPr>
        <w:t>＝</w:t>
      </w:r>
      <w:r w:rsidRPr="004E7C03">
        <w:rPr>
          <w:rFonts w:ascii="Times New Roman" w:hAnsi="Times New Roman" w:cs="宋体"/>
          <w:i/>
          <w:kern w:val="2"/>
          <w:szCs w:val="20"/>
          <w:lang w:bidi="ar"/>
        </w:rPr>
        <w:t>i+1</w:t>
      </w:r>
      <w:r w:rsidRPr="004E7C03">
        <w:rPr>
          <w:rFonts w:ascii="Times New Roman" w:hAnsi="Times New Roman" w:cs="宋体" w:hint="eastAsia"/>
          <w:kern w:val="2"/>
          <w:szCs w:val="20"/>
          <w:lang w:bidi="ar"/>
        </w:rPr>
        <w:t>，返回第三步；否则，执行第六步；</w:t>
      </w:r>
    </w:p>
    <w:p w:rsidR="005A3851" w:rsidRPr="004E7C03" w:rsidRDefault="0069507A" w:rsidP="00CE6F8A">
      <w:pPr>
        <w:pStyle w:val="aff6"/>
        <w:widowControl w:val="0"/>
        <w:numPr>
          <w:ilvl w:val="0"/>
          <w:numId w:val="42"/>
        </w:numPr>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人工识别</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kern w:val="2"/>
          <w:szCs w:val="20"/>
          <w:lang w:bidi="ar"/>
        </w:rPr>
        <w:t>中的等价变异体，将这些等价变异体从</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kern w:val="2"/>
          <w:szCs w:val="20"/>
          <w:lang w:bidi="ar"/>
        </w:rPr>
        <w:t>中删除并加入到集合</w:t>
      </w:r>
      <w:r w:rsidRPr="004E7C03">
        <w:rPr>
          <w:rFonts w:ascii="Times New Roman" w:hAnsi="Times New Roman" w:cs="宋体"/>
          <w:i/>
          <w:kern w:val="2"/>
          <w:szCs w:val="20"/>
          <w:lang w:bidi="ar"/>
        </w:rPr>
        <w:t>E</w:t>
      </w:r>
      <w:r w:rsidRPr="004E7C03">
        <w:rPr>
          <w:rFonts w:ascii="Times New Roman" w:hAnsi="Times New Roman" w:cs="宋体" w:hint="eastAsia"/>
          <w:kern w:val="2"/>
          <w:szCs w:val="20"/>
          <w:lang w:bidi="ar"/>
        </w:rPr>
        <w:t>中，执行下一步</w:t>
      </w:r>
      <w:r w:rsidR="009817C4" w:rsidRPr="004E7C03">
        <w:rPr>
          <w:rFonts w:ascii="Times New Roman" w:hAnsi="Times New Roman" w:cs="宋体" w:hint="eastAsia"/>
          <w:kern w:val="2"/>
          <w:szCs w:val="20"/>
          <w:lang w:bidi="ar"/>
        </w:rPr>
        <w:t>；</w:t>
      </w:r>
    </w:p>
    <w:p w:rsidR="005A3851" w:rsidRPr="004E7C03" w:rsidRDefault="0069507A" w:rsidP="00CE6F8A">
      <w:pPr>
        <w:pStyle w:val="aff6"/>
        <w:widowControl w:val="0"/>
        <w:numPr>
          <w:ilvl w:val="0"/>
          <w:numId w:val="42"/>
        </w:numPr>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判断</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kern w:val="2"/>
          <w:szCs w:val="20"/>
          <w:lang w:bidi="ar"/>
        </w:rPr>
        <w:t>集合是否为空，如果不是，则手动添加能将</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kern w:val="2"/>
          <w:szCs w:val="20"/>
          <w:lang w:bidi="ar"/>
        </w:rPr>
        <w:t>中变异体“杀死”的测试用例，并将这些测试用例添加到</w:t>
      </w:r>
      <w:r w:rsidRPr="004E7C03">
        <w:rPr>
          <w:rFonts w:ascii="Times New Roman" w:hAnsi="Times New Roman" w:cs="宋体"/>
          <w:i/>
          <w:kern w:val="2"/>
          <w:szCs w:val="20"/>
          <w:lang w:bidi="ar"/>
        </w:rPr>
        <w:t>TC</w:t>
      </w:r>
      <w:r w:rsidRPr="004E7C03">
        <w:rPr>
          <w:rFonts w:ascii="Times New Roman" w:hAnsi="Times New Roman" w:cs="宋体" w:hint="eastAsia"/>
          <w:kern w:val="2"/>
          <w:szCs w:val="20"/>
          <w:lang w:bidi="ar"/>
        </w:rPr>
        <w:t>；否则，执行第八步；</w:t>
      </w:r>
    </w:p>
    <w:p w:rsidR="005A3851" w:rsidRPr="004E7C03" w:rsidRDefault="0069507A" w:rsidP="00CE6F8A">
      <w:pPr>
        <w:pStyle w:val="aff6"/>
        <w:widowControl w:val="0"/>
        <w:numPr>
          <w:ilvl w:val="0"/>
          <w:numId w:val="42"/>
        </w:numPr>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用测试用例集合</w:t>
      </w:r>
      <w:r w:rsidRPr="004E7C03">
        <w:rPr>
          <w:rFonts w:ascii="Times New Roman" w:hAnsi="Times New Roman" w:cs="宋体"/>
          <w:i/>
          <w:kern w:val="2"/>
          <w:szCs w:val="20"/>
          <w:lang w:bidi="ar"/>
        </w:rPr>
        <w:t>TC</w:t>
      </w:r>
      <w:r w:rsidRPr="004E7C03">
        <w:rPr>
          <w:rFonts w:ascii="Times New Roman" w:hAnsi="Times New Roman" w:cs="宋体" w:hint="eastAsia"/>
          <w:kern w:val="2"/>
          <w:szCs w:val="20"/>
          <w:lang w:bidi="ar"/>
        </w:rPr>
        <w:t>，执行一阶变异体</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1o</w:t>
      </w:r>
      <w:r w:rsidRPr="004E7C03">
        <w:rPr>
          <w:rFonts w:ascii="Times New Roman" w:hAnsi="Times New Roman" w:cs="宋体" w:hint="eastAsia"/>
          <w:kern w:val="2"/>
          <w:szCs w:val="20"/>
          <w:lang w:bidi="ar"/>
        </w:rPr>
        <w:t>，保存测试结果</w:t>
      </w:r>
      <w:r w:rsidR="009817C4" w:rsidRPr="004E7C03">
        <w:rPr>
          <w:rFonts w:ascii="Times New Roman" w:hAnsi="Times New Roman" w:cs="宋体" w:hint="eastAsia"/>
          <w:kern w:val="2"/>
          <w:szCs w:val="20"/>
          <w:lang w:bidi="ar"/>
        </w:rPr>
        <w:t>；</w:t>
      </w:r>
    </w:p>
    <w:p w:rsidR="005A3851" w:rsidRPr="004E7C03" w:rsidRDefault="0069507A" w:rsidP="00CE6F8A">
      <w:pPr>
        <w:pStyle w:val="aff6"/>
        <w:widowControl w:val="0"/>
        <w:numPr>
          <w:ilvl w:val="0"/>
          <w:numId w:val="42"/>
        </w:numPr>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使用</w:t>
      </w:r>
      <w:r w:rsidRPr="004E7C03">
        <w:rPr>
          <w:rFonts w:ascii="Times New Roman" w:hAnsi="Times New Roman"/>
          <w:kern w:val="2"/>
          <w:szCs w:val="20"/>
          <w:lang w:bidi="ar"/>
        </w:rPr>
        <w:t>μBPEL</w:t>
      </w:r>
      <w:r w:rsidRPr="004E7C03">
        <w:rPr>
          <w:rFonts w:ascii="Times New Roman" w:hAnsi="Times New Roman" w:hint="eastAsia"/>
          <w:kern w:val="2"/>
          <w:szCs w:val="20"/>
          <w:lang w:bidi="ar"/>
        </w:rPr>
        <w:t>工具</w:t>
      </w:r>
      <w:r w:rsidRPr="004E7C03">
        <w:rPr>
          <w:rFonts w:ascii="Times New Roman" w:hAnsi="Times New Roman" w:cs="宋体" w:hint="eastAsia"/>
          <w:kern w:val="2"/>
          <w:szCs w:val="20"/>
          <w:lang w:bidi="ar"/>
        </w:rPr>
        <w:t>统计一阶变异体的变异得分</w:t>
      </w:r>
      <w:r w:rsidRPr="004E7C03">
        <w:rPr>
          <w:rFonts w:ascii="Times New Roman" w:hAnsi="Times New Roman" w:cs="宋体"/>
          <w:i/>
          <w:kern w:val="2"/>
          <w:szCs w:val="20"/>
          <w:lang w:bidi="ar"/>
        </w:rPr>
        <w:t>MS</w:t>
      </w:r>
      <w:r w:rsidRPr="004E7C03">
        <w:rPr>
          <w:rFonts w:ascii="Times New Roman" w:hAnsi="Times New Roman" w:cs="宋体" w:hint="eastAsia"/>
          <w:kern w:val="2"/>
          <w:szCs w:val="20"/>
          <w:lang w:bidi="ar"/>
        </w:rPr>
        <w:t>。</w:t>
      </w:r>
      <w:bookmarkEnd w:id="106"/>
    </w:p>
    <w:p w:rsidR="005A3851" w:rsidRPr="004E7C03" w:rsidRDefault="0069507A" w:rsidP="00CE6F8A">
      <w:pPr>
        <w:pStyle w:val="aff6"/>
        <w:widowControl w:val="0"/>
        <w:numPr>
          <w:ilvl w:val="0"/>
          <w:numId w:val="41"/>
        </w:numPr>
        <w:tabs>
          <w:tab w:val="left" w:pos="420"/>
        </w:tabs>
        <w:spacing w:beforeLines="10" w:before="24" w:beforeAutospacing="0" w:afterLines="10" w:after="24" w:afterAutospacing="0" w:line="312" w:lineRule="auto"/>
        <w:rPr>
          <w:rFonts w:ascii="Times New Roman" w:hAnsi="Times New Roman" w:cs="宋体"/>
          <w:b/>
          <w:kern w:val="2"/>
          <w:szCs w:val="20"/>
          <w:lang w:bidi="ar"/>
        </w:rPr>
      </w:pPr>
      <w:r w:rsidRPr="004E7C03">
        <w:rPr>
          <w:rFonts w:ascii="Times New Roman" w:hAnsi="Times New Roman" w:cs="宋体" w:hint="eastAsia"/>
          <w:b/>
          <w:kern w:val="2"/>
          <w:szCs w:val="20"/>
          <w:lang w:bidi="ar"/>
        </w:rPr>
        <w:t>实验结果</w:t>
      </w:r>
    </w:p>
    <w:p w:rsidR="005A3851" w:rsidRPr="004E7C03" w:rsidRDefault="0069507A">
      <w:pPr>
        <w:pStyle w:val="aff6"/>
        <w:widowControl w:val="0"/>
        <w:spacing w:beforeLines="10" w:before="24" w:beforeAutospacing="0" w:afterLines="10" w:after="24" w:afterAutospacing="0" w:line="312" w:lineRule="auto"/>
        <w:ind w:firstLine="420"/>
        <w:jc w:val="both"/>
        <w:rPr>
          <w:rFonts w:ascii="Times New Roman" w:hAnsi="Times New Roman" w:cs="宋体"/>
          <w:kern w:val="2"/>
          <w:szCs w:val="20"/>
          <w:lang w:bidi="ar"/>
        </w:rPr>
      </w:pPr>
      <w:r w:rsidRPr="004E7C03">
        <w:rPr>
          <w:rFonts w:ascii="Times New Roman" w:hAnsi="Times New Roman" w:cs="宋体" w:hint="eastAsia"/>
          <w:kern w:val="2"/>
          <w:szCs w:val="20"/>
          <w:lang w:bidi="ar"/>
        </w:rPr>
        <w:t>按照上小节的实验步骤，对实例进行实验。实验结果如表</w:t>
      </w:r>
      <w:r w:rsidRPr="004E7C03">
        <w:rPr>
          <w:rFonts w:ascii="Times New Roman" w:hAnsi="Times New Roman" w:cs="宋体"/>
          <w:kern w:val="2"/>
          <w:szCs w:val="20"/>
          <w:lang w:bidi="ar"/>
        </w:rPr>
        <w:t>5-13</w:t>
      </w:r>
      <w:r w:rsidRPr="004E7C03">
        <w:rPr>
          <w:rFonts w:ascii="Times New Roman" w:hAnsi="Times New Roman" w:cs="宋体" w:hint="eastAsia"/>
          <w:kern w:val="2"/>
          <w:szCs w:val="20"/>
          <w:lang w:bidi="ar"/>
        </w:rPr>
        <w:t>和图</w:t>
      </w:r>
      <w:r w:rsidRPr="004E7C03">
        <w:rPr>
          <w:rFonts w:ascii="Times New Roman" w:hAnsi="Times New Roman" w:cs="宋体"/>
          <w:kern w:val="2"/>
          <w:szCs w:val="20"/>
          <w:lang w:bidi="ar"/>
        </w:rPr>
        <w:t>5-3</w:t>
      </w:r>
      <w:r w:rsidRPr="004E7C03">
        <w:rPr>
          <w:rFonts w:ascii="Times New Roman" w:hAnsi="Times New Roman" w:cs="宋体" w:hint="eastAsia"/>
          <w:kern w:val="2"/>
          <w:szCs w:val="20"/>
          <w:lang w:bidi="ar"/>
        </w:rPr>
        <w:t>所示。表</w:t>
      </w:r>
      <w:r w:rsidRPr="004E7C03">
        <w:rPr>
          <w:rFonts w:ascii="Times New Roman" w:hAnsi="Times New Roman" w:cs="宋体"/>
          <w:kern w:val="2"/>
          <w:szCs w:val="20"/>
          <w:lang w:bidi="ar"/>
        </w:rPr>
        <w:t>5-13</w:t>
      </w:r>
      <w:r w:rsidRPr="004E7C03">
        <w:rPr>
          <w:rFonts w:ascii="Times New Roman" w:hAnsi="Times New Roman" w:cs="宋体" w:hint="eastAsia"/>
          <w:kern w:val="2"/>
          <w:szCs w:val="20"/>
          <w:lang w:bidi="ar"/>
        </w:rPr>
        <w:t>给出实验中产生的一阶变异体和二阶变异体情况。其中，</w:t>
      </w:r>
      <w:r w:rsidRPr="004E7C03">
        <w:rPr>
          <w:rFonts w:ascii="Times New Roman" w:hAnsi="Times New Roman" w:cs="宋体"/>
          <w:i/>
          <w:kern w:val="2"/>
          <w:szCs w:val="20"/>
          <w:lang w:bidi="ar"/>
        </w:rPr>
        <w:t>P</w:t>
      </w:r>
      <w:r w:rsidRPr="004E7C03">
        <w:rPr>
          <w:rFonts w:ascii="Times New Roman" w:hAnsi="Times New Roman" w:cs="宋体" w:hint="eastAsia"/>
          <w:kern w:val="2"/>
          <w:szCs w:val="20"/>
          <w:lang w:bidi="ar"/>
        </w:rPr>
        <w:t>指待测的原始程序；</w:t>
      </w:r>
      <w:r w:rsidRPr="004E7C03">
        <w:rPr>
          <w:rFonts w:ascii="Times New Roman" w:hAnsi="Times New Roman" w:cs="宋体"/>
          <w:i/>
          <w:kern w:val="2"/>
          <w:szCs w:val="20"/>
          <w:lang w:bidi="ar"/>
        </w:rPr>
        <w:t>Mutants</w:t>
      </w:r>
      <w:r w:rsidRPr="004E7C03">
        <w:rPr>
          <w:rFonts w:ascii="Times New Roman" w:hAnsi="Times New Roman" w:cs="宋体" w:hint="eastAsia"/>
          <w:kern w:val="2"/>
          <w:szCs w:val="20"/>
          <w:lang w:bidi="ar"/>
        </w:rPr>
        <w:t>列表示使用</w:t>
      </w:r>
      <w:r w:rsidRPr="004E7C03">
        <w:rPr>
          <w:rFonts w:ascii="Times New Roman" w:hAnsi="Times New Roman"/>
          <w:kern w:val="2"/>
          <w:szCs w:val="20"/>
          <w:lang w:bidi="ar"/>
        </w:rPr>
        <w:t>μBPEL</w:t>
      </w:r>
      <w:r w:rsidRPr="004E7C03">
        <w:rPr>
          <w:rFonts w:ascii="Times New Roman" w:hAnsi="Times New Roman" w:hint="eastAsia"/>
          <w:kern w:val="2"/>
          <w:szCs w:val="20"/>
          <w:lang w:bidi="ar"/>
        </w:rPr>
        <w:t>工具</w:t>
      </w:r>
      <w:r w:rsidRPr="004E7C03">
        <w:rPr>
          <w:rFonts w:ascii="Times New Roman" w:hAnsi="Times New Roman" w:cs="宋体" w:hint="eastAsia"/>
          <w:kern w:val="2"/>
          <w:szCs w:val="20"/>
          <w:lang w:bidi="ar"/>
        </w:rPr>
        <w:t>生成的一阶变异体集合</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1o</w:t>
      </w:r>
      <w:r w:rsidRPr="004E7C03">
        <w:rPr>
          <w:rFonts w:ascii="Times New Roman" w:hAnsi="Times New Roman" w:cs="宋体" w:hint="eastAsia"/>
          <w:kern w:val="2"/>
          <w:szCs w:val="20"/>
          <w:lang w:bidi="ar"/>
        </w:rPr>
        <w:t>和二阶变异体集合</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kern w:val="2"/>
          <w:szCs w:val="20"/>
          <w:lang w:bidi="ar"/>
        </w:rPr>
        <w:t>；</w:t>
      </w:r>
      <w:r w:rsidRPr="004E7C03">
        <w:rPr>
          <w:rFonts w:ascii="Times New Roman" w:hAnsi="Times New Roman" w:cs="宋体"/>
          <w:i/>
          <w:kern w:val="2"/>
          <w:szCs w:val="20"/>
          <w:lang w:bidi="ar"/>
        </w:rPr>
        <w:t>NS</w:t>
      </w:r>
      <w:r w:rsidRPr="004E7C03">
        <w:rPr>
          <w:rFonts w:ascii="Times New Roman" w:hAnsi="Times New Roman" w:cs="宋体" w:hint="eastAsia"/>
          <w:kern w:val="2"/>
          <w:szCs w:val="20"/>
          <w:lang w:bidi="ar"/>
        </w:rPr>
        <w:t>表示应用的变异算子数目；</w:t>
      </w:r>
      <w:r w:rsidRPr="004E7C03">
        <w:rPr>
          <w:rFonts w:ascii="Times New Roman" w:hAnsi="Times New Roman" w:cs="宋体"/>
          <w:i/>
          <w:kern w:val="2"/>
          <w:szCs w:val="20"/>
          <w:lang w:bidi="ar"/>
        </w:rPr>
        <w:t>NM</w:t>
      </w:r>
      <w:r w:rsidRPr="004E7C03">
        <w:rPr>
          <w:rFonts w:ascii="Times New Roman" w:hAnsi="Times New Roman" w:cs="宋体" w:hint="eastAsia"/>
          <w:kern w:val="2"/>
          <w:szCs w:val="20"/>
          <w:lang w:bidi="ar"/>
        </w:rPr>
        <w:t>表示产生的变异体程序数量；</w:t>
      </w:r>
      <w:r w:rsidRPr="004E7C03">
        <w:rPr>
          <w:rFonts w:ascii="Times New Roman" w:hAnsi="Times New Roman" w:cs="宋体"/>
          <w:i/>
          <w:kern w:val="2"/>
          <w:szCs w:val="20"/>
          <w:lang w:bidi="ar"/>
        </w:rPr>
        <w:t>NE</w:t>
      </w:r>
      <w:r w:rsidRPr="004E7C03">
        <w:rPr>
          <w:rFonts w:ascii="Times New Roman" w:hAnsi="Times New Roman" w:cs="宋体" w:hint="eastAsia"/>
          <w:kern w:val="2"/>
          <w:szCs w:val="20"/>
          <w:lang w:bidi="ar"/>
        </w:rPr>
        <w:t>表示等价变异体程序的数量。图</w:t>
      </w:r>
      <w:r w:rsidRPr="004E7C03">
        <w:rPr>
          <w:rFonts w:ascii="Times New Roman" w:hAnsi="Times New Roman" w:cs="宋体"/>
          <w:kern w:val="2"/>
          <w:szCs w:val="20"/>
          <w:lang w:bidi="ar"/>
        </w:rPr>
        <w:t>5-3</w:t>
      </w:r>
      <w:r w:rsidRPr="004E7C03">
        <w:rPr>
          <w:rFonts w:ascii="Times New Roman" w:hAnsi="Times New Roman" w:cs="宋体" w:hint="eastAsia"/>
          <w:kern w:val="2"/>
          <w:szCs w:val="20"/>
          <w:lang w:bidi="ar"/>
        </w:rPr>
        <w:t>给出实例中的一阶变异体集合和二阶变异体集合的变异得分情况。</w:t>
      </w:r>
    </w:p>
    <w:p w:rsidR="005A3851" w:rsidRPr="004E7C03" w:rsidRDefault="0069507A">
      <w:pPr>
        <w:pStyle w:val="ua"/>
        <w:spacing w:before="360" w:after="120"/>
        <w:rPr>
          <w:lang w:bidi="ar"/>
        </w:rPr>
      </w:pPr>
      <w:r w:rsidRPr="004E7C03">
        <w:rPr>
          <w:rFonts w:hint="eastAsia"/>
          <w:lang w:bidi="ar"/>
        </w:rPr>
        <w:t>表</w:t>
      </w:r>
      <w:r w:rsidRPr="004E7C03">
        <w:rPr>
          <w:lang w:bidi="ar"/>
        </w:rPr>
        <w:t>5-</w:t>
      </w:r>
      <w:r w:rsidRPr="004E7C03">
        <w:rPr>
          <w:lang w:bidi="ar"/>
        </w:rPr>
        <w:fldChar w:fldCharType="begin"/>
      </w:r>
      <w:r w:rsidRPr="004E7C03">
        <w:rPr>
          <w:lang w:bidi="ar"/>
        </w:rPr>
        <w:instrText xml:space="preserve"> SEQ </w:instrText>
      </w:r>
      <w:r w:rsidRPr="004E7C03">
        <w:rPr>
          <w:rFonts w:hint="eastAsia"/>
          <w:lang w:bidi="ar"/>
        </w:rPr>
        <w:instrText>表</w:instrText>
      </w:r>
      <w:r w:rsidRPr="004E7C03">
        <w:rPr>
          <w:lang w:bidi="ar"/>
        </w:rPr>
        <w:instrText xml:space="preserve">5- \* ARABIC </w:instrText>
      </w:r>
      <w:r w:rsidRPr="004E7C03">
        <w:rPr>
          <w:lang w:bidi="ar"/>
        </w:rPr>
        <w:fldChar w:fldCharType="separate"/>
      </w:r>
      <w:r w:rsidR="00A335A9">
        <w:rPr>
          <w:noProof/>
          <w:lang w:bidi="ar"/>
        </w:rPr>
        <w:t>13</w:t>
      </w:r>
      <w:r w:rsidRPr="004E7C03">
        <w:rPr>
          <w:lang w:bidi="ar"/>
        </w:rPr>
        <w:fldChar w:fldCharType="end"/>
      </w:r>
      <w:r w:rsidRPr="004E7C03">
        <w:rPr>
          <w:lang w:bidi="ar"/>
        </w:rPr>
        <w:t xml:space="preserve"> 6</w:t>
      </w:r>
      <w:r w:rsidRPr="004E7C03">
        <w:rPr>
          <w:rFonts w:hint="eastAsia"/>
          <w:lang w:bidi="ar"/>
        </w:rPr>
        <w:t>个</w:t>
      </w:r>
      <w:r w:rsidRPr="004E7C03">
        <w:rPr>
          <w:lang w:bidi="ar"/>
        </w:rPr>
        <w:t>BPEL</w:t>
      </w:r>
      <w:r w:rsidRPr="004E7C03">
        <w:rPr>
          <w:rFonts w:hint="eastAsia"/>
          <w:lang w:bidi="ar"/>
        </w:rPr>
        <w:t>程序的实验结果</w:t>
      </w:r>
    </w:p>
    <w:tbl>
      <w:tblPr>
        <w:tblW w:w="53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4"/>
        <w:gridCol w:w="1074"/>
        <w:gridCol w:w="1074"/>
        <w:gridCol w:w="1074"/>
        <w:gridCol w:w="1074"/>
      </w:tblGrid>
      <w:tr w:rsidR="005A3851" w:rsidRPr="004E7C03">
        <w:trPr>
          <w:trHeight w:val="141"/>
          <w:jc w:val="center"/>
        </w:trPr>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b/>
                <w:spacing w:val="-5"/>
                <w:kern w:val="0"/>
              </w:rPr>
            </w:pPr>
            <w:r w:rsidRPr="004E7C03">
              <w:rPr>
                <w:b/>
                <w:spacing w:val="-5"/>
                <w:kern w:val="0"/>
                <w:lang w:bidi="ar"/>
              </w:rPr>
              <w:t>P</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b/>
                <w:spacing w:val="-5"/>
                <w:kern w:val="0"/>
              </w:rPr>
            </w:pPr>
            <w:r w:rsidRPr="004E7C03">
              <w:rPr>
                <w:b/>
                <w:spacing w:val="-5"/>
                <w:kern w:val="0"/>
                <w:lang w:bidi="ar"/>
              </w:rPr>
              <w:t>Mutants</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b/>
                <w:spacing w:val="-5"/>
                <w:kern w:val="0"/>
              </w:rPr>
            </w:pPr>
            <w:r w:rsidRPr="004E7C03">
              <w:rPr>
                <w:b/>
                <w:spacing w:val="-5"/>
                <w:kern w:val="0"/>
                <w:lang w:bidi="ar"/>
              </w:rPr>
              <w:t>NS</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b/>
                <w:spacing w:val="-5"/>
                <w:kern w:val="0"/>
              </w:rPr>
            </w:pPr>
            <w:r w:rsidRPr="004E7C03">
              <w:rPr>
                <w:b/>
                <w:spacing w:val="-5"/>
                <w:kern w:val="0"/>
                <w:lang w:bidi="ar"/>
              </w:rPr>
              <w:t>NM</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b/>
                <w:spacing w:val="-5"/>
                <w:kern w:val="0"/>
              </w:rPr>
            </w:pPr>
            <w:r w:rsidRPr="004E7C03">
              <w:rPr>
                <w:b/>
                <w:spacing w:val="-5"/>
                <w:kern w:val="0"/>
                <w:lang w:bidi="ar"/>
              </w:rPr>
              <w:t>NE</w:t>
            </w:r>
          </w:p>
        </w:tc>
      </w:tr>
      <w:tr w:rsidR="005A3851" w:rsidRPr="004E7C03">
        <w:trPr>
          <w:trHeight w:val="126"/>
          <w:jc w:val="center"/>
        </w:trPr>
        <w:tc>
          <w:tcPr>
            <w:tcW w:w="1074"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P1</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lang w:bidi="ar"/>
              </w:rPr>
              <w:t>M</w:t>
            </w:r>
            <w:r w:rsidRPr="004E7C03">
              <w:rPr>
                <w:vertAlign w:val="subscript"/>
                <w:lang w:bidi="ar"/>
              </w:rPr>
              <w:t>1o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11</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34</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0</w:t>
            </w:r>
          </w:p>
        </w:tc>
      </w:tr>
      <w:tr w:rsidR="005A3851" w:rsidRPr="004E7C03">
        <w:trPr>
          <w:trHeight w:val="216"/>
          <w:jc w:val="center"/>
        </w:trPr>
        <w:tc>
          <w:tcPr>
            <w:tcW w:w="1074" w:type="dxa"/>
            <w:vMerge/>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5A3851">
            <w:pPr>
              <w:rPr>
                <w:sz w:val="20"/>
                <w:szCs w:val="20"/>
              </w:rPr>
            </w:pP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lang w:bidi="ar"/>
              </w:rPr>
              <w:t>M</w:t>
            </w:r>
            <w:r w:rsidRPr="004E7C03">
              <w:rPr>
                <w:vertAlign w:val="subscript"/>
                <w:lang w:bidi="ar"/>
              </w:rPr>
              <w:t>2o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11</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17</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0</w:t>
            </w:r>
          </w:p>
        </w:tc>
      </w:tr>
      <w:tr w:rsidR="005A3851" w:rsidRPr="004E7C03">
        <w:trPr>
          <w:trHeight w:val="90"/>
          <w:jc w:val="center"/>
        </w:trPr>
        <w:tc>
          <w:tcPr>
            <w:tcW w:w="1074"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P2</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lang w:bidi="ar"/>
              </w:rPr>
              <w:t>M</w:t>
            </w:r>
            <w:r w:rsidRPr="004E7C03">
              <w:rPr>
                <w:vertAlign w:val="subscript"/>
                <w:lang w:bidi="ar"/>
              </w:rPr>
              <w:t>1o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11</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170</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13</w:t>
            </w:r>
          </w:p>
        </w:tc>
      </w:tr>
      <w:tr w:rsidR="005A3851" w:rsidRPr="004E7C03">
        <w:trPr>
          <w:trHeight w:val="227"/>
          <w:jc w:val="center"/>
        </w:trPr>
        <w:tc>
          <w:tcPr>
            <w:tcW w:w="1074" w:type="dxa"/>
            <w:vMerge/>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5A3851">
            <w:pPr>
              <w:rPr>
                <w:sz w:val="20"/>
                <w:szCs w:val="20"/>
              </w:rPr>
            </w:pP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widowControl/>
              <w:jc w:val="center"/>
            </w:pPr>
            <w:r w:rsidRPr="004E7C03">
              <w:rPr>
                <w:sz w:val="20"/>
                <w:szCs w:val="20"/>
                <w:lang w:bidi="ar"/>
              </w:rPr>
              <w:t>M</w:t>
            </w:r>
            <w:r w:rsidRPr="004E7C03">
              <w:rPr>
                <w:sz w:val="20"/>
                <w:szCs w:val="20"/>
                <w:vertAlign w:val="subscript"/>
                <w:lang w:bidi="ar"/>
              </w:rPr>
              <w:t>2o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11</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85</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0</w:t>
            </w:r>
          </w:p>
        </w:tc>
      </w:tr>
      <w:tr w:rsidR="005A3851" w:rsidRPr="004E7C03">
        <w:trPr>
          <w:trHeight w:val="90"/>
          <w:jc w:val="center"/>
        </w:trPr>
        <w:tc>
          <w:tcPr>
            <w:tcW w:w="1074"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P3</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lang w:bidi="ar"/>
              </w:rPr>
              <w:t>M</w:t>
            </w:r>
            <w:r w:rsidRPr="004E7C03">
              <w:rPr>
                <w:vertAlign w:val="subscript"/>
                <w:lang w:bidi="ar"/>
              </w:rPr>
              <w:t>1o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11</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73</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5</w:t>
            </w:r>
          </w:p>
        </w:tc>
      </w:tr>
      <w:tr w:rsidR="005A3851" w:rsidRPr="004E7C03">
        <w:trPr>
          <w:trHeight w:val="90"/>
          <w:jc w:val="center"/>
        </w:trPr>
        <w:tc>
          <w:tcPr>
            <w:tcW w:w="1074" w:type="dxa"/>
            <w:vMerge/>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5A3851">
            <w:pPr>
              <w:rPr>
                <w:sz w:val="20"/>
                <w:szCs w:val="20"/>
              </w:rPr>
            </w:pP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widowControl/>
              <w:jc w:val="center"/>
            </w:pPr>
            <w:r w:rsidRPr="004E7C03">
              <w:rPr>
                <w:sz w:val="20"/>
                <w:szCs w:val="20"/>
                <w:lang w:bidi="ar"/>
              </w:rPr>
              <w:t>M</w:t>
            </w:r>
            <w:r w:rsidRPr="004E7C03">
              <w:rPr>
                <w:sz w:val="20"/>
                <w:szCs w:val="20"/>
                <w:vertAlign w:val="subscript"/>
                <w:lang w:bidi="ar"/>
              </w:rPr>
              <w:t>2o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11</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37</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0</w:t>
            </w:r>
          </w:p>
        </w:tc>
      </w:tr>
      <w:tr w:rsidR="005A3851" w:rsidRPr="004E7C03">
        <w:trPr>
          <w:trHeight w:val="141"/>
          <w:jc w:val="center"/>
        </w:trPr>
        <w:tc>
          <w:tcPr>
            <w:tcW w:w="1074"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P4</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lang w:bidi="ar"/>
              </w:rPr>
              <w:t>M</w:t>
            </w:r>
            <w:r w:rsidRPr="004E7C03">
              <w:rPr>
                <w:vertAlign w:val="subscript"/>
                <w:lang w:bidi="ar"/>
              </w:rPr>
              <w:t>1o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17</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85</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7</w:t>
            </w:r>
          </w:p>
        </w:tc>
      </w:tr>
      <w:tr w:rsidR="005A3851" w:rsidRPr="004E7C03">
        <w:trPr>
          <w:trHeight w:val="90"/>
          <w:jc w:val="center"/>
        </w:trPr>
        <w:tc>
          <w:tcPr>
            <w:tcW w:w="1074" w:type="dxa"/>
            <w:vMerge/>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5A3851">
            <w:pPr>
              <w:rPr>
                <w:sz w:val="20"/>
                <w:szCs w:val="20"/>
              </w:rPr>
            </w:pP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widowControl/>
              <w:jc w:val="center"/>
            </w:pPr>
            <w:r w:rsidRPr="004E7C03">
              <w:rPr>
                <w:sz w:val="20"/>
                <w:szCs w:val="20"/>
                <w:lang w:bidi="ar"/>
              </w:rPr>
              <w:t>M</w:t>
            </w:r>
            <w:r w:rsidRPr="004E7C03">
              <w:rPr>
                <w:sz w:val="20"/>
                <w:szCs w:val="20"/>
                <w:vertAlign w:val="subscript"/>
                <w:lang w:bidi="ar"/>
              </w:rPr>
              <w:t>2o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17</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43</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0</w:t>
            </w:r>
          </w:p>
        </w:tc>
      </w:tr>
      <w:tr w:rsidR="005A3851" w:rsidRPr="004E7C03">
        <w:trPr>
          <w:trHeight w:val="90"/>
          <w:jc w:val="center"/>
        </w:trPr>
        <w:tc>
          <w:tcPr>
            <w:tcW w:w="1074"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P5</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lang w:bidi="ar"/>
              </w:rPr>
              <w:t>M</w:t>
            </w:r>
            <w:r w:rsidRPr="004E7C03">
              <w:rPr>
                <w:vertAlign w:val="subscript"/>
                <w:lang w:bidi="ar"/>
              </w:rPr>
              <w:t>1o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5</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54</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7</w:t>
            </w:r>
          </w:p>
        </w:tc>
      </w:tr>
      <w:tr w:rsidR="005A3851" w:rsidRPr="004E7C03">
        <w:trPr>
          <w:trHeight w:val="90"/>
          <w:jc w:val="center"/>
        </w:trPr>
        <w:tc>
          <w:tcPr>
            <w:tcW w:w="1074" w:type="dxa"/>
            <w:vMerge/>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5A3851">
            <w:pPr>
              <w:rPr>
                <w:sz w:val="20"/>
                <w:szCs w:val="20"/>
              </w:rPr>
            </w:pP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widowControl/>
              <w:jc w:val="center"/>
            </w:pPr>
            <w:r w:rsidRPr="004E7C03">
              <w:rPr>
                <w:sz w:val="20"/>
                <w:szCs w:val="20"/>
                <w:lang w:bidi="ar"/>
              </w:rPr>
              <w:t>M</w:t>
            </w:r>
            <w:r w:rsidRPr="004E7C03">
              <w:rPr>
                <w:sz w:val="20"/>
                <w:szCs w:val="20"/>
                <w:vertAlign w:val="subscript"/>
                <w:lang w:bidi="ar"/>
              </w:rPr>
              <w:t>2o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5</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27</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0</w:t>
            </w:r>
          </w:p>
        </w:tc>
      </w:tr>
      <w:tr w:rsidR="005A3851" w:rsidRPr="004E7C03">
        <w:trPr>
          <w:trHeight w:val="90"/>
          <w:jc w:val="center"/>
        </w:trPr>
        <w:tc>
          <w:tcPr>
            <w:tcW w:w="1074"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lastRenderedPageBreak/>
              <w:t>P6</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lang w:bidi="ar"/>
              </w:rPr>
              <w:t>M</w:t>
            </w:r>
            <w:r w:rsidRPr="004E7C03">
              <w:rPr>
                <w:vertAlign w:val="subscript"/>
                <w:lang w:bidi="ar"/>
              </w:rPr>
              <w:t>1o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14</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171</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16</w:t>
            </w:r>
          </w:p>
        </w:tc>
      </w:tr>
      <w:tr w:rsidR="005A3851" w:rsidRPr="004E7C03">
        <w:trPr>
          <w:trHeight w:val="90"/>
          <w:jc w:val="center"/>
        </w:trPr>
        <w:tc>
          <w:tcPr>
            <w:tcW w:w="1074" w:type="dxa"/>
            <w:vMerge/>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5A3851">
            <w:pPr>
              <w:rPr>
                <w:sz w:val="20"/>
                <w:szCs w:val="20"/>
              </w:rPr>
            </w:pP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lang w:bidi="ar"/>
              </w:rPr>
              <w:t>M</w:t>
            </w:r>
            <w:r w:rsidRPr="004E7C03">
              <w:rPr>
                <w:vertAlign w:val="subscript"/>
                <w:lang w:bidi="ar"/>
              </w:rPr>
              <w:t>2o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14</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86</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0</w:t>
            </w:r>
          </w:p>
        </w:tc>
      </w:tr>
    </w:tbl>
    <w:p w:rsidR="005A3851" w:rsidRPr="004E7C03" w:rsidRDefault="0069507A">
      <w:pPr>
        <w:pStyle w:val="aff6"/>
        <w:widowControl w:val="0"/>
        <w:spacing w:beforeLines="10" w:before="24" w:beforeAutospacing="0" w:afterAutospacing="0" w:line="312" w:lineRule="auto"/>
        <w:jc w:val="center"/>
        <w:rPr>
          <w:rFonts w:ascii="Times New Roman" w:hAnsi="Times New Roman" w:cs="宋体"/>
          <w:kern w:val="2"/>
          <w:szCs w:val="20"/>
          <w:lang w:bidi="ar"/>
        </w:rPr>
      </w:pPr>
      <w:r w:rsidRPr="004E7C03">
        <w:rPr>
          <w:rFonts w:ascii="Times New Roman" w:hAnsi="Times New Roman"/>
          <w:noProof/>
          <w:kern w:val="2"/>
          <w:sz w:val="21"/>
        </w:rPr>
        <w:drawing>
          <wp:inline distT="0" distB="0" distL="114300" distR="114300" wp14:anchorId="6E9290DC" wp14:editId="07CC3F10">
            <wp:extent cx="4953000" cy="3171825"/>
            <wp:effectExtent l="0" t="0" r="0" b="9525"/>
            <wp:docPr id="5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4"/>
                    <pic:cNvPicPr>
                      <a:picLocks noChangeAspect="1"/>
                    </pic:cNvPicPr>
                  </pic:nvPicPr>
                  <pic:blipFill>
                    <a:blip r:embed="rId62"/>
                    <a:stretch>
                      <a:fillRect/>
                    </a:stretch>
                  </pic:blipFill>
                  <pic:spPr>
                    <a:xfrm>
                      <a:off x="0" y="0"/>
                      <a:ext cx="4953000" cy="3171825"/>
                    </a:xfrm>
                    <a:prstGeom prst="rect">
                      <a:avLst/>
                    </a:prstGeom>
                    <a:noFill/>
                    <a:ln w="9525">
                      <a:noFill/>
                    </a:ln>
                  </pic:spPr>
                </pic:pic>
              </a:graphicData>
            </a:graphic>
          </wp:inline>
        </w:drawing>
      </w:r>
    </w:p>
    <w:p w:rsidR="005A3851" w:rsidRPr="004E7C03" w:rsidRDefault="0069507A">
      <w:pPr>
        <w:pStyle w:val="ub"/>
        <w:spacing w:before="120" w:after="360"/>
      </w:pPr>
      <w:bookmarkStart w:id="107" w:name="_Toc465886890"/>
      <w:r w:rsidRPr="004E7C03">
        <w:rPr>
          <w:rFonts w:cs="黑体" w:hint="eastAsia"/>
          <w:lang w:bidi="ar"/>
        </w:rPr>
        <w:t>图</w:t>
      </w:r>
      <w:r w:rsidRPr="004E7C03">
        <w:rPr>
          <w:lang w:bidi="ar"/>
        </w:rPr>
        <w:t>5-</w:t>
      </w:r>
      <w:r w:rsidRPr="004E7C03">
        <w:rPr>
          <w:rFonts w:hint="eastAsia"/>
          <w:lang w:bidi="ar"/>
        </w:rPr>
        <w:t>3</w:t>
      </w:r>
      <w:r w:rsidRPr="004E7C03">
        <w:rPr>
          <w:lang w:bidi="ar"/>
        </w:rPr>
        <w:t xml:space="preserve"> 6</w:t>
      </w:r>
      <w:r w:rsidRPr="004E7C03">
        <w:rPr>
          <w:rFonts w:cs="黑体" w:hint="eastAsia"/>
          <w:lang w:bidi="ar"/>
        </w:rPr>
        <w:t>个</w:t>
      </w:r>
      <w:r w:rsidRPr="004E7C03">
        <w:rPr>
          <w:lang w:bidi="ar"/>
        </w:rPr>
        <w:t>BPEL</w:t>
      </w:r>
      <w:r w:rsidRPr="004E7C03">
        <w:rPr>
          <w:rFonts w:cs="黑体" w:hint="eastAsia"/>
          <w:lang w:bidi="ar"/>
        </w:rPr>
        <w:t>程序的一阶与二阶变异体实验变异得分</w:t>
      </w:r>
      <w:bookmarkEnd w:id="107"/>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通过实验结果，可以得出如下结论：</w:t>
      </w:r>
    </w:p>
    <w:p w:rsidR="005A3851" w:rsidRPr="004E7C03" w:rsidRDefault="0069507A" w:rsidP="00CE6F8A">
      <w:pPr>
        <w:pStyle w:val="aff6"/>
        <w:widowControl w:val="0"/>
        <w:numPr>
          <w:ilvl w:val="0"/>
          <w:numId w:val="43"/>
        </w:numPr>
        <w:spacing w:beforeLines="10" w:before="24" w:beforeAutospacing="0" w:afterLines="10" w:after="24" w:afterAutospacing="0" w:line="312" w:lineRule="auto"/>
        <w:jc w:val="both"/>
      </w:pPr>
      <w:bookmarkStart w:id="108" w:name="OLE_LINK129"/>
      <w:r w:rsidRPr="004E7C03">
        <w:rPr>
          <w:rFonts w:ascii="Times New Roman" w:hAnsi="Times New Roman" w:cs="宋体" w:hint="eastAsia"/>
          <w:kern w:val="2"/>
          <w:szCs w:val="20"/>
          <w:lang w:bidi="ar"/>
        </w:rPr>
        <w:t>在实验中，</w:t>
      </w:r>
      <w:bookmarkEnd w:id="108"/>
      <w:r w:rsidRPr="004E7C03">
        <w:rPr>
          <w:rFonts w:ascii="Times New Roman" w:hAnsi="Times New Roman" w:cs="宋体" w:hint="eastAsia"/>
          <w:kern w:val="2"/>
          <w:szCs w:val="20"/>
          <w:lang w:bidi="ar"/>
        </w:rPr>
        <w:t>应用同样数目和种类的变异算子，</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kern w:val="2"/>
          <w:szCs w:val="20"/>
          <w:lang w:bidi="ar"/>
        </w:rPr>
        <w:t>集合数量约为</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1o</w:t>
      </w:r>
      <w:r w:rsidRPr="004E7C03">
        <w:rPr>
          <w:rFonts w:ascii="Times New Roman" w:hAnsi="Times New Roman" w:cs="宋体" w:hint="eastAsia"/>
          <w:kern w:val="2"/>
          <w:szCs w:val="20"/>
          <w:lang w:bidi="ar"/>
        </w:rPr>
        <w:t>的一半，减少了约</w:t>
      </w:r>
      <w:r w:rsidRPr="004E7C03">
        <w:rPr>
          <w:rFonts w:ascii="Times New Roman" w:hAnsi="Times New Roman" w:cs="宋体"/>
          <w:kern w:val="2"/>
          <w:szCs w:val="20"/>
          <w:lang w:bidi="ar"/>
        </w:rPr>
        <w:t>50%</w:t>
      </w:r>
      <w:r w:rsidRPr="004E7C03">
        <w:rPr>
          <w:rFonts w:ascii="Times New Roman" w:hAnsi="Times New Roman" w:cs="宋体" w:hint="eastAsia"/>
          <w:kern w:val="2"/>
          <w:szCs w:val="20"/>
          <w:lang w:bidi="ar"/>
        </w:rPr>
        <w:t>的待测变异体。</w:t>
      </w:r>
    </w:p>
    <w:p w:rsidR="005A3851" w:rsidRPr="004E7C03" w:rsidRDefault="0069507A" w:rsidP="00CE6F8A">
      <w:pPr>
        <w:pStyle w:val="aff6"/>
        <w:widowControl w:val="0"/>
        <w:numPr>
          <w:ilvl w:val="0"/>
          <w:numId w:val="43"/>
        </w:numPr>
        <w:spacing w:beforeLines="10" w:before="24" w:beforeAutospacing="0" w:afterLines="10" w:after="24" w:afterAutospacing="0" w:line="312" w:lineRule="auto"/>
        <w:jc w:val="both"/>
      </w:pP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iCs/>
          <w:kern w:val="2"/>
          <w:szCs w:val="20"/>
          <w:lang w:bidi="ar"/>
        </w:rPr>
        <w:t>中</w:t>
      </w:r>
      <w:r w:rsidRPr="004E7C03">
        <w:rPr>
          <w:rFonts w:ascii="Times New Roman" w:hAnsi="Times New Roman" w:cs="宋体" w:hint="eastAsia"/>
          <w:kern w:val="2"/>
          <w:szCs w:val="20"/>
          <w:lang w:bidi="ar"/>
        </w:rPr>
        <w:t>的等价变异体数目（</w:t>
      </w:r>
      <w:r w:rsidRPr="004E7C03">
        <w:rPr>
          <w:rFonts w:ascii="Times New Roman" w:hAnsi="Times New Roman" w:cs="宋体"/>
          <w:i/>
          <w:kern w:val="2"/>
          <w:szCs w:val="20"/>
          <w:lang w:bidi="ar"/>
        </w:rPr>
        <w:t>NE</w:t>
      </w:r>
      <w:r w:rsidRPr="004E7C03">
        <w:rPr>
          <w:rFonts w:ascii="Times New Roman" w:hAnsi="Times New Roman" w:cs="宋体" w:hint="eastAsia"/>
          <w:kern w:val="2"/>
          <w:szCs w:val="20"/>
          <w:lang w:bidi="ar"/>
        </w:rPr>
        <w:t>）总和为</w:t>
      </w:r>
      <w:r w:rsidRPr="004E7C03">
        <w:rPr>
          <w:rFonts w:ascii="Times New Roman" w:hAnsi="Times New Roman" w:cs="宋体"/>
          <w:kern w:val="2"/>
          <w:szCs w:val="20"/>
          <w:lang w:bidi="ar"/>
        </w:rPr>
        <w:t>0</w:t>
      </w:r>
      <w:r w:rsidRPr="004E7C03">
        <w:rPr>
          <w:rFonts w:ascii="Times New Roman" w:hAnsi="Times New Roman" w:cs="宋体" w:hint="eastAsia"/>
          <w:kern w:val="2"/>
          <w:szCs w:val="20"/>
          <w:lang w:bidi="ar"/>
        </w:rPr>
        <w:t>，而</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1o</w:t>
      </w:r>
      <w:r w:rsidRPr="004E7C03">
        <w:rPr>
          <w:rFonts w:ascii="Times New Roman" w:hAnsi="Times New Roman" w:cs="宋体" w:hint="eastAsia"/>
          <w:kern w:val="2"/>
          <w:szCs w:val="20"/>
          <w:lang w:bidi="ar"/>
        </w:rPr>
        <w:t>中存在</w:t>
      </w:r>
      <w:r w:rsidRPr="004E7C03">
        <w:rPr>
          <w:rFonts w:ascii="Times New Roman" w:hAnsi="Times New Roman" w:cs="宋体"/>
          <w:kern w:val="2"/>
          <w:szCs w:val="20"/>
          <w:lang w:bidi="ar"/>
        </w:rPr>
        <w:t>48</w:t>
      </w:r>
      <w:r w:rsidRPr="004E7C03">
        <w:rPr>
          <w:rFonts w:ascii="Times New Roman" w:hAnsi="Times New Roman" w:cs="宋体" w:hint="eastAsia"/>
          <w:kern w:val="2"/>
          <w:szCs w:val="20"/>
          <w:lang w:bidi="ar"/>
        </w:rPr>
        <w:t>个等价变异体。可见，</w:t>
      </w:r>
      <w:r w:rsidRPr="004E7C03">
        <w:rPr>
          <w:rFonts w:ascii="Times New Roman" w:hAnsi="Times New Roman" w:cs="宋体"/>
          <w:kern w:val="2"/>
          <w:szCs w:val="20"/>
          <w:lang w:bidi="ar"/>
        </w:rPr>
        <w:t>MuSOM</w:t>
      </w:r>
      <w:r w:rsidRPr="004E7C03">
        <w:rPr>
          <w:rFonts w:ascii="Times New Roman" w:hAnsi="Times New Roman" w:cs="宋体" w:hint="eastAsia"/>
          <w:kern w:val="2"/>
          <w:szCs w:val="20"/>
          <w:lang w:bidi="ar"/>
        </w:rPr>
        <w:t>技术大幅度降低等价变异体的识别开销。</w:t>
      </w:r>
    </w:p>
    <w:p w:rsidR="005A3851" w:rsidRPr="004E7C03" w:rsidRDefault="0069507A" w:rsidP="00CE6F8A">
      <w:pPr>
        <w:pStyle w:val="aff6"/>
        <w:widowControl w:val="0"/>
        <w:numPr>
          <w:ilvl w:val="0"/>
          <w:numId w:val="43"/>
        </w:numPr>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对于测试用例集</w:t>
      </w:r>
      <w:r w:rsidRPr="004E7C03">
        <w:rPr>
          <w:rFonts w:ascii="Times New Roman" w:hAnsi="Times New Roman" w:cs="宋体"/>
          <w:i/>
          <w:kern w:val="2"/>
          <w:szCs w:val="20"/>
          <w:lang w:bidi="ar"/>
        </w:rPr>
        <w:t>TC</w:t>
      </w:r>
      <w:r w:rsidRPr="004E7C03">
        <w:rPr>
          <w:rFonts w:ascii="Times New Roman" w:hAnsi="Times New Roman" w:cs="宋体" w:hint="eastAsia"/>
          <w:kern w:val="2"/>
          <w:szCs w:val="20"/>
          <w:lang w:bidi="ar"/>
        </w:rPr>
        <w:t>，二阶变异体的变异得分均为</w:t>
      </w:r>
      <w:r w:rsidRPr="004E7C03">
        <w:rPr>
          <w:rFonts w:ascii="Times New Roman" w:hAnsi="Times New Roman" w:cs="宋体"/>
          <w:kern w:val="2"/>
          <w:szCs w:val="20"/>
          <w:lang w:bidi="ar"/>
        </w:rPr>
        <w:t>100%</w:t>
      </w:r>
      <w:r w:rsidRPr="004E7C03">
        <w:rPr>
          <w:rFonts w:ascii="Times New Roman" w:hAnsi="Times New Roman" w:cs="宋体" w:hint="eastAsia"/>
          <w:kern w:val="2"/>
          <w:szCs w:val="20"/>
          <w:lang w:bidi="ar"/>
        </w:rPr>
        <w:t>，而一阶变异体的变异得分不尽相同。其中，</w:t>
      </w:r>
      <w:r w:rsidRPr="004E7C03">
        <w:rPr>
          <w:rFonts w:ascii="Times New Roman" w:hAnsi="Times New Roman" w:cs="宋体"/>
          <w:i/>
          <w:spacing w:val="-5"/>
          <w:szCs w:val="20"/>
          <w:lang w:bidi="ar"/>
        </w:rPr>
        <w:t>P3</w:t>
      </w:r>
      <w:r w:rsidRPr="004E7C03">
        <w:rPr>
          <w:rFonts w:ascii="Times New Roman" w:hAnsi="Times New Roman" w:cs="宋体"/>
          <w:i/>
          <w:kern w:val="2"/>
          <w:szCs w:val="20"/>
          <w:lang w:bidi="ar"/>
        </w:rPr>
        <w:t xml:space="preserve"> </w:t>
      </w:r>
      <w:r w:rsidRPr="004E7C03">
        <w:rPr>
          <w:rFonts w:ascii="Times New Roman" w:hAnsi="Times New Roman" w:cs="宋体" w:hint="eastAsia"/>
          <w:kern w:val="2"/>
          <w:szCs w:val="20"/>
          <w:lang w:bidi="ar"/>
        </w:rPr>
        <w:t>和</w:t>
      </w:r>
      <w:r w:rsidRPr="004E7C03">
        <w:rPr>
          <w:rFonts w:ascii="Times New Roman" w:hAnsi="Times New Roman" w:cs="宋体"/>
          <w:i/>
          <w:spacing w:val="-5"/>
          <w:szCs w:val="20"/>
          <w:lang w:bidi="ar"/>
        </w:rPr>
        <w:t>P5</w:t>
      </w:r>
      <w:r w:rsidRPr="004E7C03">
        <w:rPr>
          <w:rFonts w:ascii="Times New Roman" w:hAnsi="Times New Roman" w:cs="宋体" w:hint="eastAsia"/>
          <w:kern w:val="2"/>
          <w:szCs w:val="20"/>
          <w:lang w:bidi="ar"/>
        </w:rPr>
        <w:t>实例的变异得分为</w:t>
      </w:r>
      <w:r w:rsidRPr="004E7C03">
        <w:rPr>
          <w:rFonts w:ascii="Times New Roman" w:hAnsi="Times New Roman" w:cs="宋体"/>
          <w:kern w:val="2"/>
          <w:szCs w:val="20"/>
          <w:lang w:bidi="ar"/>
        </w:rPr>
        <w:t>100%</w:t>
      </w:r>
      <w:r w:rsidRPr="004E7C03">
        <w:rPr>
          <w:rFonts w:ascii="Times New Roman" w:hAnsi="Times New Roman" w:cs="宋体" w:hint="eastAsia"/>
          <w:kern w:val="2"/>
          <w:szCs w:val="20"/>
          <w:lang w:bidi="ar"/>
        </w:rPr>
        <w:t>；</w:t>
      </w:r>
      <w:r w:rsidRPr="004E7C03">
        <w:rPr>
          <w:rFonts w:ascii="Times New Roman" w:hAnsi="Times New Roman" w:cs="宋体"/>
          <w:i/>
          <w:spacing w:val="-5"/>
          <w:szCs w:val="20"/>
          <w:lang w:bidi="ar"/>
        </w:rPr>
        <w:t>P1</w:t>
      </w:r>
      <w:r w:rsidRPr="004E7C03">
        <w:rPr>
          <w:rFonts w:ascii="Times New Roman" w:hAnsi="Times New Roman" w:cs="宋体" w:hint="eastAsia"/>
          <w:kern w:val="2"/>
          <w:szCs w:val="20"/>
          <w:lang w:bidi="ar"/>
        </w:rPr>
        <w:t>和</w:t>
      </w:r>
      <w:r w:rsidRPr="004E7C03">
        <w:rPr>
          <w:rFonts w:ascii="Times New Roman" w:hAnsi="Times New Roman" w:cs="宋体"/>
          <w:i/>
          <w:spacing w:val="-5"/>
          <w:szCs w:val="20"/>
          <w:lang w:bidi="ar"/>
        </w:rPr>
        <w:t>P6</w:t>
      </w:r>
      <w:r w:rsidRPr="004E7C03">
        <w:rPr>
          <w:rFonts w:ascii="Times New Roman" w:hAnsi="Times New Roman" w:cs="宋体" w:hint="eastAsia"/>
          <w:kern w:val="2"/>
          <w:szCs w:val="20"/>
          <w:lang w:bidi="ar"/>
        </w:rPr>
        <w:t>实例的变异得分分别是</w:t>
      </w:r>
      <w:r w:rsidRPr="004E7C03">
        <w:rPr>
          <w:rFonts w:ascii="Times New Roman" w:hAnsi="Times New Roman" w:cs="宋体"/>
          <w:kern w:val="2"/>
          <w:szCs w:val="20"/>
          <w:lang w:bidi="ar"/>
        </w:rPr>
        <w:t>97.1%</w:t>
      </w:r>
      <w:r w:rsidRPr="004E7C03">
        <w:rPr>
          <w:rFonts w:ascii="Times New Roman" w:hAnsi="Times New Roman" w:cs="宋体" w:hint="eastAsia"/>
          <w:kern w:val="2"/>
          <w:szCs w:val="20"/>
          <w:lang w:bidi="ar"/>
        </w:rPr>
        <w:t>和</w:t>
      </w:r>
      <w:r w:rsidRPr="004E7C03">
        <w:rPr>
          <w:rFonts w:ascii="Times New Roman" w:hAnsi="Times New Roman" w:cs="宋体"/>
          <w:kern w:val="2"/>
          <w:szCs w:val="20"/>
          <w:lang w:bidi="ar"/>
        </w:rPr>
        <w:t>97.5%</w:t>
      </w:r>
      <w:r w:rsidRPr="004E7C03">
        <w:rPr>
          <w:rFonts w:ascii="Times New Roman" w:hAnsi="Times New Roman" w:cs="宋体" w:hint="eastAsia"/>
          <w:kern w:val="2"/>
          <w:szCs w:val="20"/>
          <w:lang w:bidi="ar"/>
        </w:rPr>
        <w:t>，接近于</w:t>
      </w:r>
      <w:r w:rsidRPr="004E7C03">
        <w:rPr>
          <w:rFonts w:ascii="Times New Roman" w:hAnsi="Times New Roman" w:cs="宋体"/>
          <w:kern w:val="2"/>
          <w:szCs w:val="20"/>
          <w:lang w:bidi="ar"/>
        </w:rPr>
        <w:t>100%</w:t>
      </w:r>
      <w:r w:rsidRPr="004E7C03">
        <w:rPr>
          <w:rFonts w:ascii="Times New Roman" w:hAnsi="Times New Roman" w:cs="宋体" w:hint="eastAsia"/>
          <w:kern w:val="2"/>
          <w:szCs w:val="20"/>
          <w:lang w:bidi="ar"/>
        </w:rPr>
        <w:t>；而</w:t>
      </w:r>
      <w:r w:rsidRPr="004E7C03">
        <w:rPr>
          <w:rFonts w:ascii="Times New Roman" w:hAnsi="Times New Roman" w:cs="宋体"/>
          <w:i/>
          <w:spacing w:val="-5"/>
          <w:szCs w:val="20"/>
          <w:lang w:bidi="ar"/>
        </w:rPr>
        <w:t>P2</w:t>
      </w:r>
      <w:r w:rsidRPr="004E7C03">
        <w:rPr>
          <w:rFonts w:ascii="Times New Roman" w:hAnsi="Times New Roman" w:cs="宋体" w:hint="eastAsia"/>
          <w:kern w:val="2"/>
          <w:szCs w:val="20"/>
          <w:lang w:bidi="ar"/>
        </w:rPr>
        <w:t>和</w:t>
      </w:r>
      <w:r w:rsidRPr="004E7C03">
        <w:rPr>
          <w:rFonts w:ascii="Times New Roman" w:hAnsi="Times New Roman" w:cs="宋体"/>
          <w:i/>
          <w:spacing w:val="-5"/>
          <w:szCs w:val="20"/>
          <w:lang w:bidi="ar"/>
        </w:rPr>
        <w:t>P4</w:t>
      </w:r>
      <w:r w:rsidRPr="004E7C03">
        <w:rPr>
          <w:rFonts w:ascii="Times New Roman" w:hAnsi="Times New Roman" w:cs="宋体" w:hint="eastAsia"/>
          <w:kern w:val="2"/>
          <w:szCs w:val="20"/>
          <w:lang w:bidi="ar"/>
        </w:rPr>
        <w:t>实例的变异得分分别是</w:t>
      </w:r>
      <w:r w:rsidRPr="004E7C03">
        <w:rPr>
          <w:rFonts w:ascii="Times New Roman" w:hAnsi="Times New Roman" w:cs="宋体"/>
          <w:kern w:val="2"/>
          <w:szCs w:val="20"/>
          <w:lang w:bidi="ar"/>
        </w:rPr>
        <w:t>72.6%</w:t>
      </w:r>
      <w:r w:rsidRPr="004E7C03">
        <w:rPr>
          <w:rFonts w:ascii="Times New Roman" w:hAnsi="Times New Roman" w:cs="宋体" w:hint="eastAsia"/>
          <w:kern w:val="2"/>
          <w:szCs w:val="20"/>
          <w:lang w:bidi="ar"/>
        </w:rPr>
        <w:t>和</w:t>
      </w:r>
      <w:r w:rsidRPr="004E7C03">
        <w:rPr>
          <w:rFonts w:ascii="Times New Roman" w:hAnsi="Times New Roman" w:cs="宋体"/>
          <w:kern w:val="2"/>
          <w:szCs w:val="20"/>
          <w:lang w:bidi="ar"/>
        </w:rPr>
        <w:t>73.1%</w:t>
      </w:r>
      <w:r w:rsidRPr="004E7C03">
        <w:rPr>
          <w:rFonts w:ascii="Times New Roman" w:hAnsi="Times New Roman" w:cs="宋体" w:hint="eastAsia"/>
          <w:kern w:val="2"/>
          <w:szCs w:val="20"/>
          <w:lang w:bidi="ar"/>
        </w:rPr>
        <w:t>。可见，绝大多数一阶变异体可以被</w:t>
      </w:r>
      <w:r w:rsidRPr="004E7C03">
        <w:rPr>
          <w:rFonts w:ascii="Times New Roman" w:hAnsi="Times New Roman" w:cs="宋体"/>
          <w:i/>
          <w:kern w:val="2"/>
          <w:szCs w:val="20"/>
          <w:lang w:bidi="ar"/>
        </w:rPr>
        <w:t>TC</w:t>
      </w:r>
      <w:r w:rsidRPr="004E7C03">
        <w:rPr>
          <w:rFonts w:ascii="Times New Roman" w:hAnsi="Times New Roman" w:cs="宋体" w:hint="eastAsia"/>
          <w:kern w:val="2"/>
          <w:szCs w:val="20"/>
          <w:lang w:bidi="ar"/>
        </w:rPr>
        <w:t>“杀死”。</w:t>
      </w:r>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综上所述，使用二阶变异体进行测试，相对于一阶变异体，可以减少近</w:t>
      </w:r>
      <w:r w:rsidRPr="004E7C03">
        <w:rPr>
          <w:rFonts w:ascii="Times New Roman" w:hAnsi="Times New Roman" w:cs="宋体"/>
          <w:kern w:val="2"/>
          <w:szCs w:val="20"/>
          <w:lang w:bidi="ar"/>
        </w:rPr>
        <w:t>50%</w:t>
      </w:r>
      <w:r w:rsidRPr="004E7C03">
        <w:rPr>
          <w:rFonts w:ascii="Times New Roman" w:hAnsi="Times New Roman" w:cs="宋体" w:hint="eastAsia"/>
          <w:kern w:val="2"/>
          <w:szCs w:val="20"/>
          <w:lang w:bidi="ar"/>
        </w:rPr>
        <w:t>的变异体测试开销和</w:t>
      </w:r>
      <w:r w:rsidRPr="004E7C03">
        <w:rPr>
          <w:rFonts w:ascii="Times New Roman" w:hAnsi="Times New Roman" w:cs="宋体"/>
          <w:kern w:val="2"/>
          <w:szCs w:val="20"/>
          <w:lang w:bidi="ar"/>
        </w:rPr>
        <w:t>8%</w:t>
      </w:r>
      <w:r w:rsidRPr="004E7C03">
        <w:rPr>
          <w:rFonts w:ascii="Times New Roman" w:hAnsi="Times New Roman" w:cs="宋体" w:hint="eastAsia"/>
          <w:kern w:val="2"/>
          <w:szCs w:val="20"/>
          <w:lang w:bidi="ar"/>
        </w:rPr>
        <w:t>的等价变异体的识别开销。同时，二阶变异体并没有大幅度降低衡量测试用例集故障检测的能力。</w:t>
      </w:r>
    </w:p>
    <w:p w:rsidR="005A3851" w:rsidRPr="004E7C03" w:rsidRDefault="0069507A">
      <w:pPr>
        <w:pStyle w:val="u3"/>
        <w:ind w:left="2398" w:hanging="2398"/>
      </w:pPr>
      <w:bookmarkStart w:id="109" w:name="_Toc466487196"/>
      <w:bookmarkStart w:id="110" w:name="_Toc470079493"/>
      <w:r w:rsidRPr="004E7C03">
        <w:rPr>
          <w:rFonts w:hint="eastAsia"/>
        </w:rPr>
        <w:t>MuPri</w:t>
      </w:r>
      <w:r w:rsidRPr="004E7C03">
        <w:rPr>
          <w:rFonts w:hint="eastAsia"/>
        </w:rPr>
        <w:t>技术评估</w:t>
      </w:r>
      <w:bookmarkEnd w:id="109"/>
      <w:bookmarkEnd w:id="110"/>
    </w:p>
    <w:p w:rsidR="005A3851" w:rsidRPr="004E7C03" w:rsidRDefault="0069507A">
      <w:pPr>
        <w:pStyle w:val="u5"/>
        <w:spacing w:before="24" w:after="24"/>
        <w:ind w:firstLine="480"/>
        <w:rPr>
          <w:rFonts w:cs="Times New Roman"/>
          <w:szCs w:val="24"/>
          <w:lang w:bidi="ar"/>
        </w:rPr>
      </w:pPr>
      <w:r w:rsidRPr="004E7C03">
        <w:rPr>
          <w:rFonts w:cs="Times New Roman" w:hint="eastAsia"/>
          <w:szCs w:val="24"/>
          <w:lang w:bidi="ar"/>
        </w:rPr>
        <w:t>根据</w:t>
      </w:r>
      <w:r w:rsidRPr="004E7C03">
        <w:rPr>
          <w:rFonts w:cs="Times New Roman"/>
          <w:szCs w:val="24"/>
          <w:lang w:bidi="ar"/>
        </w:rPr>
        <w:t>5.2</w:t>
      </w:r>
      <w:r w:rsidRPr="004E7C03">
        <w:rPr>
          <w:rFonts w:cs="Times New Roman" w:hint="eastAsia"/>
          <w:szCs w:val="24"/>
          <w:lang w:bidi="ar"/>
        </w:rPr>
        <w:t>节的实例的变异测试结果，计算变异算子的质量</w:t>
      </w:r>
      <w:r w:rsidRPr="004E7C03">
        <w:rPr>
          <w:rFonts w:cs="Times New Roman"/>
          <w:i/>
          <w:szCs w:val="24"/>
          <w:lang w:bidi="ar"/>
        </w:rPr>
        <w:t>Q</w:t>
      </w:r>
      <w:r w:rsidRPr="004E7C03">
        <w:rPr>
          <w:rFonts w:cs="Times New Roman"/>
          <w:i/>
          <w:szCs w:val="24"/>
          <w:vertAlign w:val="subscript"/>
          <w:lang w:bidi="ar"/>
        </w:rPr>
        <w:t>o</w:t>
      </w:r>
      <w:r w:rsidRPr="004E7C03">
        <w:rPr>
          <w:rFonts w:cs="Times New Roman" w:hint="eastAsia"/>
          <w:szCs w:val="24"/>
          <w:lang w:bidi="ar"/>
        </w:rPr>
        <w:t>，为变异算</w:t>
      </w:r>
      <w:r w:rsidRPr="004E7C03">
        <w:rPr>
          <w:rFonts w:cs="Times New Roman" w:hint="eastAsia"/>
          <w:szCs w:val="24"/>
          <w:lang w:bidi="ar"/>
        </w:rPr>
        <w:lastRenderedPageBreak/>
        <w:t>子进行优先级排序，得到表</w:t>
      </w:r>
      <w:r w:rsidRPr="004E7C03">
        <w:rPr>
          <w:rFonts w:cs="Times New Roman"/>
          <w:szCs w:val="24"/>
          <w:lang w:bidi="ar"/>
        </w:rPr>
        <w:t>5-14</w:t>
      </w:r>
      <w:r w:rsidRPr="004E7C03">
        <w:rPr>
          <w:rFonts w:cs="Times New Roman" w:hint="eastAsia"/>
          <w:szCs w:val="24"/>
          <w:lang w:bidi="ar"/>
        </w:rPr>
        <w:t>结果。其中，“</w:t>
      </w:r>
      <w:r w:rsidRPr="004E7C03">
        <w:rPr>
          <w:rFonts w:cs="Times New Roman" w:hint="eastAsia"/>
          <w:szCs w:val="24"/>
          <w:lang w:bidi="ar"/>
        </w:rPr>
        <w:t>-</w:t>
      </w:r>
      <w:r w:rsidRPr="004E7C03">
        <w:rPr>
          <w:rFonts w:cs="Times New Roman" w:hint="eastAsia"/>
          <w:szCs w:val="24"/>
          <w:lang w:bidi="ar"/>
        </w:rPr>
        <w:t>”表示实例中该变异算子不适用；</w:t>
      </w:r>
      <w:r w:rsidRPr="004E7C03">
        <w:rPr>
          <w:rFonts w:cs="Times New Roman"/>
          <w:i/>
          <w:szCs w:val="24"/>
          <w:lang w:bidi="ar"/>
        </w:rPr>
        <w:t>Average</w:t>
      </w:r>
      <w:r w:rsidRPr="004E7C03">
        <w:rPr>
          <w:rFonts w:cs="Times New Roman" w:hint="eastAsia"/>
          <w:szCs w:val="24"/>
          <w:lang w:bidi="ar"/>
        </w:rPr>
        <w:t>是对</w:t>
      </w:r>
      <w:r w:rsidRPr="004E7C03">
        <w:rPr>
          <w:rFonts w:cs="Times New Roman"/>
          <w:szCs w:val="24"/>
          <w:lang w:bidi="ar"/>
        </w:rPr>
        <w:t>6</w:t>
      </w:r>
      <w:r w:rsidRPr="004E7C03">
        <w:rPr>
          <w:rFonts w:cs="Times New Roman" w:hint="eastAsia"/>
          <w:szCs w:val="24"/>
          <w:lang w:bidi="ar"/>
        </w:rPr>
        <w:t>个实例中的变异算子</w:t>
      </w:r>
      <w:r w:rsidRPr="004E7C03">
        <w:rPr>
          <w:rFonts w:cs="Times New Roman"/>
          <w:i/>
          <w:szCs w:val="24"/>
          <w:lang w:bidi="ar"/>
        </w:rPr>
        <w:t>Q</w:t>
      </w:r>
      <w:r w:rsidRPr="004E7C03">
        <w:rPr>
          <w:rFonts w:cs="Times New Roman"/>
          <w:i/>
          <w:szCs w:val="24"/>
          <w:vertAlign w:val="subscript"/>
          <w:lang w:bidi="ar"/>
        </w:rPr>
        <w:t>o</w:t>
      </w:r>
      <w:r w:rsidRPr="004E7C03">
        <w:rPr>
          <w:rFonts w:cs="Times New Roman" w:hint="eastAsia"/>
          <w:szCs w:val="24"/>
          <w:lang w:bidi="ar"/>
        </w:rPr>
        <w:t>值取得的平均值。根据这个值的大小为变异算子排序并分配优先级，优先级显示在</w:t>
      </w:r>
      <w:r w:rsidRPr="004E7C03">
        <w:rPr>
          <w:rFonts w:cs="Times New Roman"/>
          <w:i/>
          <w:szCs w:val="24"/>
          <w:lang w:bidi="ar"/>
        </w:rPr>
        <w:t>Rank</w:t>
      </w:r>
      <w:r w:rsidRPr="004E7C03">
        <w:rPr>
          <w:rFonts w:cs="Times New Roman" w:hint="eastAsia"/>
          <w:szCs w:val="24"/>
          <w:lang w:bidi="ar"/>
        </w:rPr>
        <w:t>列中。</w:t>
      </w:r>
      <w:r w:rsidRPr="004E7C03">
        <w:rPr>
          <w:rFonts w:cs="Times New Roman"/>
          <w:szCs w:val="24"/>
          <w:lang w:bidi="ar"/>
        </w:rPr>
        <w:t>Rank</w:t>
      </w:r>
      <w:r w:rsidRPr="004E7C03">
        <w:rPr>
          <w:rFonts w:cs="Times New Roman" w:hint="eastAsia"/>
          <w:szCs w:val="24"/>
          <w:lang w:bidi="ar"/>
        </w:rPr>
        <w:t>中的数值越小，表示该变异算子的优先级越高。优先级高的变异算子表示其产生的变异体越难被杀死，在检验测试用例有效性方面效果更好。需要说明的是，由于在这</w:t>
      </w:r>
      <w:r w:rsidRPr="004E7C03">
        <w:rPr>
          <w:rFonts w:cs="Times New Roman"/>
          <w:szCs w:val="24"/>
          <w:lang w:bidi="ar"/>
        </w:rPr>
        <w:t>6</w:t>
      </w:r>
      <w:r w:rsidRPr="004E7C03">
        <w:rPr>
          <w:rFonts w:cs="Times New Roman" w:hint="eastAsia"/>
          <w:szCs w:val="24"/>
          <w:lang w:bidi="ar"/>
        </w:rPr>
        <w:t>个实例程序中，只有</w:t>
      </w:r>
      <w:r w:rsidRPr="004E7C03">
        <w:rPr>
          <w:rFonts w:cs="Times New Roman"/>
          <w:szCs w:val="24"/>
          <w:lang w:bidi="ar"/>
        </w:rPr>
        <w:t>16</w:t>
      </w:r>
      <w:r w:rsidRPr="004E7C03">
        <w:rPr>
          <w:rFonts w:cs="Times New Roman" w:hint="eastAsia"/>
          <w:szCs w:val="24"/>
          <w:lang w:bidi="ar"/>
        </w:rPr>
        <w:t>个变异算子可适用，所以，仅对这</w:t>
      </w:r>
      <w:r w:rsidRPr="004E7C03">
        <w:rPr>
          <w:rFonts w:cs="Times New Roman"/>
          <w:szCs w:val="24"/>
          <w:lang w:bidi="ar"/>
        </w:rPr>
        <w:t>16</w:t>
      </w:r>
      <w:r w:rsidRPr="004E7C03">
        <w:rPr>
          <w:rFonts w:cs="Times New Roman" w:hint="eastAsia"/>
          <w:szCs w:val="24"/>
          <w:lang w:bidi="ar"/>
        </w:rPr>
        <w:t>个变异算子进行了排序。</w:t>
      </w:r>
    </w:p>
    <w:p w:rsidR="005A3851" w:rsidRPr="004E7C03" w:rsidRDefault="0069507A">
      <w:pPr>
        <w:pStyle w:val="ua"/>
        <w:spacing w:before="360" w:after="120"/>
        <w:rPr>
          <w:lang w:bidi="ar"/>
        </w:rPr>
      </w:pPr>
      <w:r w:rsidRPr="004E7C03">
        <w:rPr>
          <w:rFonts w:hint="eastAsia"/>
          <w:lang w:bidi="ar"/>
        </w:rPr>
        <w:t>表</w:t>
      </w:r>
      <w:r w:rsidRPr="004E7C03">
        <w:rPr>
          <w:lang w:bidi="ar"/>
        </w:rPr>
        <w:t>5-</w:t>
      </w:r>
      <w:r w:rsidRPr="004E7C03">
        <w:rPr>
          <w:lang w:bidi="ar"/>
        </w:rPr>
        <w:fldChar w:fldCharType="begin"/>
      </w:r>
      <w:r w:rsidRPr="004E7C03">
        <w:rPr>
          <w:lang w:bidi="ar"/>
        </w:rPr>
        <w:instrText xml:space="preserve"> SEQ </w:instrText>
      </w:r>
      <w:r w:rsidRPr="004E7C03">
        <w:rPr>
          <w:rFonts w:hint="eastAsia"/>
          <w:lang w:bidi="ar"/>
        </w:rPr>
        <w:instrText>表</w:instrText>
      </w:r>
      <w:r w:rsidRPr="004E7C03">
        <w:rPr>
          <w:lang w:bidi="ar"/>
        </w:rPr>
        <w:instrText xml:space="preserve">5- \* ARABIC </w:instrText>
      </w:r>
      <w:r w:rsidRPr="004E7C03">
        <w:rPr>
          <w:lang w:bidi="ar"/>
        </w:rPr>
        <w:fldChar w:fldCharType="separate"/>
      </w:r>
      <w:r w:rsidR="00A335A9">
        <w:rPr>
          <w:noProof/>
          <w:lang w:bidi="ar"/>
        </w:rPr>
        <w:t>14</w:t>
      </w:r>
      <w:r w:rsidRPr="004E7C03">
        <w:rPr>
          <w:lang w:bidi="ar"/>
        </w:rPr>
        <w:fldChar w:fldCharType="end"/>
      </w:r>
      <w:r w:rsidRPr="004E7C03">
        <w:rPr>
          <w:lang w:bidi="ar"/>
        </w:rPr>
        <w:t xml:space="preserve"> </w:t>
      </w:r>
      <w:r w:rsidRPr="004E7C03">
        <w:rPr>
          <w:rFonts w:hint="eastAsia"/>
          <w:lang w:bidi="ar"/>
        </w:rPr>
        <w:t>变异算子排序</w:t>
      </w:r>
    </w:p>
    <w:tbl>
      <w:tblPr>
        <w:tblW w:w="79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7"/>
        <w:gridCol w:w="905"/>
        <w:gridCol w:w="905"/>
        <w:gridCol w:w="905"/>
        <w:gridCol w:w="905"/>
        <w:gridCol w:w="905"/>
        <w:gridCol w:w="906"/>
        <w:gridCol w:w="932"/>
        <w:gridCol w:w="647"/>
      </w:tblGrid>
      <w:tr w:rsidR="005A3851" w:rsidRPr="004E7C03">
        <w:trPr>
          <w:trHeight w:val="20"/>
          <w:jc w:val="center"/>
        </w:trPr>
        <w:tc>
          <w:tcPr>
            <w:tcW w:w="907"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left"/>
              <w:textAlignment w:val="center"/>
              <w:rPr>
                <w:b/>
                <w:szCs w:val="21"/>
              </w:rPr>
            </w:pPr>
            <w:r w:rsidRPr="004E7C03">
              <w:rPr>
                <w:b/>
                <w:kern w:val="0"/>
                <w:szCs w:val="21"/>
                <w:lang w:bidi="ar"/>
              </w:rPr>
              <w:t>Operator</w:t>
            </w:r>
          </w:p>
        </w:tc>
        <w:tc>
          <w:tcPr>
            <w:tcW w:w="5431" w:type="dxa"/>
            <w:gridSpan w:val="6"/>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tcPr>
          <w:p w:rsidR="005A3851" w:rsidRPr="004E7C03" w:rsidRDefault="0069507A">
            <w:pPr>
              <w:widowControl/>
              <w:jc w:val="center"/>
              <w:textAlignment w:val="top"/>
              <w:rPr>
                <w:b/>
                <w:szCs w:val="21"/>
              </w:rPr>
            </w:pPr>
            <w:r w:rsidRPr="004E7C03">
              <w:rPr>
                <w:b/>
                <w:kern w:val="0"/>
                <w:szCs w:val="21"/>
                <w:lang w:bidi="ar"/>
              </w:rPr>
              <w:t xml:space="preserve"> Q</w:t>
            </w:r>
            <w:r w:rsidRPr="004E7C03">
              <w:rPr>
                <w:b/>
                <w:kern w:val="0"/>
                <w:szCs w:val="21"/>
                <w:vertAlign w:val="subscript"/>
                <w:lang w:bidi="ar"/>
              </w:rPr>
              <w:t xml:space="preserve">o </w:t>
            </w:r>
          </w:p>
        </w:tc>
        <w:tc>
          <w:tcPr>
            <w:tcW w:w="932"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b/>
                <w:szCs w:val="21"/>
              </w:rPr>
            </w:pPr>
            <w:r w:rsidRPr="004E7C03">
              <w:rPr>
                <w:b/>
                <w:kern w:val="0"/>
                <w:szCs w:val="21"/>
                <w:lang w:bidi="ar"/>
              </w:rPr>
              <w:t>Average</w:t>
            </w:r>
          </w:p>
        </w:tc>
        <w:tc>
          <w:tcPr>
            <w:tcW w:w="647"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b/>
                <w:kern w:val="0"/>
                <w:szCs w:val="21"/>
              </w:rPr>
            </w:pPr>
            <w:r w:rsidRPr="004E7C03">
              <w:rPr>
                <w:b/>
                <w:kern w:val="0"/>
                <w:szCs w:val="21"/>
                <w:lang w:bidi="ar"/>
              </w:rPr>
              <w:t>Rank</w:t>
            </w:r>
          </w:p>
        </w:tc>
      </w:tr>
      <w:tr w:rsidR="005A3851" w:rsidRPr="004E7C03">
        <w:trPr>
          <w:trHeight w:val="20"/>
          <w:jc w:val="center"/>
        </w:trPr>
        <w:tc>
          <w:tcPr>
            <w:tcW w:w="907" w:type="dxa"/>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5A3851">
            <w:pPr>
              <w:rPr>
                <w:sz w:val="20"/>
                <w:szCs w:val="20"/>
              </w:rPr>
            </w:pP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P1</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P2</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P3</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P4</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P5</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P6</w:t>
            </w:r>
          </w:p>
        </w:tc>
        <w:tc>
          <w:tcPr>
            <w:tcW w:w="932" w:type="dxa"/>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5A3851">
            <w:pPr>
              <w:rPr>
                <w:sz w:val="20"/>
                <w:szCs w:val="20"/>
              </w:rPr>
            </w:pPr>
          </w:p>
        </w:tc>
        <w:tc>
          <w:tcPr>
            <w:tcW w:w="647" w:type="dxa"/>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5A3851">
            <w:pPr>
              <w:rPr>
                <w:sz w:val="20"/>
                <w:szCs w:val="20"/>
              </w:rPr>
            </w:pP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XMF</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100.0%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100.0%</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1</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ISV</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88.6%</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88.6%</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2</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ECN</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82.9%</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71.9%</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77.3%</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3</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CDE</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54.7%</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75.8%</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rStyle w:val="font21"/>
                <w:color w:val="auto"/>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56.1%</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4</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CCO</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54.7%</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75.8%</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rStyle w:val="font21"/>
                <w:color w:val="auto"/>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56.1%</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5</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CDC</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54.7%</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75.8%</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rStyle w:val="font21"/>
                <w:color w:val="auto"/>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56.1%</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6</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EIU</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59.4%</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54.7%</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7</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EAN</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59.4%</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54.7%</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8</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ERR</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40.0%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49.7%</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58.0%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73.2%</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40.0%</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52.2%</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9</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AIE</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41.8%</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54.5%</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50.8%</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49.3%</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10</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ASF</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29.1%</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11.3%</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24.6%</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88.6%</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42.9%</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32.7%</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11</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AEL</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30.9%</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32.0%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48.1%</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30.5%</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32.3%</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29.0%</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12</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CFA</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30.9%</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32.0%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27.9%</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12.5%</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32.3%</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22.6%</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13</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EIN</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9.3%</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24.6%</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57.7%</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18.3%</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14</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ASI</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14.6%</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14.5%</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22.9%</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18.7%</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11.7%</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15</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ACI</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16</w:t>
            </w:r>
          </w:p>
        </w:tc>
      </w:tr>
    </w:tbl>
    <w:p w:rsidR="005A3851" w:rsidRPr="004E7C03" w:rsidRDefault="005A3851">
      <w:pPr>
        <w:pStyle w:val="aff6"/>
        <w:widowControl w:val="0"/>
        <w:spacing w:beforeLines="10" w:before="24" w:beforeAutospacing="0" w:afterAutospacing="0" w:line="312" w:lineRule="auto"/>
        <w:ind w:firstLine="420"/>
        <w:jc w:val="both"/>
      </w:pPr>
    </w:p>
    <w:p w:rsidR="005A3851" w:rsidRPr="004E7C03" w:rsidRDefault="0069507A">
      <w:pPr>
        <w:pStyle w:val="aff6"/>
        <w:widowControl w:val="0"/>
        <w:spacing w:beforeLines="10" w:before="24" w:beforeAutospacing="0" w:afterLines="10" w:after="24" w:afterAutospacing="0" w:line="312" w:lineRule="auto"/>
        <w:ind w:firstLine="420"/>
        <w:jc w:val="both"/>
      </w:pPr>
      <w:r w:rsidRPr="004E7C03">
        <w:rPr>
          <w:rFonts w:ascii="Times New Roman" w:hAnsi="Times New Roman" w:cs="宋体" w:hint="eastAsia"/>
          <w:kern w:val="2"/>
          <w:szCs w:val="20"/>
          <w:lang w:bidi="ar"/>
        </w:rPr>
        <w:t>使用一组实验来验证</w:t>
      </w:r>
      <w:r w:rsidRPr="004E7C03">
        <w:rPr>
          <w:rFonts w:ascii="Times New Roman" w:hAnsi="Times New Roman" w:cs="宋体"/>
          <w:kern w:val="2"/>
          <w:szCs w:val="20"/>
          <w:lang w:bidi="ar"/>
        </w:rPr>
        <w:t>MuPri</w:t>
      </w:r>
      <w:r w:rsidRPr="004E7C03">
        <w:rPr>
          <w:rFonts w:ascii="Times New Roman" w:hAnsi="Times New Roman" w:cs="宋体" w:hint="eastAsia"/>
          <w:kern w:val="2"/>
          <w:szCs w:val="20"/>
          <w:lang w:bidi="ar"/>
        </w:rPr>
        <w:t>技术得到的变异算子优先级的有效性。主要思路是使用</w:t>
      </w:r>
      <w:r w:rsidRPr="004E7C03">
        <w:rPr>
          <w:rFonts w:ascii="Times New Roman" w:hAnsi="Times New Roman" w:cs="宋体"/>
          <w:kern w:val="2"/>
          <w:szCs w:val="20"/>
          <w:lang w:bidi="ar"/>
        </w:rPr>
        <w:t>MuPri</w:t>
      </w:r>
      <w:r w:rsidRPr="004E7C03">
        <w:rPr>
          <w:rFonts w:ascii="Times New Roman" w:hAnsi="Times New Roman" w:cs="宋体" w:hint="eastAsia"/>
          <w:kern w:val="2"/>
          <w:szCs w:val="20"/>
          <w:lang w:bidi="ar"/>
        </w:rPr>
        <w:t>技术给测试用例集进行排序；计算排序后用例集的</w:t>
      </w:r>
      <w:r w:rsidRPr="004E7C03">
        <w:rPr>
          <w:rFonts w:ascii="Times New Roman" w:hAnsi="Times New Roman" w:cs="宋体"/>
          <w:kern w:val="2"/>
          <w:szCs w:val="20"/>
          <w:lang w:bidi="ar"/>
        </w:rPr>
        <w:t>APFD</w:t>
      </w:r>
      <w:r w:rsidRPr="004E7C03">
        <w:rPr>
          <w:rFonts w:ascii="Times New Roman" w:hAnsi="Times New Roman" w:cs="宋体" w:hint="eastAsia"/>
          <w:kern w:val="2"/>
          <w:szCs w:val="20"/>
          <w:lang w:bidi="ar"/>
        </w:rPr>
        <w:t>值，来反映用例排序的效果；从而评估</w:t>
      </w:r>
      <w:r w:rsidRPr="004E7C03">
        <w:rPr>
          <w:rFonts w:ascii="Times New Roman" w:hAnsi="Times New Roman" w:cs="宋体"/>
          <w:kern w:val="2"/>
          <w:szCs w:val="20"/>
          <w:lang w:bidi="ar"/>
        </w:rPr>
        <w:t>MuPri</w:t>
      </w:r>
      <w:r w:rsidRPr="004E7C03">
        <w:rPr>
          <w:rFonts w:ascii="Times New Roman" w:hAnsi="Times New Roman" w:cs="宋体" w:hint="eastAsia"/>
          <w:kern w:val="2"/>
          <w:szCs w:val="20"/>
          <w:lang w:bidi="ar"/>
        </w:rPr>
        <w:t>技术有效性。</w:t>
      </w:r>
    </w:p>
    <w:p w:rsidR="005A3851" w:rsidRPr="004E7C03" w:rsidRDefault="0069507A" w:rsidP="00CE6F8A">
      <w:pPr>
        <w:pStyle w:val="aff6"/>
        <w:widowControl w:val="0"/>
        <w:numPr>
          <w:ilvl w:val="0"/>
          <w:numId w:val="44"/>
        </w:numPr>
        <w:tabs>
          <w:tab w:val="left" w:pos="420"/>
        </w:tabs>
        <w:spacing w:beforeLines="10" w:before="24" w:beforeAutospacing="0" w:afterLines="10" w:after="24" w:afterAutospacing="0" w:line="312" w:lineRule="auto"/>
        <w:rPr>
          <w:b/>
        </w:rPr>
      </w:pPr>
      <w:r w:rsidRPr="004E7C03">
        <w:rPr>
          <w:rFonts w:ascii="Times New Roman" w:hAnsi="Times New Roman" w:cs="宋体" w:hint="eastAsia"/>
          <w:b/>
          <w:kern w:val="2"/>
          <w:szCs w:val="20"/>
          <w:lang w:bidi="ar"/>
        </w:rPr>
        <w:t>实验步骤</w:t>
      </w:r>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图</w:t>
      </w:r>
      <w:r w:rsidRPr="004E7C03">
        <w:rPr>
          <w:rFonts w:ascii="Times New Roman" w:hAnsi="Times New Roman" w:cs="宋体"/>
          <w:kern w:val="2"/>
          <w:szCs w:val="20"/>
          <w:lang w:bidi="ar"/>
        </w:rPr>
        <w:t>5-4</w:t>
      </w:r>
      <w:r w:rsidRPr="004E7C03">
        <w:rPr>
          <w:rFonts w:ascii="Times New Roman" w:hAnsi="Times New Roman" w:cs="宋体" w:hint="eastAsia"/>
          <w:kern w:val="2"/>
          <w:szCs w:val="20"/>
          <w:lang w:bidi="ar"/>
        </w:rPr>
        <w:t>给出具体的实验流程，实验步骤描述如下：</w:t>
      </w:r>
    </w:p>
    <w:p w:rsidR="005A3851" w:rsidRPr="004E7C03" w:rsidRDefault="0069507A" w:rsidP="00CE6F8A">
      <w:pPr>
        <w:pStyle w:val="aff6"/>
        <w:widowControl w:val="0"/>
        <w:numPr>
          <w:ilvl w:val="0"/>
          <w:numId w:val="45"/>
        </w:numPr>
        <w:adjustRightInd w:val="0"/>
        <w:snapToGrid w:val="0"/>
        <w:spacing w:beforeLines="10" w:before="24" w:beforeAutospacing="0" w:afterLines="10" w:after="24" w:afterAutospacing="0" w:line="312" w:lineRule="auto"/>
        <w:jc w:val="both"/>
      </w:pPr>
      <w:r w:rsidRPr="004E7C03">
        <w:rPr>
          <w:rFonts w:ascii="Times New Roman" w:hAnsi="Times New Roman" w:hint="eastAsia"/>
          <w:kern w:val="2"/>
          <w:lang w:bidi="ar"/>
        </w:rPr>
        <w:t>首先，按照第</w:t>
      </w:r>
      <w:r w:rsidRPr="004E7C03">
        <w:rPr>
          <w:rFonts w:ascii="Times New Roman" w:hAnsi="Times New Roman"/>
          <w:kern w:val="2"/>
          <w:lang w:bidi="ar"/>
        </w:rPr>
        <w:t>3.3.2</w:t>
      </w:r>
      <w:r w:rsidRPr="004E7C03">
        <w:rPr>
          <w:rFonts w:ascii="Times New Roman" w:hAnsi="Times New Roman" w:hint="eastAsia"/>
          <w:kern w:val="2"/>
          <w:lang w:bidi="ar"/>
        </w:rPr>
        <w:t>节的一般过程步骤，根据</w:t>
      </w:r>
      <w:r w:rsidRPr="004E7C03">
        <w:rPr>
          <w:rFonts w:ascii="Times New Roman" w:hAnsi="Times New Roman" w:cs="宋体"/>
          <w:kern w:val="2"/>
          <w:szCs w:val="20"/>
          <w:lang w:bidi="ar"/>
        </w:rPr>
        <w:t>MuPri</w:t>
      </w:r>
      <w:r w:rsidRPr="004E7C03">
        <w:rPr>
          <w:rFonts w:ascii="Times New Roman" w:hAnsi="Times New Roman" w:hint="eastAsia"/>
          <w:kern w:val="2"/>
          <w:lang w:bidi="ar"/>
        </w:rPr>
        <w:t>技术得到面向</w:t>
      </w:r>
      <w:r w:rsidRPr="004E7C03">
        <w:rPr>
          <w:rFonts w:ascii="Times New Roman" w:hAnsi="Times New Roman"/>
          <w:kern w:val="2"/>
          <w:lang w:bidi="ar"/>
        </w:rPr>
        <w:t>BPEL</w:t>
      </w:r>
      <w:r w:rsidRPr="004E7C03">
        <w:rPr>
          <w:rFonts w:ascii="Times New Roman" w:hAnsi="Times New Roman" w:hint="eastAsia"/>
          <w:kern w:val="2"/>
          <w:lang w:bidi="ar"/>
        </w:rPr>
        <w:t>程序</w:t>
      </w:r>
      <w:r w:rsidRPr="004E7C03">
        <w:rPr>
          <w:rFonts w:ascii="Times New Roman" w:hAnsi="Times New Roman"/>
          <w:i/>
          <w:kern w:val="2"/>
          <w:lang w:bidi="ar"/>
        </w:rPr>
        <w:t>P</w:t>
      </w:r>
      <w:r w:rsidRPr="004E7C03">
        <w:rPr>
          <w:rFonts w:ascii="Times New Roman" w:hAnsi="Times New Roman" w:hint="eastAsia"/>
          <w:kern w:val="2"/>
          <w:lang w:bidi="ar"/>
        </w:rPr>
        <w:t>的、变异得分为</w:t>
      </w:r>
      <w:r w:rsidRPr="004E7C03">
        <w:rPr>
          <w:rFonts w:ascii="Times New Roman" w:hAnsi="Times New Roman"/>
          <w:kern w:val="2"/>
          <w:lang w:bidi="ar"/>
        </w:rPr>
        <w:t>100%</w:t>
      </w:r>
      <w:r w:rsidRPr="004E7C03">
        <w:rPr>
          <w:rFonts w:ascii="Times New Roman" w:hAnsi="Times New Roman" w:hint="eastAsia"/>
          <w:kern w:val="2"/>
          <w:lang w:bidi="ar"/>
        </w:rPr>
        <w:t>且具有一定顺序的测试用例队列</w:t>
      </w:r>
      <w:r w:rsidRPr="004E7C03">
        <w:rPr>
          <w:rFonts w:ascii="Times New Roman" w:hAnsi="Times New Roman"/>
          <w:i/>
          <w:kern w:val="2"/>
          <w:lang w:bidi="ar"/>
        </w:rPr>
        <w:t>TS</w:t>
      </w:r>
      <w:r w:rsidRPr="004E7C03">
        <w:rPr>
          <w:rFonts w:ascii="Times New Roman" w:hAnsi="Times New Roman" w:hint="eastAsia"/>
          <w:kern w:val="2"/>
          <w:lang w:bidi="ar"/>
        </w:rPr>
        <w:t>；相应步骤对应图</w:t>
      </w:r>
      <w:r w:rsidRPr="004E7C03">
        <w:rPr>
          <w:rFonts w:ascii="Times New Roman" w:hAnsi="Times New Roman"/>
          <w:kern w:val="2"/>
          <w:lang w:bidi="ar"/>
        </w:rPr>
        <w:t>5-4</w:t>
      </w:r>
      <w:r w:rsidRPr="004E7C03">
        <w:rPr>
          <w:rFonts w:ascii="Times New Roman" w:hAnsi="Times New Roman" w:hint="eastAsia"/>
          <w:kern w:val="2"/>
          <w:lang w:bidi="ar"/>
        </w:rPr>
        <w:t>的第一部分</w:t>
      </w:r>
      <w:r w:rsidR="00D63EBE" w:rsidRPr="004E7C03">
        <w:rPr>
          <w:rFonts w:ascii="Times New Roman" w:hAnsi="Times New Roman" w:hint="eastAsia"/>
          <w:kern w:val="2"/>
          <w:lang w:bidi="ar"/>
        </w:rPr>
        <w:t>；</w:t>
      </w:r>
    </w:p>
    <w:p w:rsidR="005A3851" w:rsidRPr="004E7C03" w:rsidRDefault="0069507A" w:rsidP="00CE6F8A">
      <w:pPr>
        <w:pStyle w:val="aff6"/>
        <w:widowControl w:val="0"/>
        <w:numPr>
          <w:ilvl w:val="0"/>
          <w:numId w:val="45"/>
        </w:numPr>
        <w:adjustRightInd w:val="0"/>
        <w:snapToGrid w:val="0"/>
        <w:spacing w:beforeLines="10" w:before="24" w:beforeAutospacing="0" w:afterLines="10" w:after="24" w:afterAutospacing="0" w:line="312" w:lineRule="auto"/>
        <w:jc w:val="both"/>
      </w:pPr>
      <w:r w:rsidRPr="004E7C03">
        <w:rPr>
          <w:rFonts w:ascii="Times New Roman" w:hAnsi="Times New Roman" w:hint="eastAsia"/>
          <w:kern w:val="2"/>
          <w:lang w:bidi="ar"/>
        </w:rPr>
        <w:t>令</w:t>
      </w:r>
      <w:r w:rsidRPr="004E7C03">
        <w:rPr>
          <w:rFonts w:ascii="Times New Roman" w:hAnsi="Times New Roman"/>
          <w:i/>
          <w:kern w:val="2"/>
          <w:lang w:bidi="ar"/>
        </w:rPr>
        <w:t>i</w:t>
      </w:r>
      <w:r w:rsidRPr="004E7C03">
        <w:rPr>
          <w:rFonts w:ascii="Times New Roman" w:hAnsi="Times New Roman"/>
          <w:kern w:val="2"/>
          <w:lang w:bidi="ar"/>
        </w:rPr>
        <w:t>=</w:t>
      </w:r>
      <w:r w:rsidRPr="004E7C03">
        <w:rPr>
          <w:rFonts w:ascii="Times New Roman" w:hAnsi="Times New Roman"/>
          <w:i/>
          <w:kern w:val="2"/>
          <w:lang w:bidi="ar"/>
        </w:rPr>
        <w:t>1</w:t>
      </w:r>
      <w:r w:rsidRPr="004E7C03">
        <w:rPr>
          <w:rFonts w:ascii="Times New Roman" w:hAnsi="Times New Roman" w:hint="eastAsia"/>
          <w:i/>
          <w:kern w:val="2"/>
          <w:lang w:bidi="ar"/>
        </w:rPr>
        <w:t>，</w:t>
      </w:r>
      <w:r w:rsidRPr="004E7C03">
        <w:rPr>
          <w:rFonts w:ascii="Times New Roman" w:hAnsi="Times New Roman"/>
          <w:i/>
          <w:kern w:val="2"/>
          <w:lang w:bidi="ar"/>
        </w:rPr>
        <w:t>sum</w:t>
      </w:r>
      <w:r w:rsidRPr="004E7C03">
        <w:rPr>
          <w:rFonts w:ascii="Times New Roman" w:hAnsi="Times New Roman"/>
          <w:kern w:val="2"/>
          <w:lang w:bidi="ar"/>
        </w:rPr>
        <w:t>=</w:t>
      </w:r>
      <w:r w:rsidRPr="004E7C03">
        <w:rPr>
          <w:rFonts w:ascii="Times New Roman" w:hAnsi="Times New Roman"/>
          <w:i/>
          <w:kern w:val="2"/>
          <w:lang w:bidi="ar"/>
        </w:rPr>
        <w:t>0</w:t>
      </w:r>
      <w:r w:rsidR="00D63EBE" w:rsidRPr="004E7C03">
        <w:rPr>
          <w:rFonts w:ascii="Times New Roman" w:hAnsi="Times New Roman" w:hint="eastAsia"/>
          <w:kern w:val="2"/>
          <w:lang w:bidi="ar"/>
        </w:rPr>
        <w:t>；</w:t>
      </w:r>
    </w:p>
    <w:p w:rsidR="005A3851" w:rsidRPr="004E7C03" w:rsidRDefault="0069507A" w:rsidP="00CE6F8A">
      <w:pPr>
        <w:pStyle w:val="aff6"/>
        <w:widowControl w:val="0"/>
        <w:numPr>
          <w:ilvl w:val="0"/>
          <w:numId w:val="45"/>
        </w:numPr>
        <w:adjustRightInd w:val="0"/>
        <w:snapToGrid w:val="0"/>
        <w:spacing w:beforeLines="10" w:before="24" w:beforeAutospacing="0" w:afterLines="10" w:after="24" w:afterAutospacing="0" w:line="312" w:lineRule="auto"/>
        <w:jc w:val="both"/>
      </w:pPr>
      <w:r w:rsidRPr="004E7C03">
        <w:rPr>
          <w:rFonts w:ascii="Times New Roman" w:hAnsi="Times New Roman" w:hint="eastAsia"/>
          <w:kern w:val="2"/>
          <w:lang w:bidi="ar"/>
        </w:rPr>
        <w:t>使用</w:t>
      </w:r>
      <w:r w:rsidRPr="004E7C03">
        <w:rPr>
          <w:rFonts w:ascii="Times New Roman" w:hAnsi="Times New Roman"/>
          <w:kern w:val="2"/>
          <w:lang w:bidi="ar"/>
        </w:rPr>
        <w:t>μBPEL</w:t>
      </w:r>
      <w:r w:rsidRPr="004E7C03">
        <w:rPr>
          <w:rFonts w:ascii="Times New Roman" w:hAnsi="Times New Roman" w:hint="eastAsia"/>
          <w:kern w:val="2"/>
          <w:lang w:bidi="ar"/>
        </w:rPr>
        <w:t>工具生成程序</w:t>
      </w:r>
      <w:r w:rsidRPr="004E7C03">
        <w:rPr>
          <w:rFonts w:ascii="Times New Roman" w:hAnsi="Times New Roman"/>
          <w:i/>
          <w:kern w:val="2"/>
          <w:lang w:bidi="ar"/>
        </w:rPr>
        <w:t>P</w:t>
      </w:r>
      <w:r w:rsidRPr="004E7C03">
        <w:rPr>
          <w:rFonts w:ascii="Times New Roman" w:hAnsi="Times New Roman" w:hint="eastAsia"/>
          <w:kern w:val="2"/>
          <w:lang w:bidi="ar"/>
        </w:rPr>
        <w:t>的变异体集合</w:t>
      </w:r>
      <w:r w:rsidRPr="004E7C03">
        <w:rPr>
          <w:rFonts w:ascii="Times New Roman" w:hAnsi="Times New Roman"/>
          <w:i/>
          <w:kern w:val="2"/>
          <w:lang w:bidi="ar"/>
        </w:rPr>
        <w:t>R(P)={R</w:t>
      </w:r>
      <w:r w:rsidRPr="004E7C03">
        <w:rPr>
          <w:rFonts w:ascii="Times New Roman" w:hAnsi="Times New Roman"/>
          <w:i/>
          <w:kern w:val="2"/>
          <w:vertAlign w:val="subscript"/>
          <w:lang w:bidi="ar"/>
        </w:rPr>
        <w:t>1</w:t>
      </w:r>
      <w:r w:rsidRPr="004E7C03">
        <w:rPr>
          <w:rFonts w:ascii="Times New Roman" w:hAnsi="Times New Roman"/>
          <w:i/>
          <w:kern w:val="2"/>
          <w:lang w:bidi="ar"/>
        </w:rPr>
        <w:t>,…, R</w:t>
      </w:r>
      <w:r w:rsidRPr="004E7C03">
        <w:rPr>
          <w:rFonts w:ascii="Times New Roman" w:hAnsi="Times New Roman"/>
          <w:i/>
          <w:kern w:val="2"/>
          <w:vertAlign w:val="subscript"/>
          <w:lang w:bidi="ar"/>
        </w:rPr>
        <w:t xml:space="preserve">i </w:t>
      </w:r>
      <w:r w:rsidRPr="004E7C03">
        <w:rPr>
          <w:rFonts w:ascii="Times New Roman" w:hAnsi="Times New Roman"/>
          <w:i/>
          <w:kern w:val="2"/>
          <w:lang w:bidi="ar"/>
        </w:rPr>
        <w:t>, …R</w:t>
      </w:r>
      <w:r w:rsidRPr="004E7C03">
        <w:rPr>
          <w:rFonts w:ascii="Times New Roman" w:hAnsi="Times New Roman"/>
          <w:i/>
          <w:kern w:val="2"/>
          <w:vertAlign w:val="subscript"/>
          <w:lang w:bidi="ar"/>
        </w:rPr>
        <w:t>m</w:t>
      </w:r>
      <w:r w:rsidRPr="004E7C03">
        <w:rPr>
          <w:rFonts w:ascii="Times New Roman" w:hAnsi="Times New Roman"/>
          <w:i/>
          <w:kern w:val="2"/>
          <w:lang w:bidi="ar"/>
        </w:rPr>
        <w:t>}</w:t>
      </w:r>
      <w:r w:rsidRPr="004E7C03">
        <w:rPr>
          <w:rFonts w:ascii="Times New Roman" w:hAnsi="Times New Roman" w:hint="eastAsia"/>
          <w:kern w:val="2"/>
          <w:lang w:bidi="ar"/>
        </w:rPr>
        <w:t>，</w:t>
      </w:r>
      <w:r w:rsidRPr="004E7C03">
        <w:rPr>
          <w:rFonts w:ascii="Times New Roman" w:hAnsi="Times New Roman"/>
          <w:i/>
          <w:kern w:val="2"/>
          <w:lang w:bidi="ar"/>
        </w:rPr>
        <w:t>m</w:t>
      </w:r>
      <w:r w:rsidRPr="004E7C03">
        <w:rPr>
          <w:rFonts w:ascii="Times New Roman" w:hAnsi="Times New Roman" w:hint="eastAsia"/>
          <w:kern w:val="2"/>
          <w:lang w:bidi="ar"/>
        </w:rPr>
        <w:t>为变异体的总数</w:t>
      </w:r>
      <w:r w:rsidR="00D63EBE" w:rsidRPr="004E7C03">
        <w:rPr>
          <w:rFonts w:ascii="Times New Roman" w:hAnsi="Times New Roman" w:hint="eastAsia"/>
          <w:kern w:val="2"/>
          <w:lang w:bidi="ar"/>
        </w:rPr>
        <w:t>；</w:t>
      </w:r>
    </w:p>
    <w:p w:rsidR="005A3851" w:rsidRPr="004E7C03" w:rsidRDefault="0069507A" w:rsidP="00CE6F8A">
      <w:pPr>
        <w:pStyle w:val="aff6"/>
        <w:widowControl w:val="0"/>
        <w:numPr>
          <w:ilvl w:val="0"/>
          <w:numId w:val="45"/>
        </w:numPr>
        <w:adjustRightInd w:val="0"/>
        <w:snapToGrid w:val="0"/>
        <w:spacing w:beforeLines="10" w:before="24" w:beforeAutospacing="0" w:afterLines="10" w:after="24" w:afterAutospacing="0" w:line="312" w:lineRule="auto"/>
        <w:jc w:val="both"/>
      </w:pPr>
      <w:r w:rsidRPr="004E7C03">
        <w:rPr>
          <w:rFonts w:ascii="Times New Roman" w:hAnsi="Times New Roman" w:hint="eastAsia"/>
          <w:kern w:val="2"/>
          <w:lang w:bidi="ar"/>
        </w:rPr>
        <w:lastRenderedPageBreak/>
        <w:t>依次取出</w:t>
      </w:r>
      <w:r w:rsidRPr="004E7C03">
        <w:rPr>
          <w:rFonts w:ascii="Times New Roman" w:hAnsi="Times New Roman"/>
          <w:i/>
          <w:kern w:val="2"/>
          <w:lang w:bidi="ar"/>
        </w:rPr>
        <w:t>TS</w:t>
      </w:r>
      <w:r w:rsidRPr="004E7C03">
        <w:rPr>
          <w:rFonts w:ascii="Times New Roman" w:hAnsi="Times New Roman" w:hint="eastAsia"/>
          <w:kern w:val="2"/>
          <w:lang w:bidi="ar"/>
        </w:rPr>
        <w:t>中的测试用例执行</w:t>
      </w:r>
      <w:r w:rsidRPr="004E7C03">
        <w:rPr>
          <w:rFonts w:ascii="Times New Roman" w:hAnsi="Times New Roman"/>
          <w:i/>
          <w:kern w:val="2"/>
          <w:lang w:bidi="ar"/>
        </w:rPr>
        <w:t>R</w:t>
      </w:r>
      <w:r w:rsidRPr="004E7C03">
        <w:rPr>
          <w:rFonts w:ascii="Times New Roman" w:hAnsi="Times New Roman"/>
          <w:i/>
          <w:kern w:val="2"/>
          <w:vertAlign w:val="subscript"/>
          <w:lang w:bidi="ar"/>
        </w:rPr>
        <w:t>i</w:t>
      </w:r>
      <w:r w:rsidRPr="004E7C03">
        <w:rPr>
          <w:rFonts w:ascii="Times New Roman" w:hAnsi="Times New Roman" w:hint="eastAsia"/>
          <w:kern w:val="2"/>
          <w:lang w:bidi="ar"/>
        </w:rPr>
        <w:t>，记录第一个将变异体“杀死”的测试用例在</w:t>
      </w:r>
      <w:r w:rsidRPr="004E7C03">
        <w:rPr>
          <w:rFonts w:ascii="Times New Roman" w:hAnsi="Times New Roman"/>
          <w:i/>
          <w:kern w:val="2"/>
          <w:lang w:bidi="ar"/>
        </w:rPr>
        <w:t>TS</w:t>
      </w:r>
      <w:r w:rsidRPr="004E7C03">
        <w:rPr>
          <w:rFonts w:ascii="Times New Roman" w:hAnsi="Times New Roman" w:hint="eastAsia"/>
          <w:kern w:val="2"/>
          <w:lang w:bidi="ar"/>
        </w:rPr>
        <w:t>中的位置</w:t>
      </w:r>
      <w:r w:rsidRPr="004E7C03">
        <w:rPr>
          <w:rFonts w:ascii="Times New Roman" w:hAnsi="Times New Roman"/>
          <w:i/>
          <w:kern w:val="2"/>
          <w:lang w:bidi="ar"/>
        </w:rPr>
        <w:t>s</w:t>
      </w:r>
      <w:r w:rsidR="00D63EBE" w:rsidRPr="004E7C03">
        <w:rPr>
          <w:rFonts w:ascii="Times New Roman" w:hAnsi="Times New Roman" w:hint="eastAsia"/>
          <w:kern w:val="2"/>
          <w:lang w:bidi="ar"/>
        </w:rPr>
        <w:t>；</w:t>
      </w:r>
    </w:p>
    <w:p w:rsidR="005A3851" w:rsidRPr="004E7C03" w:rsidRDefault="0069507A" w:rsidP="00CE6F8A">
      <w:pPr>
        <w:pStyle w:val="aff6"/>
        <w:widowControl w:val="0"/>
        <w:numPr>
          <w:ilvl w:val="0"/>
          <w:numId w:val="45"/>
        </w:numPr>
        <w:adjustRightInd w:val="0"/>
        <w:snapToGrid w:val="0"/>
        <w:spacing w:beforeLines="10" w:before="24" w:beforeAutospacing="0" w:afterLines="10" w:after="24" w:afterAutospacing="0" w:line="312" w:lineRule="auto"/>
        <w:jc w:val="both"/>
      </w:pPr>
      <w:r w:rsidRPr="004E7C03">
        <w:rPr>
          <w:rFonts w:ascii="Times New Roman" w:hAnsi="Times New Roman" w:hint="eastAsia"/>
          <w:kern w:val="2"/>
          <w:lang w:bidi="ar"/>
        </w:rPr>
        <w:t>令</w:t>
      </w:r>
      <w:r w:rsidRPr="004E7C03">
        <w:rPr>
          <w:rFonts w:ascii="Times New Roman" w:hAnsi="Times New Roman"/>
          <w:i/>
          <w:kern w:val="2"/>
          <w:lang w:bidi="ar"/>
        </w:rPr>
        <w:t>sum</w:t>
      </w:r>
      <w:r w:rsidRPr="004E7C03">
        <w:rPr>
          <w:rFonts w:ascii="Times New Roman" w:hAnsi="Times New Roman"/>
          <w:kern w:val="2"/>
          <w:lang w:bidi="ar"/>
        </w:rPr>
        <w:t>=</w:t>
      </w:r>
      <w:r w:rsidRPr="004E7C03">
        <w:rPr>
          <w:rFonts w:ascii="Times New Roman" w:hAnsi="Times New Roman"/>
          <w:i/>
          <w:kern w:val="2"/>
          <w:lang w:bidi="ar"/>
        </w:rPr>
        <w:t>sum</w:t>
      </w:r>
      <w:r w:rsidRPr="004E7C03">
        <w:rPr>
          <w:rFonts w:ascii="Times New Roman" w:hAnsi="Times New Roman"/>
          <w:kern w:val="2"/>
          <w:lang w:bidi="ar"/>
        </w:rPr>
        <w:t>+</w:t>
      </w:r>
      <w:r w:rsidRPr="004E7C03">
        <w:rPr>
          <w:rFonts w:ascii="Times New Roman" w:hAnsi="Times New Roman"/>
          <w:i/>
          <w:kern w:val="2"/>
          <w:lang w:bidi="ar"/>
        </w:rPr>
        <w:t>s</w:t>
      </w:r>
      <w:r w:rsidRPr="004E7C03">
        <w:rPr>
          <w:rFonts w:ascii="Times New Roman" w:hAnsi="Times New Roman" w:hint="eastAsia"/>
          <w:kern w:val="2"/>
          <w:lang w:bidi="ar"/>
        </w:rPr>
        <w:t>；判断</w:t>
      </w:r>
      <w:r w:rsidRPr="004E7C03">
        <w:rPr>
          <w:rFonts w:ascii="Times New Roman" w:hAnsi="Times New Roman"/>
          <w:i/>
          <w:kern w:val="2"/>
          <w:lang w:bidi="ar"/>
        </w:rPr>
        <w:t>i</w:t>
      </w:r>
      <w:r w:rsidRPr="004E7C03">
        <w:rPr>
          <w:rFonts w:ascii="Times New Roman" w:hAnsi="Times New Roman" w:hint="eastAsia"/>
          <w:kern w:val="2"/>
          <w:lang w:bidi="ar"/>
        </w:rPr>
        <w:t>是否等于</w:t>
      </w:r>
      <w:r w:rsidRPr="004E7C03">
        <w:rPr>
          <w:rFonts w:ascii="Times New Roman" w:hAnsi="Times New Roman"/>
          <w:i/>
          <w:kern w:val="2"/>
          <w:lang w:bidi="ar"/>
        </w:rPr>
        <w:t>m</w:t>
      </w:r>
      <w:r w:rsidRPr="004E7C03">
        <w:rPr>
          <w:rFonts w:ascii="Times New Roman" w:hAnsi="Times New Roman" w:hint="eastAsia"/>
          <w:kern w:val="2"/>
          <w:lang w:bidi="ar"/>
        </w:rPr>
        <w:t>，如果不是，则令</w:t>
      </w:r>
      <w:r w:rsidRPr="004E7C03">
        <w:rPr>
          <w:rFonts w:ascii="Times New Roman" w:hAnsi="Times New Roman"/>
          <w:i/>
          <w:kern w:val="2"/>
          <w:lang w:bidi="ar"/>
        </w:rPr>
        <w:t>i</w:t>
      </w:r>
      <w:r w:rsidRPr="004E7C03">
        <w:rPr>
          <w:rFonts w:ascii="Times New Roman" w:hAnsi="Times New Roman"/>
          <w:kern w:val="2"/>
          <w:lang w:bidi="ar"/>
        </w:rPr>
        <w:t>=</w:t>
      </w:r>
      <w:r w:rsidRPr="004E7C03">
        <w:rPr>
          <w:rFonts w:ascii="Times New Roman" w:hAnsi="Times New Roman"/>
          <w:i/>
          <w:kern w:val="2"/>
          <w:lang w:bidi="ar"/>
        </w:rPr>
        <w:t>i</w:t>
      </w:r>
      <w:r w:rsidRPr="004E7C03">
        <w:rPr>
          <w:rFonts w:ascii="Times New Roman" w:hAnsi="Times New Roman"/>
          <w:kern w:val="2"/>
          <w:lang w:bidi="ar"/>
        </w:rPr>
        <w:t>+</w:t>
      </w:r>
      <w:r w:rsidRPr="004E7C03">
        <w:rPr>
          <w:rFonts w:ascii="Times New Roman" w:hAnsi="Times New Roman"/>
          <w:i/>
          <w:kern w:val="2"/>
          <w:lang w:bidi="ar"/>
        </w:rPr>
        <w:t>1</w:t>
      </w:r>
      <w:r w:rsidRPr="004E7C03">
        <w:rPr>
          <w:rFonts w:ascii="Times New Roman" w:hAnsi="Times New Roman" w:hint="eastAsia"/>
          <w:kern w:val="2"/>
          <w:lang w:bidi="ar"/>
        </w:rPr>
        <w:t>，返回上一步；否则，执行下一步</w:t>
      </w:r>
      <w:r w:rsidR="00D63EBE" w:rsidRPr="004E7C03">
        <w:rPr>
          <w:rFonts w:ascii="Times New Roman" w:hAnsi="Times New Roman" w:hint="eastAsia"/>
          <w:kern w:val="2"/>
          <w:lang w:bidi="ar"/>
        </w:rPr>
        <w:t>；</w:t>
      </w:r>
    </w:p>
    <w:p w:rsidR="005A3851" w:rsidRPr="004E7C03" w:rsidRDefault="0069507A" w:rsidP="00CE6F8A">
      <w:pPr>
        <w:pStyle w:val="aff6"/>
        <w:widowControl w:val="0"/>
        <w:numPr>
          <w:ilvl w:val="0"/>
          <w:numId w:val="45"/>
        </w:numPr>
        <w:adjustRightInd w:val="0"/>
        <w:snapToGrid w:val="0"/>
        <w:spacing w:beforeLines="10" w:before="24" w:beforeAutospacing="0" w:afterLines="10" w:after="24" w:afterAutospacing="0" w:line="312" w:lineRule="auto"/>
        <w:jc w:val="both"/>
      </w:pPr>
      <w:r w:rsidRPr="004E7C03">
        <w:rPr>
          <w:rFonts w:ascii="Times New Roman" w:hAnsi="Times New Roman" w:hint="eastAsia"/>
          <w:kern w:val="2"/>
          <w:lang w:bidi="ar"/>
        </w:rPr>
        <w:t>计算测试用例集</w:t>
      </w:r>
      <w:r w:rsidRPr="004E7C03">
        <w:rPr>
          <w:rFonts w:ascii="Times New Roman" w:hAnsi="Times New Roman"/>
          <w:i/>
          <w:kern w:val="2"/>
          <w:lang w:bidi="ar"/>
        </w:rPr>
        <w:t>TS</w:t>
      </w:r>
      <w:r w:rsidRPr="004E7C03">
        <w:rPr>
          <w:rFonts w:ascii="Times New Roman" w:hAnsi="Times New Roman" w:hint="eastAsia"/>
          <w:kern w:val="2"/>
          <w:lang w:bidi="ar"/>
        </w:rPr>
        <w:t>的</w:t>
      </w:r>
      <w:r w:rsidRPr="004E7C03">
        <w:rPr>
          <w:rFonts w:ascii="Times New Roman" w:hAnsi="Times New Roman"/>
          <w:kern w:val="2"/>
          <w:lang w:bidi="ar"/>
        </w:rPr>
        <w:t>APFD</w:t>
      </w:r>
      <w:r w:rsidRPr="004E7C03">
        <w:rPr>
          <w:rFonts w:ascii="Times New Roman" w:hAnsi="Times New Roman" w:hint="eastAsia"/>
          <w:kern w:val="2"/>
          <w:lang w:bidi="ar"/>
        </w:rPr>
        <w:t>的值。</w:t>
      </w:r>
    </w:p>
    <w:p w:rsidR="005A3851" w:rsidRPr="004E7C03" w:rsidRDefault="001722C8">
      <w:pPr>
        <w:pStyle w:val="aff6"/>
        <w:widowControl w:val="0"/>
        <w:adjustRightInd w:val="0"/>
        <w:snapToGrid w:val="0"/>
        <w:spacing w:beforeLines="10" w:before="24" w:beforeAutospacing="0" w:afterLines="10" w:after="24" w:afterAutospacing="0" w:line="312" w:lineRule="auto"/>
        <w:jc w:val="center"/>
      </w:pPr>
      <w:r>
        <w:pict>
          <v:shape id="_x0000_i1036" type="#_x0000_t75" style="width:321.75pt;height:561.75pt">
            <v:imagedata r:id="rId63" o:title=""/>
            <o:lock v:ext="edit" aspectratio="f"/>
          </v:shape>
        </w:pict>
      </w:r>
    </w:p>
    <w:p w:rsidR="005A3851" w:rsidRPr="004E7C03" w:rsidRDefault="0069507A">
      <w:pPr>
        <w:pStyle w:val="ub"/>
        <w:spacing w:before="120" w:after="360"/>
      </w:pPr>
      <w:bookmarkStart w:id="111" w:name="_Toc465886891"/>
      <w:r w:rsidRPr="004E7C03">
        <w:rPr>
          <w:rFonts w:cs="黑体" w:hint="eastAsia"/>
          <w:lang w:bidi="ar"/>
        </w:rPr>
        <w:t>图</w:t>
      </w:r>
      <w:r w:rsidRPr="004E7C03">
        <w:rPr>
          <w:lang w:bidi="ar"/>
        </w:rPr>
        <w:t>5-</w:t>
      </w:r>
      <w:r w:rsidRPr="004E7C03">
        <w:rPr>
          <w:rFonts w:hint="eastAsia"/>
          <w:lang w:bidi="ar"/>
        </w:rPr>
        <w:t>4</w:t>
      </w:r>
      <w:r w:rsidRPr="004E7C03">
        <w:rPr>
          <w:lang w:bidi="ar"/>
        </w:rPr>
        <w:t xml:space="preserve"> </w:t>
      </w:r>
      <w:r w:rsidRPr="004E7C03">
        <w:rPr>
          <w:rFonts w:cs="黑体" w:hint="eastAsia"/>
          <w:lang w:bidi="ar"/>
        </w:rPr>
        <w:t>实验流程</w:t>
      </w:r>
      <w:bookmarkEnd w:id="111"/>
    </w:p>
    <w:p w:rsidR="005A3851" w:rsidRPr="004E7C03" w:rsidRDefault="0069507A" w:rsidP="00CE6F8A">
      <w:pPr>
        <w:pStyle w:val="aff6"/>
        <w:widowControl w:val="0"/>
        <w:numPr>
          <w:ilvl w:val="0"/>
          <w:numId w:val="44"/>
        </w:numPr>
        <w:tabs>
          <w:tab w:val="left" w:pos="420"/>
        </w:tabs>
        <w:spacing w:beforeLines="10" w:before="24" w:beforeAutospacing="0" w:afterAutospacing="0" w:line="312" w:lineRule="auto"/>
        <w:rPr>
          <w:rFonts w:ascii="Times New Roman" w:hAnsi="Times New Roman" w:cs="宋体"/>
          <w:b/>
          <w:kern w:val="2"/>
          <w:szCs w:val="20"/>
          <w:lang w:bidi="ar"/>
        </w:rPr>
      </w:pPr>
      <w:r w:rsidRPr="004E7C03">
        <w:rPr>
          <w:rFonts w:ascii="Times New Roman" w:hAnsi="Times New Roman" w:cs="宋体" w:hint="eastAsia"/>
          <w:b/>
          <w:kern w:val="2"/>
          <w:szCs w:val="20"/>
          <w:lang w:bidi="ar"/>
        </w:rPr>
        <w:lastRenderedPageBreak/>
        <w:t>实验结果</w:t>
      </w:r>
    </w:p>
    <w:p w:rsidR="005A3851" w:rsidRPr="004E7C03" w:rsidRDefault="0069507A" w:rsidP="002C71BE">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以</w:t>
      </w:r>
      <w:r w:rsidRPr="004E7C03">
        <w:rPr>
          <w:rFonts w:ascii="Times New Roman" w:hAnsi="Times New Roman" w:cs="宋体"/>
          <w:kern w:val="2"/>
          <w:szCs w:val="20"/>
          <w:lang w:bidi="ar"/>
        </w:rPr>
        <w:t>SupplyChain</w:t>
      </w:r>
      <w:r w:rsidRPr="004E7C03">
        <w:rPr>
          <w:rFonts w:ascii="Times New Roman" w:hAnsi="Times New Roman" w:cs="宋体" w:hint="eastAsia"/>
          <w:kern w:val="2"/>
          <w:szCs w:val="20"/>
          <w:lang w:bidi="ar"/>
        </w:rPr>
        <w:t>实例为例阐述具体实验过程。对于</w:t>
      </w:r>
      <w:r w:rsidRPr="004E7C03">
        <w:rPr>
          <w:rFonts w:ascii="Times New Roman" w:hAnsi="Times New Roman" w:cs="宋体"/>
          <w:kern w:val="2"/>
          <w:szCs w:val="20"/>
          <w:lang w:bidi="ar"/>
        </w:rPr>
        <w:t>SupplyChain</w:t>
      </w:r>
      <w:r w:rsidRPr="004E7C03">
        <w:rPr>
          <w:rFonts w:ascii="Times New Roman" w:hAnsi="Times New Roman" w:cs="宋体" w:hint="eastAsia"/>
          <w:kern w:val="2"/>
          <w:szCs w:val="20"/>
          <w:lang w:bidi="ar"/>
        </w:rPr>
        <w:t>实例，由表</w:t>
      </w:r>
      <w:r w:rsidRPr="004E7C03">
        <w:rPr>
          <w:rFonts w:ascii="Times New Roman" w:hAnsi="Times New Roman" w:cs="宋体"/>
          <w:kern w:val="2"/>
          <w:szCs w:val="20"/>
          <w:lang w:bidi="ar"/>
        </w:rPr>
        <w:t>5-2</w:t>
      </w:r>
      <w:r w:rsidRPr="004E7C03">
        <w:rPr>
          <w:rFonts w:ascii="Times New Roman" w:hAnsi="Times New Roman" w:cs="宋体" w:hint="eastAsia"/>
          <w:kern w:val="2"/>
          <w:szCs w:val="20"/>
          <w:lang w:bidi="ar"/>
        </w:rPr>
        <w:t>可知，该实例可以应用</w:t>
      </w:r>
      <w:r w:rsidRPr="004E7C03">
        <w:rPr>
          <w:rFonts w:ascii="Times New Roman" w:hAnsi="Times New Roman" w:cs="宋体"/>
          <w:kern w:val="2"/>
          <w:szCs w:val="20"/>
          <w:lang w:bidi="ar"/>
        </w:rPr>
        <w:t>11</w:t>
      </w:r>
      <w:r w:rsidRPr="004E7C03">
        <w:rPr>
          <w:rFonts w:ascii="Times New Roman" w:hAnsi="Times New Roman" w:cs="宋体" w:hint="eastAsia"/>
          <w:kern w:val="2"/>
          <w:szCs w:val="20"/>
          <w:lang w:bidi="ar"/>
        </w:rPr>
        <w:t>种变异算子。由表</w:t>
      </w:r>
      <w:r w:rsidRPr="004E7C03">
        <w:rPr>
          <w:rFonts w:ascii="Times New Roman" w:hAnsi="Times New Roman" w:cs="宋体"/>
          <w:kern w:val="2"/>
          <w:szCs w:val="20"/>
          <w:lang w:bidi="ar"/>
        </w:rPr>
        <w:t>5-14</w:t>
      </w:r>
      <w:r w:rsidRPr="004E7C03">
        <w:rPr>
          <w:rFonts w:ascii="Times New Roman" w:hAnsi="Times New Roman" w:cs="宋体" w:hint="eastAsia"/>
          <w:kern w:val="2"/>
          <w:szCs w:val="20"/>
          <w:lang w:bidi="ar"/>
        </w:rPr>
        <w:t>得到变异算子优先级序列为：</w:t>
      </w:r>
      <w:r w:rsidRPr="004E7C03">
        <w:rPr>
          <w:rFonts w:ascii="Times New Roman" w:hAnsi="Times New Roman" w:cs="宋体"/>
          <w:kern w:val="2"/>
          <w:szCs w:val="20"/>
          <w:lang w:bidi="ar"/>
        </w:rPr>
        <w:t>CDE-&gt;CCO-&gt;CDC-&gt;ERR-&gt;AIE-&gt;ASF-&gt;AEL-&gt;CFA-&gt;EIN-&gt;ASI-&gt;</w:t>
      </w:r>
    </w:p>
    <w:p w:rsidR="005A3851" w:rsidRPr="004E7C03" w:rsidRDefault="0069507A">
      <w:pPr>
        <w:pStyle w:val="aff6"/>
        <w:widowControl w:val="0"/>
        <w:spacing w:beforeLines="10" w:before="24" w:beforeAutospacing="0" w:afterLines="10" w:after="24" w:afterAutospacing="0" w:line="312" w:lineRule="auto"/>
        <w:jc w:val="both"/>
      </w:pPr>
      <w:r w:rsidRPr="004E7C03">
        <w:rPr>
          <w:rFonts w:ascii="Times New Roman" w:hAnsi="Times New Roman" w:cs="宋体"/>
          <w:kern w:val="2"/>
          <w:szCs w:val="20"/>
          <w:lang w:bidi="ar"/>
        </w:rPr>
        <w:t>ACI</w:t>
      </w:r>
      <w:r w:rsidRPr="004E7C03">
        <w:rPr>
          <w:rFonts w:ascii="Times New Roman" w:hAnsi="Times New Roman" w:cs="宋体" w:hint="eastAsia"/>
          <w:kern w:val="2"/>
          <w:szCs w:val="20"/>
          <w:lang w:bidi="ar"/>
        </w:rPr>
        <w:t>。根据这个序列，按照图</w:t>
      </w:r>
      <w:r w:rsidRPr="004E7C03">
        <w:rPr>
          <w:rFonts w:ascii="Times New Roman" w:hAnsi="Times New Roman" w:cs="宋体"/>
          <w:kern w:val="2"/>
          <w:szCs w:val="20"/>
          <w:lang w:bidi="ar"/>
        </w:rPr>
        <w:t>5-4</w:t>
      </w:r>
      <w:r w:rsidRPr="004E7C03">
        <w:rPr>
          <w:rFonts w:ascii="Times New Roman" w:hAnsi="Times New Roman" w:cs="宋体" w:hint="eastAsia"/>
          <w:kern w:val="2"/>
          <w:szCs w:val="20"/>
          <w:lang w:bidi="ar"/>
        </w:rPr>
        <w:t>实验流程的第一部分，得到排序后的测试用例集是</w:t>
      </w:r>
      <w:r w:rsidRPr="004E7C03">
        <w:rPr>
          <w:rFonts w:ascii="Times New Roman" w:hAnsi="Times New Roman" w:cs="宋体"/>
          <w:i/>
          <w:kern w:val="2"/>
          <w:szCs w:val="20"/>
          <w:lang w:bidi="ar"/>
        </w:rPr>
        <w:t>TS:T1-&gt;T2-&gt;T3</w:t>
      </w:r>
      <w:r w:rsidRPr="004E7C03">
        <w:rPr>
          <w:rFonts w:ascii="Times New Roman" w:hAnsi="Times New Roman" w:cs="宋体" w:hint="eastAsia"/>
          <w:kern w:val="2"/>
          <w:szCs w:val="20"/>
          <w:lang w:bidi="ar"/>
        </w:rPr>
        <w:t>。这部分在</w:t>
      </w:r>
      <w:r w:rsidRPr="004E7C03">
        <w:rPr>
          <w:rFonts w:ascii="Times New Roman" w:hAnsi="Times New Roman" w:cs="宋体"/>
          <w:kern w:val="2"/>
          <w:szCs w:val="20"/>
          <w:lang w:bidi="ar"/>
        </w:rPr>
        <w:t>3.3.3</w:t>
      </w:r>
      <w:r w:rsidRPr="004E7C03">
        <w:rPr>
          <w:rFonts w:ascii="Times New Roman" w:hAnsi="Times New Roman" w:cs="宋体" w:hint="eastAsia"/>
          <w:kern w:val="2"/>
          <w:szCs w:val="20"/>
          <w:lang w:bidi="ar"/>
        </w:rPr>
        <w:t>节已经介绍，这里不再详细讨论。</w:t>
      </w:r>
    </w:p>
    <w:p w:rsidR="005A3851" w:rsidRPr="004E7C03" w:rsidRDefault="0069507A">
      <w:pPr>
        <w:pStyle w:val="aff6"/>
        <w:widowControl w:val="0"/>
        <w:spacing w:beforeLines="10" w:before="24" w:beforeAutospacing="0" w:afterLines="10" w:after="24" w:afterAutospacing="0" w:line="312" w:lineRule="auto"/>
        <w:ind w:firstLine="420"/>
        <w:jc w:val="both"/>
      </w:pPr>
      <w:r w:rsidRPr="004E7C03">
        <w:rPr>
          <w:rFonts w:ascii="Times New Roman" w:hAnsi="Times New Roman" w:cs="宋体" w:hint="eastAsia"/>
          <w:kern w:val="2"/>
          <w:szCs w:val="20"/>
          <w:lang w:bidi="ar"/>
        </w:rPr>
        <w:t>接下来，按照图</w:t>
      </w:r>
      <w:r w:rsidRPr="004E7C03">
        <w:rPr>
          <w:rFonts w:ascii="Times New Roman" w:hAnsi="Times New Roman" w:cs="宋体"/>
          <w:kern w:val="2"/>
          <w:szCs w:val="20"/>
          <w:lang w:bidi="ar"/>
        </w:rPr>
        <w:t>5-4</w:t>
      </w:r>
      <w:r w:rsidRPr="004E7C03">
        <w:rPr>
          <w:rFonts w:ascii="Times New Roman" w:hAnsi="Times New Roman" w:cs="宋体" w:hint="eastAsia"/>
          <w:kern w:val="2"/>
          <w:szCs w:val="20"/>
          <w:lang w:bidi="ar"/>
        </w:rPr>
        <w:t>实验流程的第二部分进行实验。使用测试用例</w:t>
      </w:r>
      <w:r w:rsidRPr="004E7C03">
        <w:rPr>
          <w:rFonts w:ascii="Times New Roman" w:hAnsi="Times New Roman" w:cs="宋体"/>
          <w:i/>
          <w:kern w:val="2"/>
          <w:szCs w:val="20"/>
          <w:lang w:bidi="ar"/>
        </w:rPr>
        <w:t>TS</w:t>
      </w:r>
      <w:r w:rsidRPr="004E7C03">
        <w:rPr>
          <w:rFonts w:ascii="Times New Roman" w:hAnsi="Times New Roman" w:cs="宋体" w:hint="eastAsia"/>
          <w:kern w:val="2"/>
          <w:szCs w:val="20"/>
          <w:lang w:bidi="ar"/>
        </w:rPr>
        <w:t>去执行没有排序的变异体集合，统计</w:t>
      </w:r>
      <w:r w:rsidRPr="004E7C03">
        <w:rPr>
          <w:rFonts w:ascii="Times New Roman" w:hAnsi="Times New Roman" w:cs="宋体"/>
          <w:kern w:val="2"/>
          <w:szCs w:val="20"/>
          <w:lang w:bidi="ar"/>
        </w:rPr>
        <w:t>APFD</w:t>
      </w:r>
      <w:r w:rsidRPr="004E7C03">
        <w:rPr>
          <w:rFonts w:ascii="Times New Roman" w:hAnsi="Times New Roman" w:cs="宋体" w:hint="eastAsia"/>
          <w:kern w:val="2"/>
          <w:szCs w:val="20"/>
          <w:lang w:bidi="ar"/>
        </w:rPr>
        <w:t>。结果如表</w:t>
      </w:r>
      <w:r w:rsidRPr="004E7C03">
        <w:rPr>
          <w:rFonts w:ascii="Times New Roman" w:hAnsi="Times New Roman" w:cs="宋体"/>
          <w:kern w:val="2"/>
          <w:szCs w:val="20"/>
          <w:lang w:bidi="ar"/>
        </w:rPr>
        <w:t>5-15</w:t>
      </w:r>
      <w:r w:rsidRPr="004E7C03">
        <w:rPr>
          <w:rFonts w:ascii="Times New Roman" w:hAnsi="Times New Roman" w:cs="宋体" w:hint="eastAsia"/>
          <w:kern w:val="2"/>
          <w:szCs w:val="20"/>
          <w:lang w:bidi="ar"/>
        </w:rPr>
        <w:t>所示，其中对勾“</w:t>
      </w:r>
      <w:r w:rsidRPr="004E7C03">
        <w:rPr>
          <w:rFonts w:ascii="Times New Roman" w:hAnsi="Times New Roman" w:cs="宋体"/>
          <w:spacing w:val="-5"/>
          <w:szCs w:val="20"/>
          <w:lang w:bidi="ar"/>
        </w:rPr>
        <w:t>√</w:t>
      </w:r>
      <w:r w:rsidRPr="004E7C03">
        <w:rPr>
          <w:rFonts w:ascii="Times New Roman" w:hAnsi="Times New Roman" w:cs="宋体" w:hint="eastAsia"/>
          <w:kern w:val="2"/>
          <w:szCs w:val="20"/>
          <w:lang w:bidi="ar"/>
        </w:rPr>
        <w:t>”表示第一个将变异体“杀死”的测试用例，</w:t>
      </w:r>
      <w:r w:rsidRPr="004E7C03">
        <w:rPr>
          <w:rFonts w:ascii="Times New Roman" w:hAnsi="Times New Roman" w:cs="宋体"/>
          <w:i/>
          <w:kern w:val="2"/>
          <w:szCs w:val="20"/>
          <w:lang w:bidi="ar"/>
        </w:rPr>
        <w:t>s</w:t>
      </w:r>
      <w:r w:rsidRPr="004E7C03">
        <w:rPr>
          <w:rFonts w:ascii="Times New Roman" w:hAnsi="Times New Roman" w:cs="宋体" w:hint="eastAsia"/>
          <w:kern w:val="2"/>
          <w:szCs w:val="20"/>
          <w:lang w:bidi="ar"/>
        </w:rPr>
        <w:t>表示用例的在</w:t>
      </w:r>
      <w:r w:rsidRPr="004E7C03">
        <w:rPr>
          <w:rFonts w:ascii="Times New Roman" w:hAnsi="Times New Roman" w:cs="宋体"/>
          <w:i/>
          <w:kern w:val="2"/>
          <w:szCs w:val="20"/>
          <w:lang w:bidi="ar"/>
        </w:rPr>
        <w:t>TS</w:t>
      </w:r>
      <w:r w:rsidRPr="004E7C03">
        <w:rPr>
          <w:rFonts w:ascii="Times New Roman" w:hAnsi="Times New Roman" w:cs="宋体" w:hint="eastAsia"/>
          <w:kern w:val="2"/>
          <w:szCs w:val="20"/>
          <w:lang w:bidi="ar"/>
        </w:rPr>
        <w:t>中的位置，“</w:t>
      </w:r>
      <w:r w:rsidRPr="004E7C03">
        <w:rPr>
          <w:rFonts w:ascii="Times New Roman" w:hAnsi="Times New Roman" w:cs="宋体" w:hint="eastAsia"/>
          <w:spacing w:val="-5"/>
          <w:szCs w:val="20"/>
          <w:lang w:bidi="ar"/>
        </w:rPr>
        <w:t>×</w:t>
      </w:r>
      <w:r w:rsidRPr="004E7C03">
        <w:rPr>
          <w:rFonts w:ascii="Times New Roman" w:hAnsi="Times New Roman" w:cs="宋体" w:hint="eastAsia"/>
          <w:kern w:val="2"/>
          <w:szCs w:val="20"/>
          <w:lang w:bidi="ar"/>
        </w:rPr>
        <w:t>”表示该测试用例不能“杀死”变异体，“</w:t>
      </w:r>
      <w:r w:rsidRPr="004E7C03">
        <w:rPr>
          <w:rFonts w:ascii="Times New Roman" w:hAnsi="Times New Roman" w:cs="宋体"/>
          <w:spacing w:val="-5"/>
          <w:szCs w:val="20"/>
          <w:lang w:bidi="ar"/>
        </w:rPr>
        <w:t>~</w:t>
      </w:r>
      <w:r w:rsidRPr="004E7C03">
        <w:rPr>
          <w:rFonts w:ascii="Times New Roman" w:hAnsi="Times New Roman" w:cs="宋体" w:hint="eastAsia"/>
          <w:spacing w:val="-5"/>
          <w:szCs w:val="20"/>
          <w:lang w:bidi="ar"/>
        </w:rPr>
        <w:t>”表示这个测试用例没有执行</w:t>
      </w:r>
      <w:r w:rsidRPr="004E7C03">
        <w:rPr>
          <w:rFonts w:ascii="Times New Roman" w:hAnsi="Times New Roman" w:cs="宋体" w:hint="eastAsia"/>
          <w:kern w:val="2"/>
          <w:szCs w:val="20"/>
          <w:lang w:bidi="ar"/>
        </w:rPr>
        <w:t>。根据</w:t>
      </w:r>
      <w:r w:rsidRPr="004E7C03">
        <w:rPr>
          <w:rFonts w:ascii="Times New Roman" w:hAnsi="Times New Roman" w:cs="宋体"/>
          <w:kern w:val="2"/>
          <w:szCs w:val="20"/>
          <w:lang w:bidi="ar"/>
        </w:rPr>
        <w:t>APFD</w:t>
      </w:r>
      <w:r w:rsidRPr="004E7C03">
        <w:rPr>
          <w:rFonts w:ascii="Times New Roman" w:hAnsi="Times New Roman" w:cs="宋体" w:hint="eastAsia"/>
          <w:kern w:val="2"/>
          <w:szCs w:val="20"/>
          <w:lang w:bidi="ar"/>
        </w:rPr>
        <w:t>计算公式，得出这个测试用例集</w:t>
      </w:r>
      <w:r w:rsidRPr="004E7C03">
        <w:rPr>
          <w:rFonts w:ascii="Times New Roman" w:hAnsi="Times New Roman" w:cs="宋体"/>
          <w:i/>
          <w:kern w:val="2"/>
          <w:szCs w:val="20"/>
          <w:lang w:bidi="ar"/>
        </w:rPr>
        <w:t>TS</w:t>
      </w:r>
      <w:r w:rsidRPr="004E7C03">
        <w:rPr>
          <w:rFonts w:ascii="Times New Roman" w:hAnsi="Times New Roman" w:cs="宋体" w:hint="eastAsia"/>
          <w:kern w:val="2"/>
          <w:szCs w:val="20"/>
          <w:lang w:bidi="ar"/>
        </w:rPr>
        <w:t>的</w:t>
      </w:r>
      <w:r w:rsidRPr="004E7C03">
        <w:rPr>
          <w:rFonts w:ascii="Times New Roman" w:hAnsi="Times New Roman" w:cs="宋体"/>
          <w:kern w:val="2"/>
          <w:szCs w:val="20"/>
          <w:lang w:bidi="ar"/>
        </w:rPr>
        <w:t>APFD</w:t>
      </w:r>
      <w:r w:rsidRPr="004E7C03">
        <w:rPr>
          <w:rFonts w:ascii="Times New Roman" w:hAnsi="Times New Roman" w:cs="宋体" w:hint="eastAsia"/>
          <w:kern w:val="2"/>
          <w:szCs w:val="20"/>
          <w:lang w:bidi="ar"/>
        </w:rPr>
        <w:t>值是</w:t>
      </w:r>
      <w:r w:rsidRPr="004E7C03">
        <w:rPr>
          <w:rFonts w:ascii="Times New Roman" w:hAnsi="Times New Roman" w:cs="宋体"/>
          <w:kern w:val="2"/>
          <w:szCs w:val="20"/>
          <w:lang w:bidi="ar"/>
        </w:rPr>
        <w:t>74.5%</w:t>
      </w:r>
      <w:r w:rsidRPr="004E7C03">
        <w:rPr>
          <w:rFonts w:ascii="Times New Roman" w:hAnsi="Times New Roman" w:cs="宋体" w:hint="eastAsia"/>
          <w:kern w:val="2"/>
          <w:szCs w:val="20"/>
          <w:lang w:bidi="ar"/>
        </w:rPr>
        <w:t>。</w:t>
      </w:r>
    </w:p>
    <w:p w:rsidR="005A3851" w:rsidRPr="004E7C03" w:rsidRDefault="0069507A">
      <w:pPr>
        <w:pStyle w:val="ua"/>
        <w:spacing w:before="360" w:after="120"/>
        <w:rPr>
          <w:lang w:bidi="ar"/>
        </w:rPr>
      </w:pPr>
      <w:r w:rsidRPr="004E7C03">
        <w:rPr>
          <w:rFonts w:hint="eastAsia"/>
          <w:lang w:bidi="ar"/>
        </w:rPr>
        <w:t>表</w:t>
      </w:r>
      <w:r w:rsidRPr="004E7C03">
        <w:rPr>
          <w:lang w:bidi="ar"/>
        </w:rPr>
        <w:t>5-</w:t>
      </w:r>
      <w:r w:rsidRPr="004E7C03">
        <w:rPr>
          <w:lang w:bidi="ar"/>
        </w:rPr>
        <w:fldChar w:fldCharType="begin"/>
      </w:r>
      <w:r w:rsidRPr="004E7C03">
        <w:rPr>
          <w:lang w:bidi="ar"/>
        </w:rPr>
        <w:instrText xml:space="preserve"> SEQ </w:instrText>
      </w:r>
      <w:r w:rsidRPr="004E7C03">
        <w:rPr>
          <w:rFonts w:hint="eastAsia"/>
          <w:lang w:bidi="ar"/>
        </w:rPr>
        <w:instrText>表</w:instrText>
      </w:r>
      <w:r w:rsidRPr="004E7C03">
        <w:rPr>
          <w:lang w:bidi="ar"/>
        </w:rPr>
        <w:instrText xml:space="preserve">5- \* ARABIC </w:instrText>
      </w:r>
      <w:r w:rsidRPr="004E7C03">
        <w:rPr>
          <w:lang w:bidi="ar"/>
        </w:rPr>
        <w:fldChar w:fldCharType="separate"/>
      </w:r>
      <w:r w:rsidR="00A335A9">
        <w:rPr>
          <w:noProof/>
          <w:lang w:bidi="ar"/>
        </w:rPr>
        <w:t>15</w:t>
      </w:r>
      <w:r w:rsidRPr="004E7C03">
        <w:rPr>
          <w:lang w:bidi="ar"/>
        </w:rPr>
        <w:fldChar w:fldCharType="end"/>
      </w:r>
      <w:r w:rsidRPr="004E7C03">
        <w:rPr>
          <w:lang w:bidi="ar"/>
        </w:rPr>
        <w:t xml:space="preserve"> </w:t>
      </w:r>
      <w:r w:rsidRPr="004E7C03">
        <w:rPr>
          <w:rFonts w:hint="eastAsia"/>
          <w:lang w:bidi="ar"/>
        </w:rPr>
        <w:t>变异体测试结果</w:t>
      </w:r>
    </w:p>
    <w:tbl>
      <w:tblPr>
        <w:tblW w:w="55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1"/>
        <w:gridCol w:w="630"/>
        <w:gridCol w:w="1033"/>
        <w:gridCol w:w="1033"/>
        <w:gridCol w:w="1033"/>
        <w:gridCol w:w="1033"/>
      </w:tblGrid>
      <w:tr w:rsidR="005A3851" w:rsidRPr="004E7C03">
        <w:trPr>
          <w:trHeight w:val="20"/>
          <w:jc w:val="center"/>
        </w:trPr>
        <w:tc>
          <w:tcPr>
            <w:tcW w:w="1431"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bookmarkStart w:id="112" w:name="_Toc465886918"/>
            <w:r w:rsidRPr="004E7C03">
              <w:rPr>
                <w:b/>
                <w:spacing w:val="-5"/>
                <w:kern w:val="0"/>
              </w:rPr>
              <w:t>Mutant</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r w:rsidRPr="004E7C03">
              <w:rPr>
                <w:b/>
                <w:spacing w:val="-5"/>
                <w:kern w:val="0"/>
              </w:rPr>
              <w:t>Test Case</w:t>
            </w:r>
          </w:p>
        </w:tc>
        <w:tc>
          <w:tcPr>
            <w:tcW w:w="1033"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r w:rsidRPr="004E7C03">
              <w:rPr>
                <w:b/>
                <w:spacing w:val="-5"/>
                <w:kern w:val="0"/>
              </w:rPr>
              <w:t>s</w:t>
            </w:r>
          </w:p>
        </w:tc>
      </w:tr>
      <w:tr w:rsidR="005A3851" w:rsidRPr="004E7C03">
        <w:trPr>
          <w:trHeight w:val="20"/>
          <w:jc w:val="center"/>
        </w:trPr>
        <w:tc>
          <w:tcPr>
            <w:tcW w:w="1431" w:type="dxa"/>
            <w:gridSpan w:val="2"/>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T2</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T3</w:t>
            </w:r>
          </w:p>
        </w:tc>
        <w:tc>
          <w:tcPr>
            <w:tcW w:w="1033"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r>
      <w:tr w:rsidR="005A3851" w:rsidRPr="004E7C03">
        <w:trPr>
          <w:trHeight w:val="20"/>
          <w:jc w:val="center"/>
        </w:trPr>
        <w:tc>
          <w:tcPr>
            <w:tcW w:w="8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ERR</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2</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rFonts w:cs="宋体" w:hint="eastAsia"/>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rFonts w:cs="宋体" w:hint="eastAsia"/>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3</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3</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4</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rFonts w:cs="宋体" w:hint="eastAsia"/>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2</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5</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EIN</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ACI</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ASF</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2</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AEL</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2</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3</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4</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5</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6</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rFonts w:cs="宋体" w:hint="eastAsia"/>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2</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7</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AIE</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rFonts w:cs="宋体" w:hint="eastAsia"/>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2</w:t>
            </w:r>
          </w:p>
        </w:tc>
      </w:tr>
      <w:tr w:rsidR="005A3851" w:rsidRPr="004E7C03">
        <w:trPr>
          <w:trHeight w:val="20"/>
          <w:jc w:val="center"/>
        </w:trPr>
        <w:tc>
          <w:tcPr>
            <w:tcW w:w="8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ASI</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2</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3</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4</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CFA</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2</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3</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4</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5</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6</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rFonts w:cs="宋体" w:hint="eastAsia"/>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2</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7</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CDE</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2</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rFonts w:cs="宋体" w:hint="eastAsia"/>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2</w:t>
            </w:r>
          </w:p>
        </w:tc>
      </w:tr>
      <w:tr w:rsidR="005A3851" w:rsidRPr="004E7C03">
        <w:trPr>
          <w:trHeight w:val="20"/>
          <w:jc w:val="center"/>
        </w:trPr>
        <w:tc>
          <w:tcPr>
            <w:tcW w:w="8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lastRenderedPageBreak/>
              <w:t>CCO</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2</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rFonts w:cs="宋体" w:hint="eastAsia"/>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2</w:t>
            </w:r>
          </w:p>
        </w:tc>
      </w:tr>
      <w:tr w:rsidR="005A3851" w:rsidRPr="004E7C03">
        <w:trPr>
          <w:trHeight w:val="20"/>
          <w:jc w:val="center"/>
        </w:trPr>
        <w:tc>
          <w:tcPr>
            <w:tcW w:w="8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CDC</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2</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rFonts w:cs="宋体" w:hint="eastAsia"/>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2</w:t>
            </w:r>
          </w:p>
        </w:tc>
      </w:tr>
    </w:tbl>
    <w:bookmarkEnd w:id="112"/>
    <w:p w:rsidR="005A3851" w:rsidRPr="004E7C03" w:rsidRDefault="0069507A">
      <w:pPr>
        <w:pStyle w:val="aff6"/>
        <w:widowControl w:val="0"/>
        <w:spacing w:beforeLines="10" w:before="24" w:beforeAutospacing="0" w:afterAutospacing="0" w:line="312" w:lineRule="auto"/>
        <w:ind w:firstLineChars="200" w:firstLine="480"/>
        <w:jc w:val="both"/>
      </w:pPr>
      <w:r w:rsidRPr="004E7C03">
        <w:rPr>
          <w:rFonts w:ascii="Times New Roman" w:hAnsi="Times New Roman" w:cs="宋体" w:hint="eastAsia"/>
          <w:kern w:val="2"/>
          <w:szCs w:val="20"/>
          <w:lang w:bidi="ar"/>
        </w:rPr>
        <w:t>对比实验不使用</w:t>
      </w:r>
      <w:r w:rsidRPr="004E7C03">
        <w:rPr>
          <w:rFonts w:ascii="Times New Roman" w:hAnsi="Times New Roman" w:cs="宋体"/>
          <w:kern w:val="2"/>
          <w:szCs w:val="20"/>
          <w:lang w:bidi="ar"/>
        </w:rPr>
        <w:t>MuPri</w:t>
      </w:r>
      <w:r w:rsidRPr="004E7C03">
        <w:rPr>
          <w:rFonts w:ascii="Times New Roman" w:hAnsi="Times New Roman" w:cs="宋体" w:hint="eastAsia"/>
          <w:kern w:val="2"/>
          <w:szCs w:val="20"/>
          <w:lang w:bidi="ar"/>
        </w:rPr>
        <w:t>技术来为变异算子进行排序，仅按照表</w:t>
      </w:r>
      <w:r w:rsidRPr="004E7C03">
        <w:rPr>
          <w:rFonts w:ascii="Times New Roman" w:hAnsi="Times New Roman" w:cs="宋体"/>
          <w:kern w:val="2"/>
          <w:szCs w:val="20"/>
          <w:lang w:bidi="ar"/>
        </w:rPr>
        <w:t>2-2</w:t>
      </w:r>
      <w:r w:rsidRPr="004E7C03">
        <w:rPr>
          <w:rFonts w:ascii="Times New Roman" w:hAnsi="Times New Roman" w:cs="宋体" w:hint="eastAsia"/>
          <w:kern w:val="2"/>
          <w:szCs w:val="20"/>
          <w:lang w:bidi="ar"/>
        </w:rPr>
        <w:t>中变异算子的顺序，为其</w:t>
      </w:r>
      <w:r w:rsidRPr="004E7C03">
        <w:rPr>
          <w:rFonts w:ascii="Times New Roman" w:hAnsi="Times New Roman" w:hint="eastAsia"/>
          <w:kern w:val="2"/>
          <w:szCs w:val="20"/>
          <w:lang w:bidi="ar"/>
        </w:rPr>
        <w:t>生成变异体。然后按照</w:t>
      </w:r>
      <w:r w:rsidRPr="004E7C03">
        <w:rPr>
          <w:rFonts w:ascii="Times New Roman" w:hAnsi="Times New Roman"/>
          <w:kern w:val="2"/>
          <w:szCs w:val="20"/>
          <w:lang w:bidi="ar"/>
        </w:rPr>
        <w:t>5-2</w:t>
      </w:r>
      <w:r w:rsidRPr="004E7C03">
        <w:rPr>
          <w:rFonts w:ascii="Times New Roman" w:hAnsi="Times New Roman" w:hint="eastAsia"/>
          <w:kern w:val="2"/>
          <w:szCs w:val="20"/>
          <w:lang w:bidi="ar"/>
        </w:rPr>
        <w:t>流程，得到</w:t>
      </w:r>
      <w:r w:rsidRPr="004E7C03">
        <w:rPr>
          <w:rFonts w:ascii="Times New Roman" w:hAnsi="Times New Roman" w:cs="宋体" w:hint="eastAsia"/>
          <w:kern w:val="2"/>
          <w:szCs w:val="20"/>
          <w:lang w:bidi="ar"/>
        </w:rPr>
        <w:t>的</w:t>
      </w:r>
      <w:r w:rsidRPr="004E7C03">
        <w:rPr>
          <w:rFonts w:ascii="Times New Roman" w:hAnsi="Times New Roman" w:hint="eastAsia"/>
          <w:kern w:val="2"/>
          <w:szCs w:val="20"/>
          <w:lang w:bidi="ar"/>
        </w:rPr>
        <w:t>测试用例集顺序为</w:t>
      </w:r>
      <w:r w:rsidRPr="004E7C03">
        <w:rPr>
          <w:rFonts w:ascii="Times New Roman" w:hAnsi="Times New Roman" w:cs="宋体"/>
          <w:i/>
          <w:kern w:val="2"/>
          <w:szCs w:val="20"/>
          <w:lang w:bidi="ar"/>
        </w:rPr>
        <w:t>TS:T1-&gt;T3&gt;T2</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APFD</w:t>
      </w:r>
      <w:r w:rsidRPr="004E7C03">
        <w:rPr>
          <w:rFonts w:ascii="Times New Roman" w:hAnsi="Times New Roman" w:cs="宋体" w:hint="eastAsia"/>
          <w:kern w:val="2"/>
          <w:szCs w:val="20"/>
          <w:lang w:bidi="ar"/>
        </w:rPr>
        <w:t>值为</w:t>
      </w:r>
      <w:r w:rsidRPr="004E7C03">
        <w:rPr>
          <w:rFonts w:ascii="Times New Roman" w:hAnsi="Times New Roman" w:cs="宋体"/>
          <w:kern w:val="2"/>
          <w:szCs w:val="20"/>
          <w:lang w:bidi="ar"/>
        </w:rPr>
        <w:t>69.6%</w:t>
      </w:r>
      <w:r w:rsidRPr="004E7C03">
        <w:rPr>
          <w:rFonts w:ascii="Times New Roman" w:hAnsi="Times New Roman" w:cs="宋体" w:hint="eastAsia"/>
          <w:kern w:val="2"/>
          <w:szCs w:val="20"/>
          <w:lang w:bidi="ar"/>
        </w:rPr>
        <w:t>。其余</w:t>
      </w:r>
      <w:r w:rsidRPr="004E7C03">
        <w:rPr>
          <w:rFonts w:ascii="Times New Roman" w:hAnsi="Times New Roman" w:cs="宋体"/>
          <w:kern w:val="2"/>
          <w:szCs w:val="20"/>
          <w:lang w:bidi="ar"/>
        </w:rPr>
        <w:t>5</w:t>
      </w:r>
      <w:r w:rsidRPr="004E7C03">
        <w:rPr>
          <w:rFonts w:ascii="Times New Roman" w:hAnsi="Times New Roman" w:cs="宋体" w:hint="eastAsia"/>
          <w:kern w:val="2"/>
          <w:szCs w:val="20"/>
          <w:lang w:bidi="ar"/>
        </w:rPr>
        <w:t>个</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实例，采取与</w:t>
      </w:r>
      <w:r w:rsidRPr="004E7C03">
        <w:rPr>
          <w:rFonts w:ascii="Times New Roman" w:hAnsi="Times New Roman" w:cs="宋体"/>
          <w:kern w:val="2"/>
          <w:szCs w:val="20"/>
          <w:lang w:bidi="ar"/>
        </w:rPr>
        <w:t>SupplyChain</w:t>
      </w:r>
      <w:r w:rsidRPr="004E7C03">
        <w:rPr>
          <w:rFonts w:ascii="Times New Roman" w:hAnsi="Times New Roman" w:cs="宋体" w:hint="eastAsia"/>
          <w:kern w:val="2"/>
          <w:szCs w:val="20"/>
          <w:lang w:bidi="ar"/>
        </w:rPr>
        <w:t>实例同样的实验过程，完成这两部分实验。统计实验数据，得到如表</w:t>
      </w:r>
      <w:r w:rsidRPr="004E7C03">
        <w:rPr>
          <w:rFonts w:ascii="Times New Roman" w:hAnsi="Times New Roman" w:cs="宋体"/>
          <w:kern w:val="2"/>
          <w:szCs w:val="20"/>
          <w:lang w:bidi="ar"/>
        </w:rPr>
        <w:t>5-16</w:t>
      </w:r>
      <w:r w:rsidRPr="004E7C03">
        <w:rPr>
          <w:rFonts w:ascii="Times New Roman" w:hAnsi="Times New Roman" w:cs="宋体" w:hint="eastAsia"/>
          <w:kern w:val="2"/>
          <w:szCs w:val="20"/>
          <w:lang w:bidi="ar"/>
        </w:rPr>
        <w:t>所示的实验结果。</w:t>
      </w:r>
    </w:p>
    <w:p w:rsidR="005A3851" w:rsidRPr="004E7C03" w:rsidRDefault="0069507A">
      <w:pPr>
        <w:pStyle w:val="ua"/>
        <w:spacing w:before="360" w:after="120"/>
        <w:rPr>
          <w:lang w:bidi="ar"/>
        </w:rPr>
      </w:pPr>
      <w:bookmarkStart w:id="113" w:name="_Toc465886919"/>
      <w:r w:rsidRPr="004E7C03">
        <w:rPr>
          <w:rFonts w:hint="eastAsia"/>
          <w:lang w:bidi="ar"/>
        </w:rPr>
        <w:t>表</w:t>
      </w:r>
      <w:r w:rsidRPr="004E7C03">
        <w:rPr>
          <w:lang w:bidi="ar"/>
        </w:rPr>
        <w:t>5-</w:t>
      </w:r>
      <w:r w:rsidRPr="004E7C03">
        <w:rPr>
          <w:lang w:bidi="ar"/>
        </w:rPr>
        <w:fldChar w:fldCharType="begin"/>
      </w:r>
      <w:r w:rsidRPr="004E7C03">
        <w:rPr>
          <w:lang w:bidi="ar"/>
        </w:rPr>
        <w:instrText xml:space="preserve"> SEQ </w:instrText>
      </w:r>
      <w:r w:rsidRPr="004E7C03">
        <w:rPr>
          <w:rFonts w:hint="eastAsia"/>
          <w:lang w:bidi="ar"/>
        </w:rPr>
        <w:instrText>表</w:instrText>
      </w:r>
      <w:r w:rsidRPr="004E7C03">
        <w:rPr>
          <w:lang w:bidi="ar"/>
        </w:rPr>
        <w:instrText xml:space="preserve">5- \* ARABIC </w:instrText>
      </w:r>
      <w:r w:rsidRPr="004E7C03">
        <w:rPr>
          <w:lang w:bidi="ar"/>
        </w:rPr>
        <w:fldChar w:fldCharType="separate"/>
      </w:r>
      <w:r w:rsidR="00A335A9">
        <w:rPr>
          <w:noProof/>
          <w:lang w:bidi="ar"/>
        </w:rPr>
        <w:t>16</w:t>
      </w:r>
      <w:r w:rsidRPr="004E7C03">
        <w:rPr>
          <w:lang w:bidi="ar"/>
        </w:rPr>
        <w:fldChar w:fldCharType="end"/>
      </w:r>
      <w:r w:rsidRPr="004E7C03">
        <w:rPr>
          <w:lang w:bidi="ar"/>
        </w:rPr>
        <w:t xml:space="preserve"> 6</w:t>
      </w:r>
      <w:r w:rsidRPr="004E7C03">
        <w:rPr>
          <w:rFonts w:hint="eastAsia"/>
          <w:lang w:bidi="ar"/>
        </w:rPr>
        <w:t>个</w:t>
      </w:r>
      <w:r w:rsidRPr="004E7C03">
        <w:rPr>
          <w:lang w:bidi="ar"/>
        </w:rPr>
        <w:t>BPEL</w:t>
      </w:r>
      <w:r w:rsidRPr="004E7C03">
        <w:rPr>
          <w:rFonts w:hint="eastAsia"/>
          <w:lang w:bidi="ar"/>
        </w:rPr>
        <w:t>实例实验的</w:t>
      </w:r>
      <w:r w:rsidRPr="004E7C03">
        <w:rPr>
          <w:lang w:bidi="ar"/>
        </w:rPr>
        <w:t>APFD</w:t>
      </w:r>
      <w:r w:rsidRPr="004E7C03">
        <w:rPr>
          <w:rFonts w:hint="eastAsia"/>
          <w:lang w:bidi="ar"/>
        </w:rPr>
        <w:t>值</w:t>
      </w:r>
      <w:bookmarkEnd w:id="113"/>
    </w:p>
    <w:tbl>
      <w:tblPr>
        <w:tblW w:w="79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0"/>
        <w:gridCol w:w="1029"/>
        <w:gridCol w:w="1029"/>
        <w:gridCol w:w="1029"/>
        <w:gridCol w:w="1029"/>
        <w:gridCol w:w="822"/>
        <w:gridCol w:w="1026"/>
      </w:tblGrid>
      <w:tr w:rsidR="005A3851" w:rsidRPr="004E7C03">
        <w:trPr>
          <w:jc w:val="center"/>
        </w:trPr>
        <w:tc>
          <w:tcPr>
            <w:tcW w:w="194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r w:rsidRPr="004E7C03">
              <w:rPr>
                <w:b/>
                <w:spacing w:val="-5"/>
                <w:kern w:val="0"/>
                <w:lang w:bidi="ar"/>
              </w:rPr>
              <w:t>Program name</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r w:rsidRPr="004E7C03">
              <w:rPr>
                <w:b/>
                <w:spacing w:val="-5"/>
                <w:kern w:val="0"/>
                <w:lang w:bidi="ar"/>
              </w:rPr>
              <w:t>P1</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r w:rsidRPr="004E7C03">
              <w:rPr>
                <w:b/>
                <w:spacing w:val="-5"/>
                <w:kern w:val="0"/>
                <w:lang w:bidi="ar"/>
              </w:rPr>
              <w:t>P2</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r w:rsidRPr="004E7C03">
              <w:rPr>
                <w:b/>
                <w:spacing w:val="-5"/>
                <w:kern w:val="0"/>
                <w:lang w:bidi="ar"/>
              </w:rPr>
              <w:t>P3</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r w:rsidRPr="004E7C03">
              <w:rPr>
                <w:b/>
                <w:spacing w:val="-5"/>
                <w:kern w:val="0"/>
                <w:lang w:bidi="ar"/>
              </w:rPr>
              <w:t>P4</w:t>
            </w:r>
          </w:p>
        </w:tc>
        <w:tc>
          <w:tcPr>
            <w:tcW w:w="82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r w:rsidRPr="004E7C03">
              <w:rPr>
                <w:b/>
                <w:spacing w:val="-5"/>
                <w:kern w:val="0"/>
                <w:lang w:bidi="ar"/>
              </w:rPr>
              <w:t>P5</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r w:rsidRPr="004E7C03">
              <w:rPr>
                <w:b/>
                <w:spacing w:val="-5"/>
                <w:kern w:val="0"/>
                <w:lang w:bidi="ar"/>
              </w:rPr>
              <w:t>P6</w:t>
            </w:r>
          </w:p>
        </w:tc>
      </w:tr>
      <w:tr w:rsidR="005A3851" w:rsidRPr="004E7C03">
        <w:trPr>
          <w:trHeight w:val="272"/>
          <w:jc w:val="center"/>
        </w:trPr>
        <w:tc>
          <w:tcPr>
            <w:tcW w:w="194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Priority-method</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74.5%</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80.9%</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94.1%</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71.5%</w:t>
            </w:r>
          </w:p>
        </w:tc>
        <w:tc>
          <w:tcPr>
            <w:tcW w:w="82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50%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70.2%</w:t>
            </w:r>
          </w:p>
        </w:tc>
      </w:tr>
      <w:tr w:rsidR="005A3851" w:rsidRPr="004E7C03">
        <w:trPr>
          <w:jc w:val="center"/>
        </w:trPr>
        <w:tc>
          <w:tcPr>
            <w:tcW w:w="194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No-Priority-method</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69.6%</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71.9%</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94.1%</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52.8%</w:t>
            </w:r>
          </w:p>
        </w:tc>
        <w:tc>
          <w:tcPr>
            <w:tcW w:w="82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50%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61.3%</w:t>
            </w:r>
          </w:p>
        </w:tc>
      </w:tr>
    </w:tbl>
    <w:p w:rsidR="005A3851" w:rsidRPr="004E7C03" w:rsidRDefault="005A3851">
      <w:pPr>
        <w:pStyle w:val="aff6"/>
        <w:widowControl w:val="0"/>
        <w:spacing w:beforeLines="10" w:before="24" w:beforeAutospacing="0" w:afterAutospacing="0" w:line="312" w:lineRule="auto"/>
        <w:ind w:firstLineChars="200" w:firstLine="480"/>
        <w:jc w:val="both"/>
      </w:pPr>
    </w:p>
    <w:p w:rsidR="005A3851" w:rsidRPr="004E7C03" w:rsidRDefault="0069507A">
      <w:pPr>
        <w:pStyle w:val="aff6"/>
        <w:widowControl w:val="0"/>
        <w:spacing w:beforeLines="10" w:before="24" w:beforeAutospacing="0" w:afterAutospacing="0" w:line="312" w:lineRule="auto"/>
        <w:ind w:firstLineChars="200" w:firstLine="480"/>
        <w:jc w:val="both"/>
      </w:pPr>
      <w:r w:rsidRPr="004E7C03">
        <w:rPr>
          <w:rFonts w:ascii="Times New Roman" w:hAnsi="Times New Roman" w:cs="宋体" w:hint="eastAsia"/>
          <w:kern w:val="2"/>
          <w:szCs w:val="20"/>
          <w:lang w:bidi="ar"/>
        </w:rPr>
        <w:t>表</w:t>
      </w:r>
      <w:r w:rsidRPr="004E7C03">
        <w:rPr>
          <w:rFonts w:ascii="Times New Roman" w:hAnsi="Times New Roman" w:cs="宋体"/>
          <w:kern w:val="2"/>
          <w:szCs w:val="20"/>
          <w:lang w:bidi="ar"/>
        </w:rPr>
        <w:t>5-16</w:t>
      </w:r>
      <w:r w:rsidRPr="004E7C03">
        <w:rPr>
          <w:rFonts w:ascii="Times New Roman" w:hAnsi="Times New Roman" w:cs="宋体" w:hint="eastAsia"/>
          <w:kern w:val="2"/>
          <w:szCs w:val="20"/>
          <w:lang w:bidi="ar"/>
        </w:rPr>
        <w:t>中，“</w:t>
      </w:r>
      <w:r w:rsidRPr="004E7C03">
        <w:rPr>
          <w:rFonts w:ascii="Times New Roman" w:hAnsi="Times New Roman" w:cs="宋体"/>
          <w:kern w:val="2"/>
          <w:szCs w:val="20"/>
          <w:lang w:bidi="ar"/>
        </w:rPr>
        <w:t>Priority-method</w:t>
      </w:r>
      <w:r w:rsidRPr="004E7C03">
        <w:rPr>
          <w:rFonts w:ascii="Times New Roman" w:hAnsi="Times New Roman" w:cs="宋体" w:hint="eastAsia"/>
          <w:kern w:val="2"/>
          <w:szCs w:val="20"/>
          <w:lang w:bidi="ar"/>
        </w:rPr>
        <w:t>”代表使用</w:t>
      </w:r>
      <w:r w:rsidRPr="004E7C03">
        <w:rPr>
          <w:rFonts w:ascii="Times New Roman" w:hAnsi="Times New Roman" w:cs="宋体"/>
          <w:kern w:val="2"/>
          <w:szCs w:val="20"/>
          <w:lang w:bidi="ar"/>
        </w:rPr>
        <w:t>MuPri</w:t>
      </w:r>
      <w:r w:rsidRPr="004E7C03">
        <w:rPr>
          <w:rFonts w:ascii="Times New Roman" w:hAnsi="Times New Roman" w:cs="宋体" w:hint="eastAsia"/>
          <w:kern w:val="2"/>
          <w:szCs w:val="20"/>
          <w:lang w:bidi="ar"/>
        </w:rPr>
        <w:t>优化技术的实验，“</w:t>
      </w:r>
      <w:r w:rsidRPr="004E7C03">
        <w:rPr>
          <w:rFonts w:ascii="Times New Roman" w:hAnsi="Times New Roman" w:cs="宋体"/>
          <w:kern w:val="2"/>
          <w:szCs w:val="20"/>
          <w:lang w:bidi="ar"/>
        </w:rPr>
        <w:t>No-Priority-method</w:t>
      </w:r>
      <w:r w:rsidRPr="004E7C03">
        <w:rPr>
          <w:rFonts w:ascii="Times New Roman" w:hAnsi="Times New Roman" w:cs="宋体" w:hint="eastAsia"/>
          <w:kern w:val="2"/>
          <w:szCs w:val="20"/>
          <w:lang w:bidi="ar"/>
        </w:rPr>
        <w:t>”代表对比实验。从结果可以看出，使用</w:t>
      </w:r>
      <w:r w:rsidRPr="004E7C03">
        <w:rPr>
          <w:rFonts w:ascii="Times New Roman" w:hAnsi="Times New Roman" w:cs="宋体"/>
          <w:kern w:val="2"/>
          <w:szCs w:val="20"/>
          <w:lang w:bidi="ar"/>
        </w:rPr>
        <w:t>MuPri</w:t>
      </w:r>
      <w:r w:rsidRPr="004E7C03">
        <w:rPr>
          <w:rFonts w:ascii="Times New Roman" w:hAnsi="Times New Roman" w:cs="宋体" w:hint="eastAsia"/>
          <w:kern w:val="2"/>
          <w:szCs w:val="20"/>
          <w:lang w:bidi="ar"/>
        </w:rPr>
        <w:t>优化技术，得到的测试用例集合的</w:t>
      </w:r>
      <w:r w:rsidRPr="004E7C03">
        <w:rPr>
          <w:rFonts w:ascii="Times New Roman" w:hAnsi="Times New Roman" w:cs="宋体"/>
          <w:kern w:val="2"/>
          <w:szCs w:val="20"/>
          <w:lang w:bidi="ar"/>
        </w:rPr>
        <w:t>APFD</w:t>
      </w:r>
      <w:r w:rsidRPr="004E7C03">
        <w:rPr>
          <w:rFonts w:ascii="Times New Roman" w:hAnsi="Times New Roman" w:cs="宋体" w:hint="eastAsia"/>
          <w:kern w:val="2"/>
          <w:szCs w:val="20"/>
          <w:lang w:bidi="ar"/>
        </w:rPr>
        <w:t>值都大于或等于对比实验的</w:t>
      </w:r>
      <w:r w:rsidRPr="004E7C03">
        <w:rPr>
          <w:rFonts w:ascii="Times New Roman" w:hAnsi="Times New Roman" w:cs="宋体"/>
          <w:kern w:val="2"/>
          <w:szCs w:val="20"/>
          <w:lang w:bidi="ar"/>
        </w:rPr>
        <w:t>APFD</w:t>
      </w:r>
      <w:r w:rsidRPr="004E7C03">
        <w:rPr>
          <w:rFonts w:ascii="Times New Roman" w:hAnsi="Times New Roman" w:cs="宋体" w:hint="eastAsia"/>
          <w:kern w:val="2"/>
          <w:szCs w:val="20"/>
          <w:lang w:bidi="ar"/>
        </w:rPr>
        <w:t>值。由</w:t>
      </w:r>
      <w:r w:rsidRPr="004E7C03">
        <w:rPr>
          <w:rFonts w:ascii="Times New Roman" w:hAnsi="Times New Roman" w:cs="宋体"/>
          <w:kern w:val="2"/>
          <w:szCs w:val="20"/>
          <w:lang w:bidi="ar"/>
        </w:rPr>
        <w:t>APFD</w:t>
      </w:r>
      <w:r w:rsidRPr="004E7C03">
        <w:rPr>
          <w:rFonts w:ascii="Times New Roman" w:hAnsi="Times New Roman" w:cs="宋体" w:hint="eastAsia"/>
          <w:kern w:val="2"/>
          <w:szCs w:val="20"/>
          <w:lang w:bidi="ar"/>
        </w:rPr>
        <w:t>的定义可知，</w:t>
      </w:r>
      <w:r w:rsidRPr="004E7C03">
        <w:rPr>
          <w:rFonts w:ascii="Times New Roman" w:hAnsi="Times New Roman" w:cs="宋体"/>
          <w:kern w:val="2"/>
          <w:szCs w:val="20"/>
          <w:lang w:bidi="ar"/>
        </w:rPr>
        <w:t>APFD</w:t>
      </w:r>
      <w:r w:rsidRPr="004E7C03">
        <w:rPr>
          <w:rFonts w:ascii="Times New Roman" w:hAnsi="Times New Roman" w:cs="宋体" w:hint="eastAsia"/>
          <w:kern w:val="2"/>
          <w:szCs w:val="20"/>
          <w:lang w:bidi="ar"/>
        </w:rPr>
        <w:t>值越大说明该测试用例集检测错误速率越快。所以，实验结果表明，使用</w:t>
      </w:r>
      <w:r w:rsidRPr="004E7C03">
        <w:rPr>
          <w:rFonts w:ascii="Times New Roman" w:hAnsi="Times New Roman" w:cs="宋体"/>
          <w:kern w:val="2"/>
          <w:szCs w:val="20"/>
          <w:lang w:bidi="ar"/>
        </w:rPr>
        <w:t>MuPri</w:t>
      </w:r>
      <w:r w:rsidRPr="004E7C03">
        <w:rPr>
          <w:rFonts w:ascii="Times New Roman" w:hAnsi="Times New Roman" w:cs="宋体" w:hint="eastAsia"/>
          <w:kern w:val="2"/>
          <w:szCs w:val="20"/>
          <w:lang w:bidi="ar"/>
        </w:rPr>
        <w:t>优化技术来为测试用例集进行排序，将会提高测试用例集的检测错误效率，意味着该技术为变异算子排列的顺序也是有效的。</w:t>
      </w:r>
    </w:p>
    <w:p w:rsidR="005A3851" w:rsidRPr="004E7C03" w:rsidRDefault="0069507A">
      <w:pPr>
        <w:pStyle w:val="u2"/>
      </w:pPr>
      <w:bookmarkStart w:id="114" w:name="_Toc470079494"/>
      <w:r w:rsidRPr="004E7C03">
        <w:rPr>
          <w:rFonts w:hint="eastAsia"/>
        </w:rPr>
        <w:t>小结</w:t>
      </w:r>
      <w:bookmarkEnd w:id="114"/>
    </w:p>
    <w:p w:rsidR="005A3851" w:rsidRPr="004E7C03" w:rsidRDefault="0069507A">
      <w:pPr>
        <w:pStyle w:val="u5"/>
        <w:spacing w:before="24" w:after="24"/>
        <w:ind w:firstLine="480"/>
      </w:pPr>
      <w:r w:rsidRPr="004E7C03">
        <w:rPr>
          <w:rFonts w:hint="eastAsia"/>
          <w:lang w:bidi="ar"/>
        </w:rPr>
        <w:t>本章使用</w:t>
      </w:r>
      <w:r w:rsidRPr="004E7C03">
        <w:rPr>
          <w:lang w:bidi="ar"/>
        </w:rPr>
        <w:t>6</w:t>
      </w:r>
      <w:r w:rsidRPr="004E7C03">
        <w:rPr>
          <w:rFonts w:hint="eastAsia"/>
          <w:lang w:bidi="ar"/>
        </w:rPr>
        <w:t>个</w:t>
      </w:r>
      <w:r w:rsidRPr="004E7C03">
        <w:rPr>
          <w:lang w:bidi="ar"/>
        </w:rPr>
        <w:t>BPEL</w:t>
      </w:r>
      <w:r w:rsidRPr="004E7C03">
        <w:rPr>
          <w:rFonts w:hint="eastAsia"/>
          <w:lang w:bidi="ar"/>
        </w:rPr>
        <w:t>实例并设计了三组不同的实验，对于第三章提出的变异测试优化技术逐一进行了验证与评估。从实验结果来看，</w:t>
      </w:r>
      <w:r w:rsidRPr="004E7C03">
        <w:rPr>
          <w:lang w:bidi="ar"/>
        </w:rPr>
        <w:t>MuSR</w:t>
      </w:r>
      <w:r w:rsidRPr="004E7C03">
        <w:rPr>
          <w:rFonts w:hint="eastAsia"/>
          <w:lang w:bidi="ar"/>
        </w:rPr>
        <w:t>技术通过分析变异算子的操作，剔除具有包含关系的变异算子，减少将近一半的变异体生成；</w:t>
      </w:r>
      <w:r w:rsidRPr="004E7C03">
        <w:rPr>
          <w:lang w:bidi="ar"/>
        </w:rPr>
        <w:t>MuSOM</w:t>
      </w:r>
      <w:r w:rsidRPr="004E7C03">
        <w:rPr>
          <w:rFonts w:hint="eastAsia"/>
          <w:lang w:bidi="ar"/>
        </w:rPr>
        <w:t>技术通过组合一阶变异体来生成二阶变异体，使得变异体数目减半，并且测试的变异得分也没有大幅度降低；使用</w:t>
      </w:r>
      <w:r w:rsidRPr="004E7C03">
        <w:rPr>
          <w:lang w:bidi="ar"/>
        </w:rPr>
        <w:t>MuPri</w:t>
      </w:r>
      <w:r w:rsidRPr="004E7C03">
        <w:rPr>
          <w:rFonts w:hint="eastAsia"/>
          <w:lang w:bidi="ar"/>
        </w:rPr>
        <w:t>技术为这</w:t>
      </w:r>
      <w:r w:rsidRPr="004E7C03">
        <w:rPr>
          <w:lang w:bidi="ar"/>
        </w:rPr>
        <w:t>6</w:t>
      </w:r>
      <w:r w:rsidRPr="004E7C03">
        <w:rPr>
          <w:rFonts w:hint="eastAsia"/>
          <w:lang w:bidi="ar"/>
        </w:rPr>
        <w:t>个实例中可适用的</w:t>
      </w:r>
      <w:r w:rsidRPr="004E7C03">
        <w:rPr>
          <w:lang w:bidi="ar"/>
        </w:rPr>
        <w:t>16</w:t>
      </w:r>
      <w:r w:rsidRPr="004E7C03">
        <w:rPr>
          <w:rFonts w:hint="eastAsia"/>
          <w:lang w:bidi="ar"/>
        </w:rPr>
        <w:t>种变异算子进行了优先级顺序，实验表明此顺序可以有效地为测试用例集排序，提高测试用例集的检测错误效率。</w:t>
      </w:r>
    </w:p>
    <w:p w:rsidR="005A3851" w:rsidRPr="004E7C03" w:rsidRDefault="005A3851">
      <w:pPr>
        <w:pStyle w:val="u5"/>
        <w:spacing w:before="24" w:after="24"/>
        <w:ind w:firstLine="480"/>
      </w:pPr>
    </w:p>
    <w:p w:rsidR="005A3851" w:rsidRPr="004E7C03" w:rsidRDefault="005A3851">
      <w:pPr>
        <w:pStyle w:val="u5"/>
        <w:spacing w:before="24" w:after="24"/>
        <w:ind w:firstLine="480"/>
      </w:pPr>
    </w:p>
    <w:p w:rsidR="005A3851" w:rsidRPr="004E7C03" w:rsidRDefault="001640FB">
      <w:pPr>
        <w:pStyle w:val="u5"/>
        <w:spacing w:before="24" w:after="24"/>
        <w:ind w:firstLine="480"/>
      </w:pPr>
      <w:r w:rsidRPr="00832215">
        <w:rPr>
          <w:rFonts w:hint="eastAsia"/>
          <w:highlight w:val="yellow"/>
        </w:rPr>
        <w:t>自己总结：</w:t>
      </w:r>
      <w:r w:rsidR="00F92866" w:rsidRPr="00832215">
        <w:rPr>
          <w:rFonts w:hint="eastAsia"/>
          <w:highlight w:val="yellow"/>
        </w:rPr>
        <w:t>扩展</w:t>
      </w:r>
      <w:r w:rsidR="00F92866" w:rsidRPr="00832215">
        <w:rPr>
          <w:highlight w:val="yellow"/>
        </w:rPr>
        <w:t>标准的</w:t>
      </w:r>
      <w:r w:rsidR="00F92866" w:rsidRPr="00832215">
        <w:rPr>
          <w:rFonts w:hint="eastAsia"/>
          <w:highlight w:val="yellow"/>
        </w:rPr>
        <w:t>WSDL</w:t>
      </w:r>
      <w:r w:rsidR="00F92866" w:rsidRPr="00832215">
        <w:rPr>
          <w:rFonts w:hint="eastAsia"/>
          <w:highlight w:val="yellow"/>
        </w:rPr>
        <w:t>进行</w:t>
      </w:r>
      <w:r w:rsidR="00F92866" w:rsidRPr="00832215">
        <w:rPr>
          <w:highlight w:val="yellow"/>
        </w:rPr>
        <w:t>约束标注，增强</w:t>
      </w:r>
      <w:r w:rsidR="00F92866" w:rsidRPr="00832215">
        <w:rPr>
          <w:rFonts w:hint="eastAsia"/>
          <w:highlight w:val="yellow"/>
        </w:rPr>
        <w:t>W</w:t>
      </w:r>
      <w:r w:rsidR="00F92866" w:rsidRPr="00832215">
        <w:rPr>
          <w:highlight w:val="yellow"/>
        </w:rPr>
        <w:t>eb</w:t>
      </w:r>
      <w:r w:rsidR="00F92866" w:rsidRPr="00832215">
        <w:rPr>
          <w:rFonts w:hint="eastAsia"/>
          <w:highlight w:val="yellow"/>
        </w:rPr>
        <w:t>服务</w:t>
      </w:r>
      <w:r w:rsidR="00F92866" w:rsidRPr="00832215">
        <w:rPr>
          <w:highlight w:val="yellow"/>
        </w:rPr>
        <w:t>行为信息</w:t>
      </w:r>
      <w:r w:rsidR="00F92866" w:rsidRPr="00832215">
        <w:rPr>
          <w:rFonts w:hint="eastAsia"/>
          <w:highlight w:val="yellow"/>
        </w:rPr>
        <w:t>描述</w:t>
      </w:r>
      <w:r w:rsidR="00F92866" w:rsidRPr="00832215">
        <w:rPr>
          <w:highlight w:val="yellow"/>
        </w:rPr>
        <w:t>。通过</w:t>
      </w:r>
      <w:r w:rsidR="00F92866" w:rsidRPr="00832215">
        <w:rPr>
          <w:rFonts w:hint="eastAsia"/>
          <w:highlight w:val="yellow"/>
        </w:rPr>
        <w:t>事件序列图</w:t>
      </w:r>
      <w:r w:rsidR="00F92866" w:rsidRPr="00832215">
        <w:rPr>
          <w:highlight w:val="yellow"/>
        </w:rPr>
        <w:t>模型</w:t>
      </w:r>
      <w:r w:rsidR="00036C35" w:rsidRPr="00832215">
        <w:rPr>
          <w:rFonts w:hint="eastAsia"/>
          <w:highlight w:val="yellow"/>
        </w:rPr>
        <w:t>描述</w:t>
      </w:r>
      <w:r w:rsidR="00036C35" w:rsidRPr="00832215">
        <w:rPr>
          <w:highlight w:val="yellow"/>
        </w:rPr>
        <w:t>服务的动态行为，</w:t>
      </w:r>
      <w:r w:rsidR="00036C35" w:rsidRPr="00832215">
        <w:rPr>
          <w:rFonts w:hint="eastAsia"/>
          <w:highlight w:val="yellow"/>
        </w:rPr>
        <w:t>根据服务</w:t>
      </w:r>
      <w:r w:rsidR="00036C35" w:rsidRPr="00832215">
        <w:rPr>
          <w:highlight w:val="yellow"/>
        </w:rPr>
        <w:t>行为模型生成</w:t>
      </w:r>
      <w:r w:rsidR="00036C35" w:rsidRPr="00832215">
        <w:rPr>
          <w:rFonts w:hint="eastAsia"/>
          <w:highlight w:val="yellow"/>
        </w:rPr>
        <w:t>W</w:t>
      </w:r>
      <w:r w:rsidR="00036C35" w:rsidRPr="00832215">
        <w:rPr>
          <w:highlight w:val="yellow"/>
        </w:rPr>
        <w:t>eb</w:t>
      </w:r>
      <w:r w:rsidR="00036C35" w:rsidRPr="00832215">
        <w:rPr>
          <w:highlight w:val="yellow"/>
        </w:rPr>
        <w:t>服务</w:t>
      </w:r>
      <w:r w:rsidR="00036C35" w:rsidRPr="00832215">
        <w:rPr>
          <w:rFonts w:hint="eastAsia"/>
          <w:highlight w:val="yellow"/>
        </w:rPr>
        <w:t>的测试</w:t>
      </w:r>
      <w:r w:rsidR="00036C35" w:rsidRPr="00832215">
        <w:rPr>
          <w:highlight w:val="yellow"/>
        </w:rPr>
        <w:t>序列，</w:t>
      </w:r>
      <w:r w:rsidR="00036C35" w:rsidRPr="00832215">
        <w:rPr>
          <w:rFonts w:hint="eastAsia"/>
          <w:highlight w:val="yellow"/>
        </w:rPr>
        <w:t>并通过</w:t>
      </w:r>
      <w:r w:rsidR="00036C35" w:rsidRPr="00832215">
        <w:rPr>
          <w:highlight w:val="yellow"/>
        </w:rPr>
        <w:t>实例验证了该方法在测试用例集和</w:t>
      </w:r>
      <w:r w:rsidR="00036C35" w:rsidRPr="00832215">
        <w:rPr>
          <w:rFonts w:hint="eastAsia"/>
          <w:highlight w:val="yellow"/>
        </w:rPr>
        <w:t>错误</w:t>
      </w:r>
      <w:r w:rsidR="00036C35" w:rsidRPr="00832215">
        <w:rPr>
          <w:highlight w:val="yellow"/>
        </w:rPr>
        <w:t>检测能</w:t>
      </w:r>
      <w:r w:rsidR="00036C35" w:rsidRPr="00832215">
        <w:rPr>
          <w:highlight w:val="yellow"/>
        </w:rPr>
        <w:lastRenderedPageBreak/>
        <w:t>力方面的</w:t>
      </w:r>
      <w:r w:rsidR="00036C35" w:rsidRPr="00832215">
        <w:rPr>
          <w:rFonts w:hint="eastAsia"/>
          <w:highlight w:val="yellow"/>
        </w:rPr>
        <w:t>有效性</w:t>
      </w:r>
      <w:r w:rsidR="00036C35" w:rsidRPr="00832215">
        <w:rPr>
          <w:highlight w:val="yellow"/>
        </w:rPr>
        <w:t>，增强了测试路径</w:t>
      </w:r>
      <w:r w:rsidR="00036C35" w:rsidRPr="00832215">
        <w:rPr>
          <w:rFonts w:hint="eastAsia"/>
          <w:highlight w:val="yellow"/>
        </w:rPr>
        <w:t>生成</w:t>
      </w:r>
      <w:r w:rsidR="00036C35" w:rsidRPr="00832215">
        <w:rPr>
          <w:highlight w:val="yellow"/>
        </w:rPr>
        <w:t>的自动化程度和测试数据</w:t>
      </w:r>
      <w:r w:rsidR="00036C35" w:rsidRPr="00832215">
        <w:rPr>
          <w:rFonts w:hint="eastAsia"/>
          <w:highlight w:val="yellow"/>
        </w:rPr>
        <w:t>的</w:t>
      </w:r>
      <w:r w:rsidR="00036C35" w:rsidRPr="00832215">
        <w:rPr>
          <w:highlight w:val="yellow"/>
        </w:rPr>
        <w:t>有效性，从而提高了</w:t>
      </w:r>
      <w:r w:rsidR="00036C35" w:rsidRPr="00832215">
        <w:rPr>
          <w:rFonts w:hint="eastAsia"/>
          <w:highlight w:val="yellow"/>
        </w:rPr>
        <w:t>W</w:t>
      </w:r>
      <w:r w:rsidR="00036C35" w:rsidRPr="00832215">
        <w:rPr>
          <w:highlight w:val="yellow"/>
        </w:rPr>
        <w:t>eb</w:t>
      </w:r>
      <w:r w:rsidR="00036C35" w:rsidRPr="00832215">
        <w:rPr>
          <w:highlight w:val="yellow"/>
        </w:rPr>
        <w:t>服务</w:t>
      </w:r>
      <w:r w:rsidR="00036C35" w:rsidRPr="00832215">
        <w:rPr>
          <w:rFonts w:hint="eastAsia"/>
          <w:highlight w:val="yellow"/>
        </w:rPr>
        <w:t>测试数据</w:t>
      </w:r>
      <w:r w:rsidR="00036C35" w:rsidRPr="00832215">
        <w:rPr>
          <w:highlight w:val="yellow"/>
        </w:rPr>
        <w:t>自动生成的质量和效率。</w:t>
      </w:r>
    </w:p>
    <w:p w:rsidR="005A3851" w:rsidRPr="004E7C03" w:rsidRDefault="0069507A">
      <w:pPr>
        <w:pStyle w:val="u1"/>
      </w:pPr>
      <w:bookmarkStart w:id="115" w:name="_Toc466487198"/>
      <w:bookmarkStart w:id="116" w:name="_Toc470079495"/>
      <w:r w:rsidRPr="004E7C03">
        <w:rPr>
          <w:rFonts w:hint="eastAsia"/>
        </w:rPr>
        <w:lastRenderedPageBreak/>
        <w:t>工作总结与展望</w:t>
      </w:r>
      <w:bookmarkEnd w:id="115"/>
      <w:bookmarkEnd w:id="116"/>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变异测试广泛用来评估测试技术的有效性和测试用例的完备性。然而</w:t>
      </w:r>
      <w:r w:rsidRPr="004E7C03">
        <w:rPr>
          <w:rFonts w:ascii="Times New Roman" w:hAnsi="Times New Roman" w:cs="宋体"/>
          <w:kern w:val="2"/>
          <w:szCs w:val="20"/>
          <w:lang w:bidi="ar"/>
        </w:rPr>
        <w:t>,</w:t>
      </w:r>
      <w:r w:rsidRPr="004E7C03">
        <w:rPr>
          <w:rFonts w:ascii="Times New Roman" w:hAnsi="Times New Roman" w:cs="宋体" w:hint="eastAsia"/>
          <w:kern w:val="2"/>
          <w:szCs w:val="20"/>
          <w:lang w:bidi="ar"/>
        </w:rPr>
        <w:t>变异测试中大量变异体带来较高的测试开销，造成测试效率低而难以应用到实际中等问题。</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是一种新型的服务组装语言，带来一些新的测试挑战。本文在课题组面向</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程序的变异测试研究的基础上，研究了面向</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程序的变异测试优化技术，取得的主要成果总结如下：</w:t>
      </w:r>
    </w:p>
    <w:p w:rsidR="005A3851" w:rsidRPr="004E7C03" w:rsidRDefault="0069507A" w:rsidP="00CE6F8A">
      <w:pPr>
        <w:pStyle w:val="aff6"/>
        <w:widowControl w:val="0"/>
        <w:numPr>
          <w:ilvl w:val="0"/>
          <w:numId w:val="46"/>
        </w:numPr>
        <w:tabs>
          <w:tab w:val="left" w:pos="420"/>
        </w:tabs>
        <w:spacing w:beforeLines="10" w:before="24" w:beforeAutospacing="0" w:afterLines="10" w:after="24" w:afterAutospacing="0" w:line="312" w:lineRule="auto"/>
        <w:ind w:left="840"/>
        <w:jc w:val="both"/>
      </w:pPr>
      <w:r w:rsidRPr="004E7C03">
        <w:rPr>
          <w:rFonts w:ascii="Times New Roman" w:hAnsi="Times New Roman" w:cs="宋体" w:hint="eastAsia"/>
          <w:kern w:val="2"/>
          <w:szCs w:val="20"/>
          <w:lang w:bidi="ar"/>
        </w:rPr>
        <w:t>提出了基于包含关系、变异算子优先级和二阶变异体的三种面向</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程序的变异测试优化技术，极大的减少</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程序的变异测试开销。</w:t>
      </w:r>
    </w:p>
    <w:p w:rsidR="005A3851" w:rsidRPr="004E7C03" w:rsidRDefault="0069507A" w:rsidP="00CE6F8A">
      <w:pPr>
        <w:pStyle w:val="aff6"/>
        <w:widowControl w:val="0"/>
        <w:numPr>
          <w:ilvl w:val="0"/>
          <w:numId w:val="46"/>
        </w:numPr>
        <w:tabs>
          <w:tab w:val="left" w:pos="420"/>
        </w:tabs>
        <w:spacing w:beforeLines="10" w:before="24" w:beforeAutospacing="0" w:afterLines="10" w:after="24" w:afterAutospacing="0" w:line="312" w:lineRule="auto"/>
        <w:ind w:left="840"/>
        <w:jc w:val="both"/>
      </w:pPr>
      <w:r w:rsidRPr="004E7C03">
        <w:rPr>
          <w:rFonts w:ascii="Times New Roman" w:hAnsi="Times New Roman" w:cs="宋体" w:hint="eastAsia"/>
          <w:kern w:val="2"/>
          <w:szCs w:val="20"/>
          <w:lang w:bidi="ar"/>
        </w:rPr>
        <w:t>开发了面向</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程序的变异测试集成化支持工具</w:t>
      </w:r>
      <w:r w:rsidRPr="004E7C03">
        <w:rPr>
          <w:rFonts w:ascii="Times New Roman" w:hAnsi="Times New Roman" w:cs="宋体"/>
          <w:kern w:val="2"/>
          <w:szCs w:val="20"/>
          <w:lang w:bidi="ar"/>
        </w:rPr>
        <w:t>μBPEL</w:t>
      </w:r>
      <w:r w:rsidRPr="004E7C03">
        <w:rPr>
          <w:rFonts w:ascii="Times New Roman" w:hAnsi="Times New Roman" w:cs="宋体" w:hint="eastAsia"/>
          <w:kern w:val="2"/>
          <w:szCs w:val="20"/>
          <w:lang w:bidi="ar"/>
        </w:rPr>
        <w:t>，支持变异测试的全过程，同时还支持本文提出的优化技术，方便测试人员对于</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程序不同需求的变异测试。</w:t>
      </w:r>
    </w:p>
    <w:p w:rsidR="005A3851" w:rsidRPr="004E7C03" w:rsidRDefault="0069507A" w:rsidP="00CE6F8A">
      <w:pPr>
        <w:pStyle w:val="aff6"/>
        <w:widowControl w:val="0"/>
        <w:numPr>
          <w:ilvl w:val="0"/>
          <w:numId w:val="46"/>
        </w:numPr>
        <w:tabs>
          <w:tab w:val="left" w:pos="420"/>
        </w:tabs>
        <w:spacing w:beforeLines="10" w:before="24" w:beforeAutospacing="0" w:afterLines="10" w:after="24" w:afterAutospacing="0" w:line="312" w:lineRule="auto"/>
        <w:ind w:left="840"/>
        <w:jc w:val="both"/>
      </w:pPr>
      <w:r w:rsidRPr="004E7C03">
        <w:rPr>
          <w:rFonts w:ascii="Times New Roman" w:hAnsi="Times New Roman" w:cs="宋体" w:hint="eastAsia"/>
          <w:kern w:val="2"/>
          <w:szCs w:val="20"/>
          <w:lang w:bidi="ar"/>
        </w:rPr>
        <w:t>采用</w:t>
      </w:r>
      <w:r w:rsidRPr="004E7C03">
        <w:rPr>
          <w:rFonts w:ascii="Times New Roman" w:hAnsi="Times New Roman" w:cs="宋体"/>
          <w:kern w:val="2"/>
          <w:szCs w:val="20"/>
          <w:lang w:bidi="ar"/>
        </w:rPr>
        <w:t>6</w:t>
      </w:r>
      <w:r w:rsidRPr="004E7C03">
        <w:rPr>
          <w:rFonts w:ascii="Times New Roman" w:hAnsi="Times New Roman" w:cs="宋体" w:hint="eastAsia"/>
          <w:kern w:val="2"/>
          <w:szCs w:val="20"/>
          <w:lang w:bidi="ar"/>
        </w:rPr>
        <w:t>个</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程序实例验证并评估提出的三种面向</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程序的变异测试优化技术的有效性。</w:t>
      </w:r>
    </w:p>
    <w:p w:rsidR="005A3851" w:rsidRPr="004E7C03" w:rsidRDefault="0069507A" w:rsidP="002C71BE">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工作不足及未来展望：</w:t>
      </w:r>
    </w:p>
    <w:p w:rsidR="005A3851" w:rsidRPr="004E7C03" w:rsidRDefault="0069507A" w:rsidP="00CE6F8A">
      <w:pPr>
        <w:pStyle w:val="aff6"/>
        <w:widowControl w:val="0"/>
        <w:numPr>
          <w:ilvl w:val="0"/>
          <w:numId w:val="47"/>
        </w:numPr>
        <w:tabs>
          <w:tab w:val="left" w:pos="420"/>
        </w:tabs>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设计并检验了所提出的变异测试优化技术，需要进一步与其他相关的优化技术进行比较，评估优化技术的精简效率。</w:t>
      </w:r>
    </w:p>
    <w:p w:rsidR="005A3851" w:rsidRPr="004E7C03" w:rsidRDefault="0069507A" w:rsidP="00CE6F8A">
      <w:pPr>
        <w:pStyle w:val="aff6"/>
        <w:widowControl w:val="0"/>
        <w:numPr>
          <w:ilvl w:val="0"/>
          <w:numId w:val="47"/>
        </w:numPr>
        <w:tabs>
          <w:tab w:val="left" w:pos="420"/>
        </w:tabs>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使用了</w:t>
      </w:r>
      <w:r w:rsidRPr="004E7C03">
        <w:rPr>
          <w:rFonts w:ascii="Times New Roman" w:hAnsi="Times New Roman" w:cs="宋体"/>
          <w:kern w:val="2"/>
          <w:szCs w:val="20"/>
          <w:lang w:bidi="ar"/>
        </w:rPr>
        <w:t>6</w:t>
      </w:r>
      <w:r w:rsidRPr="004E7C03">
        <w:rPr>
          <w:rFonts w:ascii="Times New Roman" w:hAnsi="Times New Roman" w:cs="宋体" w:hint="eastAsia"/>
          <w:kern w:val="2"/>
          <w:szCs w:val="20"/>
          <w:lang w:bidi="ar"/>
        </w:rPr>
        <w:t>个</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程序进行实例验证，然而所选取的程序适用的变异算子种类较少，需要开发其他的实例程序进行评估优化技术的有效性。</w:t>
      </w:r>
    </w:p>
    <w:p w:rsidR="005A3851" w:rsidRPr="004E7C03" w:rsidRDefault="005A3851">
      <w:pPr>
        <w:pStyle w:val="u5"/>
        <w:spacing w:before="24" w:after="24"/>
        <w:ind w:firstLine="480"/>
      </w:pPr>
    </w:p>
    <w:p w:rsidR="005A3851" w:rsidRPr="004E7C03" w:rsidRDefault="005A3851">
      <w:pPr>
        <w:pStyle w:val="u5"/>
        <w:spacing w:before="24" w:after="24"/>
        <w:ind w:firstLine="480"/>
      </w:pPr>
    </w:p>
    <w:p w:rsidR="005A3851" w:rsidRPr="004E7C03" w:rsidRDefault="005A3851">
      <w:pPr>
        <w:pStyle w:val="u5"/>
        <w:spacing w:before="24" w:after="24"/>
        <w:ind w:firstLine="480"/>
      </w:pPr>
    </w:p>
    <w:p w:rsidR="005A3851" w:rsidRPr="004E7C03" w:rsidRDefault="005A3851">
      <w:pPr>
        <w:pStyle w:val="u5"/>
        <w:spacing w:before="24" w:after="24"/>
        <w:ind w:firstLine="480"/>
      </w:pPr>
    </w:p>
    <w:p w:rsidR="005A3851" w:rsidRPr="004E7C03" w:rsidRDefault="005A3851">
      <w:pPr>
        <w:pStyle w:val="u4"/>
        <w:sectPr w:rsidR="005A3851" w:rsidRPr="004E7C03">
          <w:footerReference w:type="default" r:id="rId64"/>
          <w:endnotePr>
            <w:numFmt w:val="decimal"/>
          </w:endnotePr>
          <w:type w:val="oddPage"/>
          <w:pgSz w:w="11906" w:h="16838"/>
          <w:pgMar w:top="1701" w:right="1701" w:bottom="1134" w:left="1701" w:header="851" w:footer="992" w:gutter="567"/>
          <w:pgNumType w:start="1"/>
          <w:cols w:space="425"/>
          <w:docGrid w:linePitch="312"/>
        </w:sectPr>
      </w:pPr>
    </w:p>
    <w:p w:rsidR="005A3851" w:rsidRPr="004E7C03" w:rsidRDefault="0069507A">
      <w:pPr>
        <w:pStyle w:val="u4"/>
      </w:pPr>
      <w:bookmarkStart w:id="117" w:name="_Toc470079496"/>
      <w:r w:rsidRPr="004E7C03">
        <w:rPr>
          <w:rFonts w:hint="eastAsia"/>
        </w:rPr>
        <w:lastRenderedPageBreak/>
        <w:t>参考文献</w:t>
      </w:r>
      <w:bookmarkEnd w:id="117"/>
    </w:p>
    <w:p w:rsidR="009E3CEE" w:rsidRDefault="009E3CEE" w:rsidP="00CE6F8A">
      <w:pPr>
        <w:pStyle w:val="aff6"/>
        <w:widowControl w:val="0"/>
        <w:numPr>
          <w:ilvl w:val="0"/>
          <w:numId w:val="49"/>
        </w:numPr>
        <w:spacing w:before="100" w:after="100" w:line="312" w:lineRule="auto"/>
        <w:jc w:val="both"/>
        <w:rPr>
          <w:rFonts w:ascii="Times New Roman" w:hAnsi="Times New Roman"/>
        </w:rPr>
      </w:pPr>
      <w:bookmarkStart w:id="118" w:name="_Ref8222"/>
      <w:bookmarkStart w:id="119" w:name="_Toc466530000"/>
      <w:r w:rsidRPr="009E3CEE">
        <w:rPr>
          <w:rFonts w:ascii="Times New Roman" w:hAnsi="Times New Roman"/>
        </w:rPr>
        <w:t>M. P. Papazoglou, P. Traverso, S. Dustdar, F. Leymann. Service-Oriented Computing: a Research Roadmap[J]. International Journal of Cooperative Information Systems, 2008, 17(2): 223-255.</w:t>
      </w:r>
    </w:p>
    <w:p w:rsidR="009E3CEE" w:rsidRPr="00AD281C" w:rsidRDefault="00BD138F" w:rsidP="00CE6F8A">
      <w:pPr>
        <w:pStyle w:val="aff6"/>
        <w:widowControl w:val="0"/>
        <w:numPr>
          <w:ilvl w:val="0"/>
          <w:numId w:val="49"/>
        </w:numPr>
        <w:spacing w:before="100" w:after="100" w:line="312" w:lineRule="auto"/>
        <w:jc w:val="both"/>
        <w:rPr>
          <w:rFonts w:ascii="Times New Roman" w:hAnsi="Times New Roman"/>
        </w:rPr>
      </w:pPr>
      <w:r w:rsidRPr="00BD138F">
        <w:rPr>
          <w:rFonts w:ascii="Times New Roman" w:hAnsi="Times New Roman"/>
        </w:rPr>
        <w:t>E</w:t>
      </w:r>
      <w:r>
        <w:rPr>
          <w:rFonts w:ascii="Times New Roman" w:hAnsi="Times New Roman" w:hint="eastAsia"/>
        </w:rPr>
        <w:t>.</w:t>
      </w:r>
      <w:r w:rsidRPr="00BD138F">
        <w:rPr>
          <w:rFonts w:ascii="Times New Roman" w:hAnsi="Times New Roman"/>
        </w:rPr>
        <w:t xml:space="preserve"> Christensen</w:t>
      </w:r>
      <w:r>
        <w:rPr>
          <w:rFonts w:ascii="Times New Roman" w:hAnsi="Times New Roman"/>
        </w:rPr>
        <w:t xml:space="preserve">, </w:t>
      </w:r>
      <w:r w:rsidRPr="00BD138F">
        <w:rPr>
          <w:rFonts w:ascii="Times New Roman" w:hAnsi="Times New Roman"/>
        </w:rPr>
        <w:t>F</w:t>
      </w:r>
      <w:r>
        <w:rPr>
          <w:rFonts w:ascii="Times New Roman" w:hAnsi="Times New Roman"/>
        </w:rPr>
        <w:t xml:space="preserve">. </w:t>
      </w:r>
      <w:r w:rsidRPr="00BD138F">
        <w:rPr>
          <w:rFonts w:ascii="Times New Roman" w:hAnsi="Times New Roman"/>
        </w:rPr>
        <w:t>Curbera</w:t>
      </w:r>
      <w:r>
        <w:rPr>
          <w:rFonts w:ascii="Times New Roman" w:hAnsi="Times New Roman"/>
        </w:rPr>
        <w:t xml:space="preserve">, </w:t>
      </w:r>
      <w:r w:rsidRPr="00BD138F">
        <w:rPr>
          <w:rFonts w:ascii="Times New Roman" w:hAnsi="Times New Roman"/>
        </w:rPr>
        <w:t>G</w:t>
      </w:r>
      <w:r>
        <w:rPr>
          <w:rFonts w:ascii="Times New Roman" w:hAnsi="Times New Roman"/>
        </w:rPr>
        <w:t>.</w:t>
      </w:r>
      <w:r w:rsidRPr="00BD138F">
        <w:rPr>
          <w:rFonts w:ascii="Times New Roman" w:hAnsi="Times New Roman"/>
        </w:rPr>
        <w:t xml:space="preserve"> Meredith</w:t>
      </w:r>
      <w:r>
        <w:rPr>
          <w:rFonts w:ascii="Times New Roman" w:hAnsi="Times New Roman"/>
        </w:rPr>
        <w:t xml:space="preserve">, </w:t>
      </w:r>
      <w:r w:rsidRPr="00BD138F">
        <w:rPr>
          <w:rFonts w:ascii="Times New Roman" w:hAnsi="Times New Roman"/>
        </w:rPr>
        <w:t>S</w:t>
      </w:r>
      <w:r>
        <w:rPr>
          <w:rFonts w:ascii="Times New Roman" w:hAnsi="Times New Roman"/>
        </w:rPr>
        <w:t>.</w:t>
      </w:r>
      <w:r w:rsidR="00700E5B">
        <w:rPr>
          <w:rFonts w:ascii="Times New Roman" w:hAnsi="Times New Roman"/>
        </w:rPr>
        <w:t xml:space="preserve"> </w:t>
      </w:r>
      <w:r w:rsidRPr="00BD138F">
        <w:rPr>
          <w:rFonts w:ascii="Times New Roman" w:hAnsi="Times New Roman"/>
        </w:rPr>
        <w:t>Weerawarana</w:t>
      </w:r>
      <w:r>
        <w:rPr>
          <w:rFonts w:ascii="Times New Roman" w:hAnsi="Times New Roman"/>
        </w:rPr>
        <w:t>,</w:t>
      </w:r>
      <w:r w:rsidRPr="00BD138F">
        <w:rPr>
          <w:rFonts w:ascii="Times New Roman" w:hAnsi="Times New Roman"/>
        </w:rPr>
        <w:t xml:space="preserve"> </w:t>
      </w:r>
      <w:r w:rsidR="00700E5B" w:rsidRPr="00700E5B">
        <w:rPr>
          <w:rFonts w:ascii="Times New Roman" w:hAnsi="Times New Roman"/>
        </w:rPr>
        <w:t>Web Servi</w:t>
      </w:r>
      <w:r w:rsidR="00700E5B">
        <w:rPr>
          <w:rFonts w:ascii="Times New Roman" w:hAnsi="Times New Roman"/>
        </w:rPr>
        <w:t>ces Description Language (WSDL)[S],</w:t>
      </w:r>
      <w:r w:rsidR="00700E5B" w:rsidRPr="00700E5B">
        <w:rPr>
          <w:rFonts w:ascii="Times New Roman" w:hAnsi="Times New Roman"/>
        </w:rPr>
        <w:t xml:space="preserve"> </w:t>
      </w:r>
      <w:r w:rsidR="00AD281C" w:rsidRPr="00AD281C">
        <w:rPr>
          <w:rFonts w:ascii="Times New Roman" w:hAnsi="Times New Roman"/>
        </w:rPr>
        <w:t>https://www.w3.org/TR/wsdl</w:t>
      </w:r>
      <w:r w:rsidR="00700E5B">
        <w:rPr>
          <w:rFonts w:ascii="Times New Roman" w:hAnsi="Times New Roman"/>
        </w:rPr>
        <w:t>.</w:t>
      </w:r>
      <w:r w:rsidR="00AD281C" w:rsidRPr="00AD281C">
        <w:rPr>
          <w:rFonts w:ascii="Times New Roman" w:hAnsi="Times New Roman"/>
        </w:rPr>
        <w:t xml:space="preserve"> </w:t>
      </w:r>
      <w:r w:rsidR="006A29F8" w:rsidRPr="00700E5B">
        <w:rPr>
          <w:rFonts w:ascii="Times New Roman" w:hAnsi="Times New Roman"/>
          <w:color w:val="D9D9D9" w:themeColor="background1" w:themeShade="D9"/>
        </w:rPr>
        <w:t>A. T. Endo, M. Linschulte, A. D. S. Simão, et al. Event-and Coverage-Based Testing of Web Services, in: Proceedings of the 4th International Conference on Secure Software Integration &amp; Reliability Improvement Companion (SSIRI 2010), IEEE Computer Society, 2010, pp. 62-69.</w:t>
      </w:r>
    </w:p>
    <w:p w:rsidR="006A29F8" w:rsidRPr="009E3CEE" w:rsidRDefault="006A29F8" w:rsidP="00CE6F8A">
      <w:pPr>
        <w:pStyle w:val="aff6"/>
        <w:widowControl w:val="0"/>
        <w:numPr>
          <w:ilvl w:val="0"/>
          <w:numId w:val="49"/>
        </w:numPr>
        <w:spacing w:before="100" w:after="100" w:line="312" w:lineRule="auto"/>
        <w:jc w:val="both"/>
        <w:rPr>
          <w:rFonts w:ascii="Times New Roman" w:hAnsi="Times New Roman"/>
        </w:rPr>
      </w:pPr>
      <w:r w:rsidRPr="004E7C03">
        <w:rPr>
          <w:rFonts w:ascii="Times New Roman" w:hAnsi="Times New Roman" w:cs="宋体" w:hint="eastAsia"/>
          <w:lang w:bidi="ar"/>
        </w:rPr>
        <w:t>骆翔宇</w:t>
      </w:r>
      <w:r w:rsidRPr="004E7C03">
        <w:rPr>
          <w:rFonts w:ascii="Times New Roman" w:hAnsi="Times New Roman"/>
          <w:lang w:bidi="ar"/>
        </w:rPr>
        <w:t xml:space="preserve">, </w:t>
      </w:r>
      <w:r w:rsidRPr="004E7C03">
        <w:rPr>
          <w:rFonts w:ascii="Times New Roman" w:hAnsi="Times New Roman" w:cs="宋体" w:hint="eastAsia"/>
          <w:lang w:bidi="ar"/>
        </w:rPr>
        <w:t>谭征</w:t>
      </w:r>
      <w:r w:rsidRPr="004E7C03">
        <w:rPr>
          <w:rFonts w:ascii="Times New Roman" w:hAnsi="Times New Roman"/>
          <w:lang w:bidi="ar"/>
        </w:rPr>
        <w:t xml:space="preserve">, </w:t>
      </w:r>
      <w:r w:rsidRPr="004E7C03">
        <w:rPr>
          <w:rFonts w:ascii="Times New Roman" w:hAnsi="Times New Roman" w:cs="宋体" w:hint="eastAsia"/>
          <w:lang w:bidi="ar"/>
        </w:rPr>
        <w:t>苏开乐</w:t>
      </w:r>
      <w:r w:rsidRPr="004E7C03">
        <w:rPr>
          <w:rFonts w:ascii="Times New Roman" w:hAnsi="Times New Roman"/>
          <w:lang w:bidi="ar"/>
        </w:rPr>
        <w:t xml:space="preserve">. </w:t>
      </w:r>
      <w:r w:rsidRPr="004E7C03">
        <w:rPr>
          <w:rFonts w:ascii="Times New Roman" w:hAnsi="Times New Roman" w:cs="宋体" w:hint="eastAsia"/>
          <w:lang w:bidi="ar"/>
        </w:rPr>
        <w:t>一种基于认知模型检测的</w:t>
      </w:r>
      <w:r>
        <w:rPr>
          <w:rFonts w:ascii="Times New Roman" w:hAnsi="Times New Roman"/>
          <w:lang w:bidi="ar"/>
        </w:rPr>
        <w:t>Web</w:t>
      </w:r>
      <w:r w:rsidRPr="004E7C03">
        <w:rPr>
          <w:rFonts w:ascii="Times New Roman" w:hAnsi="Times New Roman" w:cs="宋体" w:hint="eastAsia"/>
          <w:lang w:bidi="ar"/>
        </w:rPr>
        <w:t>服务组合验证方法</w:t>
      </w:r>
      <w:r w:rsidRPr="004E7C03">
        <w:rPr>
          <w:rFonts w:ascii="Times New Roman" w:hAnsi="Times New Roman" w:cs="宋体"/>
          <w:lang w:bidi="ar"/>
        </w:rPr>
        <w:t xml:space="preserve"> </w:t>
      </w:r>
      <w:r w:rsidRPr="004E7C03">
        <w:rPr>
          <w:rFonts w:ascii="Times New Roman" w:hAnsi="Times New Roman"/>
          <w:lang w:bidi="ar"/>
        </w:rPr>
        <w:t xml:space="preserve">[J]. </w:t>
      </w:r>
      <w:r w:rsidRPr="004E7C03">
        <w:rPr>
          <w:rFonts w:ascii="Times New Roman" w:hAnsi="Times New Roman" w:cs="宋体" w:hint="eastAsia"/>
          <w:lang w:bidi="ar"/>
        </w:rPr>
        <w:t>计算机学报</w:t>
      </w:r>
      <w:r w:rsidRPr="004E7C03">
        <w:rPr>
          <w:rFonts w:ascii="Times New Roman" w:hAnsi="Times New Roman"/>
          <w:lang w:bidi="ar"/>
        </w:rPr>
        <w:t>, 2011, 34(6): 1041-1061</w:t>
      </w:r>
    </w:p>
    <w:bookmarkEnd w:id="118"/>
    <w:p w:rsidR="0054338F" w:rsidRPr="004E7C03" w:rsidRDefault="00056CF5" w:rsidP="00CE6F8A">
      <w:pPr>
        <w:pStyle w:val="aff6"/>
        <w:widowControl w:val="0"/>
        <w:numPr>
          <w:ilvl w:val="0"/>
          <w:numId w:val="49"/>
        </w:numPr>
        <w:spacing w:before="100" w:after="100" w:line="312" w:lineRule="auto"/>
        <w:jc w:val="both"/>
      </w:pPr>
      <w:r w:rsidRPr="00056CF5">
        <w:rPr>
          <w:rFonts w:ascii="Times New Roman" w:hAnsi="Times New Roman"/>
          <w:lang w:bidi="ar"/>
        </w:rPr>
        <w:t>N. Milanovic, M. Malek. Current solutions for web service composition[J]. IEEE Internet Computing, 2004, 8(6): 51-59.</w:t>
      </w:r>
    </w:p>
    <w:p w:rsidR="001A45B1" w:rsidRDefault="001A45B1" w:rsidP="00CE6F8A">
      <w:pPr>
        <w:pStyle w:val="aff6"/>
        <w:widowControl w:val="0"/>
        <w:numPr>
          <w:ilvl w:val="0"/>
          <w:numId w:val="49"/>
        </w:numPr>
        <w:spacing w:before="100" w:after="100" w:line="312" w:lineRule="auto"/>
        <w:jc w:val="both"/>
        <w:rPr>
          <w:rFonts w:ascii="Times New Roman" w:hAnsi="Times New Roman"/>
          <w:lang w:bidi="ar"/>
        </w:rPr>
      </w:pPr>
      <w:bookmarkStart w:id="120" w:name="_Ref8362"/>
      <w:r w:rsidRPr="001A45B1">
        <w:rPr>
          <w:rFonts w:ascii="Times New Roman" w:hAnsi="Times New Roman"/>
          <w:lang w:bidi="ar"/>
        </w:rPr>
        <w:t>F. Belli, A. T. Endo, M. Linschulte, A. Simao. Model-based Testing of Web Service Compositions</w:t>
      </w:r>
      <w:r w:rsidR="00CB4ABF">
        <w:rPr>
          <w:rFonts w:ascii="Times New Roman" w:hAnsi="Times New Roman"/>
          <w:lang w:bidi="ar"/>
        </w:rPr>
        <w:t>[C]</w:t>
      </w:r>
      <w:r w:rsidRPr="001A45B1">
        <w:rPr>
          <w:rFonts w:ascii="Times New Roman" w:hAnsi="Times New Roman"/>
          <w:lang w:bidi="ar"/>
        </w:rPr>
        <w:t>, Proceedings of the 6th IEEE International Symposium on Service Oriented System Engineering (SOSE 2011), IEEE Computer Society, 2011, pp. 181-192.</w:t>
      </w:r>
    </w:p>
    <w:p w:rsidR="006A29F8" w:rsidRPr="001A45B1" w:rsidRDefault="001A45B1" w:rsidP="00CE6F8A">
      <w:pPr>
        <w:pStyle w:val="aff6"/>
        <w:widowControl w:val="0"/>
        <w:numPr>
          <w:ilvl w:val="0"/>
          <w:numId w:val="49"/>
        </w:numPr>
        <w:spacing w:before="100" w:after="100" w:line="312" w:lineRule="auto"/>
        <w:jc w:val="both"/>
        <w:rPr>
          <w:rFonts w:ascii="Times New Roman" w:hAnsi="Times New Roman"/>
          <w:lang w:bidi="ar"/>
        </w:rPr>
      </w:pPr>
      <w:r w:rsidRPr="001A45B1">
        <w:rPr>
          <w:rFonts w:ascii="Times New Roman" w:hAnsi="Times New Roman"/>
          <w:lang w:bidi="ar"/>
        </w:rPr>
        <w:t>G. Canfora, M. D. Penta. Testing services and service-centric systems: challenges and opportunities[J]. It Professional, 2006, 8(2): 10-17.</w:t>
      </w:r>
    </w:p>
    <w:p w:rsidR="006A29F8" w:rsidRPr="00CC491A" w:rsidRDefault="00823B5B" w:rsidP="00CE6F8A">
      <w:pPr>
        <w:pStyle w:val="aff6"/>
        <w:widowControl w:val="0"/>
        <w:numPr>
          <w:ilvl w:val="0"/>
          <w:numId w:val="49"/>
        </w:numPr>
        <w:spacing w:before="100" w:after="100" w:line="312" w:lineRule="auto"/>
        <w:jc w:val="both"/>
        <w:rPr>
          <w:rFonts w:ascii="Times New Roman" w:hAnsi="Times New Roman"/>
          <w:lang w:bidi="ar"/>
        </w:rPr>
      </w:pPr>
      <w:r w:rsidRPr="00CC491A">
        <w:rPr>
          <w:rFonts w:ascii="Times New Roman" w:hAnsi="Times New Roman" w:hint="eastAsia"/>
          <w:lang w:bidi="ar"/>
        </w:rPr>
        <w:t>姜瑛</w:t>
      </w:r>
      <w:r w:rsidRPr="00CC491A">
        <w:rPr>
          <w:rFonts w:ascii="Times New Roman" w:hAnsi="Times New Roman" w:hint="eastAsia"/>
          <w:lang w:bidi="ar"/>
        </w:rPr>
        <w:t xml:space="preserve">, </w:t>
      </w:r>
      <w:r w:rsidRPr="00CC491A">
        <w:rPr>
          <w:rFonts w:ascii="Times New Roman" w:hAnsi="Times New Roman" w:hint="eastAsia"/>
          <w:lang w:bidi="ar"/>
        </w:rPr>
        <w:t>辛国茂</w:t>
      </w:r>
      <w:r w:rsidRPr="00CC491A">
        <w:rPr>
          <w:rFonts w:ascii="Times New Roman" w:hAnsi="Times New Roman" w:hint="eastAsia"/>
          <w:lang w:bidi="ar"/>
        </w:rPr>
        <w:t xml:space="preserve">, </w:t>
      </w:r>
      <w:r w:rsidRPr="00CC491A">
        <w:rPr>
          <w:rFonts w:ascii="Times New Roman" w:hAnsi="Times New Roman" w:hint="eastAsia"/>
          <w:lang w:bidi="ar"/>
        </w:rPr>
        <w:t>单锦辉</w:t>
      </w:r>
      <w:r w:rsidRPr="00CC491A">
        <w:rPr>
          <w:rFonts w:ascii="Times New Roman" w:hAnsi="Times New Roman" w:hint="eastAsia"/>
          <w:lang w:bidi="ar"/>
        </w:rPr>
        <w:t>,</w:t>
      </w:r>
      <w:r w:rsidRPr="00CC491A">
        <w:rPr>
          <w:rFonts w:ascii="Times New Roman" w:hAnsi="Times New Roman" w:hint="eastAsia"/>
          <w:lang w:bidi="ar"/>
        </w:rPr>
        <w:t>等</w:t>
      </w:r>
      <w:r w:rsidRPr="00CC491A">
        <w:rPr>
          <w:rFonts w:ascii="Times New Roman" w:hAnsi="Times New Roman" w:hint="eastAsia"/>
          <w:lang w:bidi="ar"/>
        </w:rPr>
        <w:t xml:space="preserve">. </w:t>
      </w:r>
      <w:r w:rsidRPr="00CC491A">
        <w:rPr>
          <w:rFonts w:ascii="Times New Roman" w:hAnsi="Times New Roman" w:hint="eastAsia"/>
          <w:lang w:bidi="ar"/>
        </w:rPr>
        <w:t>一种基于合约式设计的测试技术研究</w:t>
      </w:r>
      <w:r w:rsidRPr="00CC491A">
        <w:rPr>
          <w:rFonts w:ascii="Times New Roman" w:hAnsi="Times New Roman" w:hint="eastAsia"/>
          <w:lang w:bidi="ar"/>
        </w:rPr>
        <w:t xml:space="preserve">[J]. </w:t>
      </w:r>
      <w:r w:rsidRPr="00CC491A">
        <w:rPr>
          <w:rFonts w:ascii="Times New Roman" w:hAnsi="Times New Roman" w:hint="eastAsia"/>
          <w:lang w:bidi="ar"/>
        </w:rPr>
        <w:t>软件学报</w:t>
      </w:r>
      <w:r w:rsidRPr="00CC491A">
        <w:rPr>
          <w:rFonts w:ascii="Times New Roman" w:hAnsi="Times New Roman" w:hint="eastAsia"/>
          <w:lang w:bidi="ar"/>
        </w:rPr>
        <w:t>, 2004</w:t>
      </w:r>
      <w:r w:rsidR="00CC491A" w:rsidRPr="00CC491A">
        <w:rPr>
          <w:rFonts w:ascii="Times New Roman" w:hAnsi="Times New Roman"/>
          <w:lang w:bidi="ar"/>
        </w:rPr>
        <w:t>, 15(</w:t>
      </w:r>
      <w:r w:rsidR="00CC491A">
        <w:rPr>
          <w:rFonts w:ascii="Times New Roman" w:hAnsi="Times New Roman"/>
          <w:lang w:bidi="ar"/>
        </w:rPr>
        <w:t>Suppl</w:t>
      </w:r>
      <w:r w:rsidR="00CC491A" w:rsidRPr="00CC491A">
        <w:rPr>
          <w:rFonts w:ascii="Times New Roman" w:hAnsi="Times New Roman"/>
          <w:lang w:bidi="ar"/>
        </w:rPr>
        <w:t xml:space="preserve">): </w:t>
      </w:r>
      <w:r w:rsidR="00CC491A">
        <w:rPr>
          <w:rFonts w:ascii="Times New Roman" w:hAnsi="Times New Roman"/>
          <w:lang w:bidi="ar"/>
        </w:rPr>
        <w:t>130-137.</w:t>
      </w:r>
    </w:p>
    <w:p w:rsidR="00823B5B" w:rsidRDefault="00426D7C" w:rsidP="00CE6F8A">
      <w:pPr>
        <w:pStyle w:val="aff6"/>
        <w:widowControl w:val="0"/>
        <w:numPr>
          <w:ilvl w:val="0"/>
          <w:numId w:val="49"/>
        </w:numPr>
        <w:spacing w:before="100" w:after="100" w:line="312" w:lineRule="auto"/>
        <w:jc w:val="both"/>
        <w:rPr>
          <w:rFonts w:ascii="Times New Roman" w:hAnsi="Times New Roman"/>
          <w:lang w:bidi="ar"/>
        </w:rPr>
      </w:pPr>
      <w:r w:rsidRPr="00426D7C">
        <w:rPr>
          <w:rFonts w:ascii="Times New Roman" w:hAnsi="Times New Roman"/>
          <w:lang w:bidi="ar"/>
        </w:rPr>
        <w:t>C.</w:t>
      </w:r>
      <w:r>
        <w:rPr>
          <w:rFonts w:ascii="Times New Roman" w:hAnsi="Times New Roman" w:hint="eastAsia"/>
          <w:lang w:bidi="ar"/>
        </w:rPr>
        <w:t xml:space="preserve"> </w:t>
      </w:r>
      <w:r w:rsidRPr="00426D7C">
        <w:rPr>
          <w:rFonts w:ascii="Times New Roman" w:hAnsi="Times New Roman"/>
          <w:lang w:bidi="ar"/>
        </w:rPr>
        <w:t>Peltz</w:t>
      </w:r>
      <w:r>
        <w:rPr>
          <w:rFonts w:ascii="Times New Roman" w:hAnsi="Times New Roman" w:hint="eastAsia"/>
          <w:lang w:bidi="ar"/>
        </w:rPr>
        <w:t>.</w:t>
      </w:r>
      <w:r w:rsidRPr="00426D7C">
        <w:rPr>
          <w:rFonts w:ascii="Times New Roman" w:hAnsi="Times New Roman"/>
          <w:lang w:bidi="ar"/>
        </w:rPr>
        <w:t xml:space="preserve"> Web services orchestration: A review of emerging technologies, tools, and standards[R]. Technical Report, Hewlett-Packard Company, </w:t>
      </w:r>
      <w:r w:rsidR="0032783A">
        <w:rPr>
          <w:rFonts w:ascii="Times New Roman" w:hAnsi="Times New Roman"/>
          <w:lang w:bidi="ar"/>
        </w:rPr>
        <w:t>http://devresource.hp.com/drc/</w:t>
      </w:r>
    </w:p>
    <w:p w:rsidR="0032783A" w:rsidRPr="00426D7C" w:rsidRDefault="0032783A" w:rsidP="00CE6F8A">
      <w:pPr>
        <w:pStyle w:val="aff6"/>
        <w:widowControl w:val="0"/>
        <w:numPr>
          <w:ilvl w:val="0"/>
          <w:numId w:val="49"/>
        </w:numPr>
        <w:spacing w:before="100" w:after="100" w:line="312" w:lineRule="auto"/>
        <w:jc w:val="both"/>
        <w:rPr>
          <w:rFonts w:ascii="Times New Roman" w:hAnsi="Times New Roman"/>
          <w:lang w:bidi="ar"/>
        </w:rPr>
      </w:pPr>
      <w:r w:rsidRPr="0032783A">
        <w:rPr>
          <w:rFonts w:ascii="Times New Roman" w:hAnsi="Times New Roman"/>
          <w:lang w:bidi="ar"/>
        </w:rPr>
        <w:t>C</w:t>
      </w:r>
      <w:r w:rsidR="00CB4ABF">
        <w:rPr>
          <w:rFonts w:ascii="Times New Roman" w:hAnsi="Times New Roman" w:hint="eastAsia"/>
          <w:lang w:bidi="ar"/>
        </w:rPr>
        <w:t>.</w:t>
      </w:r>
      <w:r w:rsidR="00CB4ABF">
        <w:rPr>
          <w:rFonts w:ascii="Times New Roman" w:hAnsi="Times New Roman"/>
          <w:lang w:bidi="ar"/>
        </w:rPr>
        <w:t xml:space="preserve"> </w:t>
      </w:r>
      <w:r w:rsidR="00CB4ABF" w:rsidRPr="00CB4ABF">
        <w:rPr>
          <w:rFonts w:ascii="Times New Roman" w:hAnsi="Times New Roman"/>
          <w:lang w:bidi="ar"/>
        </w:rPr>
        <w:t>Ma</w:t>
      </w:r>
      <w:r w:rsidRPr="0032783A">
        <w:rPr>
          <w:rFonts w:ascii="Times New Roman" w:hAnsi="Times New Roman"/>
          <w:lang w:bidi="ar"/>
        </w:rPr>
        <w:t>, C</w:t>
      </w:r>
      <w:r w:rsidR="00CB4ABF">
        <w:rPr>
          <w:rFonts w:ascii="Times New Roman" w:hAnsi="Times New Roman"/>
          <w:lang w:bidi="ar"/>
        </w:rPr>
        <w:t>. Du</w:t>
      </w:r>
      <w:r w:rsidRPr="0032783A">
        <w:rPr>
          <w:rFonts w:ascii="Times New Roman" w:hAnsi="Times New Roman"/>
          <w:lang w:bidi="ar"/>
        </w:rPr>
        <w:t xml:space="preserve">, </w:t>
      </w:r>
      <w:r w:rsidR="00CB4ABF" w:rsidRPr="0032783A">
        <w:rPr>
          <w:rFonts w:ascii="Times New Roman" w:hAnsi="Times New Roman"/>
          <w:lang w:bidi="ar"/>
        </w:rPr>
        <w:t>T</w:t>
      </w:r>
      <w:r w:rsidR="00CB4ABF">
        <w:rPr>
          <w:rFonts w:ascii="Times New Roman" w:hAnsi="Times New Roman"/>
          <w:lang w:bidi="ar"/>
        </w:rPr>
        <w:t>.</w:t>
      </w:r>
      <w:r w:rsidR="00CB4ABF" w:rsidRPr="0032783A">
        <w:rPr>
          <w:rFonts w:ascii="Times New Roman" w:hAnsi="Times New Roman"/>
          <w:lang w:bidi="ar"/>
        </w:rPr>
        <w:t xml:space="preserve"> </w:t>
      </w:r>
      <w:r w:rsidRPr="0032783A">
        <w:rPr>
          <w:rFonts w:ascii="Times New Roman" w:hAnsi="Times New Roman"/>
          <w:lang w:bidi="ar"/>
        </w:rPr>
        <w:t xml:space="preserve">Zhang, et al. WSDL-Based Automated Test Data Generation for Web Service[C] </w:t>
      </w:r>
      <w:r w:rsidR="00CB4ABF" w:rsidRPr="00682E6B">
        <w:rPr>
          <w:rFonts w:ascii="Times New Roman" w:hAnsi="Times New Roman"/>
        </w:rPr>
        <w:t>Proceedings of the</w:t>
      </w:r>
      <w:r w:rsidR="00CB4ABF" w:rsidRPr="0032783A">
        <w:rPr>
          <w:rFonts w:ascii="Times New Roman" w:hAnsi="Times New Roman"/>
          <w:lang w:bidi="ar"/>
        </w:rPr>
        <w:t xml:space="preserve"> </w:t>
      </w:r>
      <w:r w:rsidR="00C60541">
        <w:rPr>
          <w:rFonts w:ascii="Times New Roman" w:hAnsi="Times New Roman"/>
          <w:lang w:bidi="ar"/>
        </w:rPr>
        <w:t xml:space="preserve">2008 </w:t>
      </w:r>
      <w:r w:rsidRPr="0032783A">
        <w:rPr>
          <w:rFonts w:ascii="Times New Roman" w:hAnsi="Times New Roman"/>
          <w:lang w:bidi="ar"/>
        </w:rPr>
        <w:t>International Conference on Computer Science and Software Engineering</w:t>
      </w:r>
      <w:r w:rsidR="00C60541">
        <w:rPr>
          <w:rFonts w:ascii="Times New Roman" w:hAnsi="Times New Roman"/>
          <w:lang w:bidi="ar"/>
        </w:rPr>
        <w:t xml:space="preserve"> (CSSE 2008)</w:t>
      </w:r>
      <w:r w:rsidRPr="0032783A">
        <w:rPr>
          <w:rFonts w:ascii="Times New Roman" w:hAnsi="Times New Roman"/>
          <w:lang w:bidi="ar"/>
        </w:rPr>
        <w:t xml:space="preserve">, </w:t>
      </w:r>
      <w:r w:rsidR="00C60541" w:rsidRPr="00C60541">
        <w:rPr>
          <w:rFonts w:ascii="Times New Roman" w:hAnsi="Times New Roman"/>
          <w:lang w:bidi="ar"/>
        </w:rPr>
        <w:t>Wuhan, China</w:t>
      </w:r>
      <w:r w:rsidR="006E6E1A">
        <w:rPr>
          <w:rFonts w:ascii="Times New Roman" w:hAnsi="Times New Roman"/>
          <w:lang w:bidi="ar"/>
        </w:rPr>
        <w:t>,</w:t>
      </w:r>
      <w:r w:rsidR="00C60541" w:rsidRPr="00C60541">
        <w:rPr>
          <w:rFonts w:ascii="Times New Roman" w:hAnsi="Times New Roman"/>
          <w:lang w:bidi="ar"/>
        </w:rPr>
        <w:t xml:space="preserve"> </w:t>
      </w:r>
      <w:r w:rsidRPr="0032783A">
        <w:rPr>
          <w:rFonts w:ascii="Times New Roman" w:hAnsi="Times New Roman"/>
          <w:lang w:bidi="ar"/>
        </w:rPr>
        <w:t>2008:731-737.</w:t>
      </w:r>
    </w:p>
    <w:p w:rsidR="0054338F" w:rsidRPr="004E7C03" w:rsidRDefault="0054338F" w:rsidP="00CE6F8A">
      <w:pPr>
        <w:pStyle w:val="aff6"/>
        <w:widowControl w:val="0"/>
        <w:numPr>
          <w:ilvl w:val="0"/>
          <w:numId w:val="49"/>
        </w:numPr>
        <w:spacing w:before="100" w:after="100" w:line="312" w:lineRule="auto"/>
        <w:jc w:val="both"/>
      </w:pPr>
      <w:r w:rsidRPr="004E7C03">
        <w:rPr>
          <w:rFonts w:ascii="Times New Roman" w:hAnsi="Times New Roman"/>
          <w:lang w:bidi="ar"/>
        </w:rPr>
        <w:t>OASIS Standard. Web services business process execution language version 2.0[EB/OL].http://docs.oasis-open.org/wsbpel/2.0/OS/wsbpel-v2.0-OS.html, 2012.</w:t>
      </w:r>
      <w:bookmarkEnd w:id="120"/>
    </w:p>
    <w:p w:rsidR="0054338F" w:rsidRPr="004E7C03" w:rsidRDefault="0054338F" w:rsidP="00CE6F8A">
      <w:pPr>
        <w:pStyle w:val="aff6"/>
        <w:widowControl w:val="0"/>
        <w:numPr>
          <w:ilvl w:val="0"/>
          <w:numId w:val="49"/>
        </w:numPr>
        <w:spacing w:before="100" w:after="100" w:line="312" w:lineRule="auto"/>
        <w:jc w:val="both"/>
      </w:pPr>
      <w:bookmarkStart w:id="121" w:name="_Ref8444"/>
      <w:r w:rsidRPr="004E7C03">
        <w:rPr>
          <w:rFonts w:ascii="Times New Roman" w:hAnsi="Times New Roman" w:cs="宋体" w:hint="eastAsia"/>
          <w:lang w:bidi="ar"/>
        </w:rPr>
        <w:t>宋波</w:t>
      </w:r>
      <w:r w:rsidRPr="004E7C03">
        <w:rPr>
          <w:rFonts w:ascii="Times New Roman" w:hAnsi="Times New Roman"/>
          <w:lang w:bidi="ar"/>
        </w:rPr>
        <w:t xml:space="preserve">, </w:t>
      </w:r>
      <w:r w:rsidRPr="004E7C03">
        <w:rPr>
          <w:rFonts w:ascii="Times New Roman" w:hAnsi="Times New Roman" w:cs="宋体" w:hint="eastAsia"/>
          <w:lang w:bidi="ar"/>
        </w:rPr>
        <w:t>李妙妍</w:t>
      </w:r>
      <w:r w:rsidRPr="004E7C03">
        <w:rPr>
          <w:rFonts w:ascii="Times New Roman" w:hAnsi="Times New Roman"/>
          <w:lang w:bidi="ar"/>
        </w:rPr>
        <w:t xml:space="preserve">. </w:t>
      </w:r>
      <w:r w:rsidRPr="004E7C03">
        <w:rPr>
          <w:rFonts w:ascii="Times New Roman" w:hAnsi="Times New Roman" w:cs="宋体" w:hint="eastAsia"/>
          <w:lang w:bidi="ar"/>
        </w:rPr>
        <w:t>面向</w:t>
      </w:r>
      <w:r w:rsidRPr="004E7C03">
        <w:rPr>
          <w:rFonts w:ascii="Times New Roman" w:hAnsi="Times New Roman"/>
          <w:lang w:bidi="ar"/>
        </w:rPr>
        <w:t>Web</w:t>
      </w:r>
      <w:r w:rsidRPr="004E7C03">
        <w:rPr>
          <w:rFonts w:ascii="Times New Roman" w:hAnsi="Times New Roman" w:cs="宋体" w:hint="eastAsia"/>
          <w:lang w:bidi="ar"/>
        </w:rPr>
        <w:t>服务的</w:t>
      </w:r>
      <w:r w:rsidRPr="004E7C03">
        <w:rPr>
          <w:rFonts w:ascii="Times New Roman" w:hAnsi="Times New Roman"/>
          <w:lang w:bidi="ar"/>
        </w:rPr>
        <w:t>BPEL</w:t>
      </w:r>
      <w:r w:rsidRPr="004E7C03">
        <w:rPr>
          <w:rFonts w:ascii="Times New Roman" w:hAnsi="Times New Roman" w:cs="宋体" w:hint="eastAsia"/>
          <w:lang w:bidi="ar"/>
        </w:rPr>
        <w:t>的研究与实现</w:t>
      </w:r>
      <w:r w:rsidRPr="004E7C03">
        <w:rPr>
          <w:rFonts w:ascii="Times New Roman" w:hAnsi="Times New Roman" w:cs="宋体"/>
          <w:lang w:bidi="ar"/>
        </w:rPr>
        <w:t xml:space="preserve"> </w:t>
      </w:r>
      <w:r w:rsidRPr="004E7C03">
        <w:rPr>
          <w:rFonts w:ascii="Times New Roman" w:hAnsi="Times New Roman"/>
          <w:lang w:bidi="ar"/>
        </w:rPr>
        <w:t xml:space="preserve">[J]. </w:t>
      </w:r>
      <w:r w:rsidRPr="004E7C03">
        <w:rPr>
          <w:rFonts w:ascii="Times New Roman" w:hAnsi="Times New Roman" w:cs="宋体" w:hint="eastAsia"/>
          <w:lang w:bidi="ar"/>
        </w:rPr>
        <w:t>计算机工程与实现</w:t>
      </w:r>
      <w:r w:rsidRPr="004E7C03">
        <w:rPr>
          <w:rFonts w:ascii="Times New Roman" w:hAnsi="Times New Roman"/>
          <w:lang w:bidi="ar"/>
        </w:rPr>
        <w:t xml:space="preserve">, 2007, 28(9): 2212-2214. </w:t>
      </w:r>
      <w:bookmarkEnd w:id="121"/>
    </w:p>
    <w:p w:rsidR="0054338F" w:rsidRPr="004E7C03" w:rsidRDefault="0054338F" w:rsidP="00CE6F8A">
      <w:pPr>
        <w:pStyle w:val="aff6"/>
        <w:widowControl w:val="0"/>
        <w:numPr>
          <w:ilvl w:val="0"/>
          <w:numId w:val="49"/>
        </w:numPr>
        <w:spacing w:before="100" w:after="100" w:line="312" w:lineRule="auto"/>
        <w:jc w:val="both"/>
      </w:pPr>
      <w:bookmarkStart w:id="122" w:name="_Ref8555"/>
      <w:r w:rsidRPr="004E7C03">
        <w:rPr>
          <w:rFonts w:ascii="Times New Roman" w:hAnsi="Times New Roman"/>
          <w:lang w:bidi="ar"/>
        </w:rPr>
        <w:t xml:space="preserve">DeMillo, R. A., Lipton, R. J., Sayward, F. G. Hints on test data selection: </w:t>
      </w:r>
      <w:r w:rsidRPr="004E7C03">
        <w:rPr>
          <w:rFonts w:ascii="Times New Roman" w:hAnsi="Times New Roman"/>
          <w:lang w:bidi="ar"/>
        </w:rPr>
        <w:lastRenderedPageBreak/>
        <w:t>Help for the practicing programmer [J]. IEEE Computer, 1978, 11(4): 34-41.</w:t>
      </w:r>
      <w:bookmarkEnd w:id="122"/>
    </w:p>
    <w:p w:rsidR="0054338F" w:rsidRPr="004E7C03" w:rsidRDefault="0054338F" w:rsidP="00CE6F8A">
      <w:pPr>
        <w:pStyle w:val="aff6"/>
        <w:widowControl w:val="0"/>
        <w:numPr>
          <w:ilvl w:val="0"/>
          <w:numId w:val="49"/>
        </w:numPr>
        <w:spacing w:before="100" w:after="100" w:line="312" w:lineRule="auto"/>
        <w:jc w:val="both"/>
      </w:pPr>
      <w:bookmarkStart w:id="123" w:name="_Ref8646"/>
      <w:r w:rsidRPr="004E7C03">
        <w:rPr>
          <w:rFonts w:ascii="Times New Roman" w:hAnsi="Times New Roman"/>
          <w:lang w:bidi="ar"/>
        </w:rPr>
        <w:t>Estero-Botaro, A., Palomo-Lozano, F., and Medina-Bulo, I. Mutation Operators for WS-BPEL 2.0 [C]//</w:t>
      </w:r>
      <w:r w:rsidRPr="004E7C03">
        <w:rPr>
          <w:rFonts w:ascii="Times New Roman" w:eastAsia="Times New Roman" w:hAnsi="Times New Roman"/>
          <w:lang w:bidi="ar"/>
        </w:rPr>
        <w:t>Proceedings of the</w:t>
      </w:r>
      <w:r w:rsidRPr="004E7C03">
        <w:rPr>
          <w:rFonts w:ascii="Times New Roman" w:hAnsi="Times New Roman"/>
          <w:lang w:bidi="ar"/>
        </w:rPr>
        <w:t xml:space="preserve"> International Conferen </w:t>
      </w:r>
      <w:r w:rsidR="00675541" w:rsidRPr="004E7C03">
        <w:rPr>
          <w:rFonts w:ascii="Times New Roman" w:hAnsi="Times New Roman"/>
          <w:lang w:bidi="ar"/>
        </w:rPr>
        <w:t>-</w:t>
      </w:r>
      <w:r w:rsidRPr="004E7C03">
        <w:rPr>
          <w:rFonts w:ascii="Times New Roman" w:hAnsi="Times New Roman"/>
          <w:lang w:bidi="ar"/>
        </w:rPr>
        <w:t xml:space="preserve">ce on Software and Systems Engineering and their Applications (ICSSEA’08), 2008: 1-7. </w:t>
      </w:r>
    </w:p>
    <w:p w:rsidR="0054338F" w:rsidRPr="004E7C03" w:rsidRDefault="0054338F" w:rsidP="00CE6F8A">
      <w:pPr>
        <w:pStyle w:val="aff6"/>
        <w:widowControl w:val="0"/>
        <w:numPr>
          <w:ilvl w:val="0"/>
          <w:numId w:val="49"/>
        </w:numPr>
        <w:spacing w:before="100" w:after="100" w:line="312" w:lineRule="auto"/>
        <w:jc w:val="both"/>
      </w:pPr>
      <w:bookmarkStart w:id="124" w:name="_Ref8682"/>
      <w:bookmarkEnd w:id="123"/>
      <w:r w:rsidRPr="004E7C03">
        <w:rPr>
          <w:rFonts w:ascii="Times New Roman" w:hAnsi="Times New Roman"/>
          <w:lang w:bidi="ar"/>
        </w:rPr>
        <w:t xml:space="preserve">Estero-Botaro, A., Palomo-Lozano, F., Medina-Bulo, I. Quantitative Evaluation of Mutation Operators for WS-BPEL Compositions [C]// </w:t>
      </w:r>
      <w:r w:rsidRPr="004E7C03">
        <w:rPr>
          <w:rFonts w:ascii="Times New Roman" w:eastAsia="Times New Roman" w:hAnsi="Times New Roman"/>
          <w:lang w:bidi="ar"/>
        </w:rPr>
        <w:t>Proceedings of</w:t>
      </w:r>
      <w:r w:rsidRPr="004E7C03">
        <w:rPr>
          <w:rFonts w:ascii="Times New Roman" w:hAnsi="Times New Roman"/>
          <w:lang w:bidi="ar"/>
        </w:rPr>
        <w:t xml:space="preserve"> 3rd International Conference on Software Testing, Verification, and Validation Workshops (ICSTW), IEEE Computer Society, 2010: 142-150.</w:t>
      </w:r>
      <w:bookmarkEnd w:id="124"/>
    </w:p>
    <w:p w:rsidR="0054338F" w:rsidRPr="004E7C03" w:rsidRDefault="0054338F" w:rsidP="00CE6F8A">
      <w:pPr>
        <w:pStyle w:val="aff6"/>
        <w:widowControl w:val="0"/>
        <w:numPr>
          <w:ilvl w:val="0"/>
          <w:numId w:val="49"/>
        </w:numPr>
        <w:spacing w:before="100" w:after="100" w:line="312" w:lineRule="auto"/>
        <w:jc w:val="both"/>
      </w:pPr>
      <w:bookmarkStart w:id="125" w:name="_Ref8728"/>
      <w:r w:rsidRPr="004E7C03">
        <w:rPr>
          <w:rFonts w:ascii="Times New Roman" w:hAnsi="Times New Roman" w:cs="宋体" w:hint="eastAsia"/>
          <w:lang w:bidi="ar"/>
        </w:rPr>
        <w:t>王巧玲</w:t>
      </w:r>
      <w:r w:rsidRPr="004E7C03">
        <w:rPr>
          <w:rFonts w:ascii="Times New Roman" w:hAnsi="Times New Roman"/>
          <w:lang w:bidi="ar"/>
        </w:rPr>
        <w:t xml:space="preserve">. </w:t>
      </w:r>
      <w:r w:rsidRPr="004E7C03">
        <w:rPr>
          <w:rFonts w:ascii="Times New Roman" w:hAnsi="Times New Roman" w:cs="宋体" w:hint="eastAsia"/>
          <w:lang w:bidi="ar"/>
        </w:rPr>
        <w:t>面向</w:t>
      </w:r>
      <w:r w:rsidRPr="004E7C03">
        <w:rPr>
          <w:rFonts w:ascii="Times New Roman" w:hAnsi="Times New Roman"/>
          <w:lang w:bidi="ar"/>
        </w:rPr>
        <w:t>BPEL</w:t>
      </w:r>
      <w:r w:rsidRPr="004E7C03">
        <w:rPr>
          <w:rFonts w:ascii="Times New Roman" w:hAnsi="Times New Roman" w:cs="宋体" w:hint="eastAsia"/>
          <w:lang w:bidi="ar"/>
        </w:rPr>
        <w:t>程序的变异测试技术与支持工具研究</w:t>
      </w:r>
      <w:r w:rsidRPr="004E7C03">
        <w:rPr>
          <w:rFonts w:ascii="Times New Roman" w:hAnsi="Times New Roman" w:cs="宋体"/>
          <w:lang w:bidi="ar"/>
        </w:rPr>
        <w:t xml:space="preserve"> </w:t>
      </w:r>
      <w:r w:rsidRPr="004E7C03">
        <w:rPr>
          <w:rFonts w:ascii="Times New Roman" w:hAnsi="Times New Roman"/>
          <w:lang w:bidi="ar"/>
        </w:rPr>
        <w:t xml:space="preserve">[D]. </w:t>
      </w:r>
      <w:r w:rsidRPr="004E7C03">
        <w:rPr>
          <w:rFonts w:ascii="Times New Roman" w:hAnsi="Times New Roman" w:cs="宋体" w:hint="eastAsia"/>
          <w:lang w:bidi="ar"/>
        </w:rPr>
        <w:t>北京科技大学</w:t>
      </w:r>
      <w:r w:rsidRPr="004E7C03">
        <w:rPr>
          <w:rFonts w:ascii="Times New Roman" w:hAnsi="Times New Roman"/>
          <w:lang w:bidi="ar"/>
        </w:rPr>
        <w:t>, 2015.</w:t>
      </w:r>
      <w:bookmarkEnd w:id="125"/>
    </w:p>
    <w:p w:rsidR="0054338F" w:rsidRPr="004E7C03" w:rsidRDefault="0054338F" w:rsidP="00CE6F8A">
      <w:pPr>
        <w:pStyle w:val="aff6"/>
        <w:widowControl w:val="0"/>
        <w:numPr>
          <w:ilvl w:val="0"/>
          <w:numId w:val="49"/>
        </w:numPr>
        <w:spacing w:before="100" w:after="100" w:line="312" w:lineRule="auto"/>
        <w:jc w:val="both"/>
      </w:pPr>
      <w:bookmarkStart w:id="126" w:name="_Ref8738"/>
      <w:r w:rsidRPr="004E7C03">
        <w:rPr>
          <w:rFonts w:ascii="Times New Roman" w:hAnsi="Times New Roman"/>
          <w:lang w:bidi="ar"/>
        </w:rPr>
        <w:t>Sun. C.-A., Pan. L., Wang. Q. L., et al. An Empirical Study on Mutation Testing of WS-BPEL Programs [J]. The Computer Journal, 2016</w:t>
      </w:r>
      <w:bookmarkEnd w:id="126"/>
      <w:r w:rsidR="00381518" w:rsidRPr="00381518">
        <w:rPr>
          <w:rFonts w:ascii="Times New Roman" w:hAnsi="Times New Roman"/>
          <w:lang w:bidi="ar"/>
        </w:rPr>
        <w:t>,</w:t>
      </w:r>
      <w:r w:rsidR="00381518">
        <w:rPr>
          <w:rFonts w:ascii="Times New Roman" w:hAnsi="Times New Roman" w:hint="eastAsia"/>
          <w:lang w:bidi="ar"/>
        </w:rPr>
        <w:t xml:space="preserve"> </w:t>
      </w:r>
      <w:r w:rsidR="00381518" w:rsidRPr="00381518">
        <w:rPr>
          <w:rFonts w:ascii="Times New Roman" w:hAnsi="Times New Roman"/>
          <w:lang w:bidi="ar"/>
        </w:rPr>
        <w:t>in press</w:t>
      </w:r>
      <w:r w:rsidR="00381518">
        <w:rPr>
          <w:rFonts w:ascii="Times New Roman" w:hAnsi="Times New Roman" w:hint="eastAsia"/>
          <w:lang w:bidi="ar"/>
        </w:rPr>
        <w:t xml:space="preserve"> </w:t>
      </w:r>
      <w:r w:rsidR="00381518" w:rsidRPr="00381518">
        <w:rPr>
          <w:rFonts w:ascii="Times New Roman" w:hAnsi="Times New Roman"/>
          <w:lang w:bidi="ar"/>
        </w:rPr>
        <w:t>(DOI:10.1093/comjnl/bxw076).</w:t>
      </w:r>
    </w:p>
    <w:p w:rsidR="0054338F" w:rsidRPr="004E7C03" w:rsidRDefault="0054338F" w:rsidP="00CE6F8A">
      <w:pPr>
        <w:pStyle w:val="aff6"/>
        <w:widowControl w:val="0"/>
        <w:numPr>
          <w:ilvl w:val="0"/>
          <w:numId w:val="49"/>
        </w:numPr>
        <w:spacing w:before="100" w:after="100" w:line="312" w:lineRule="auto"/>
        <w:jc w:val="both"/>
        <w:rPr>
          <w:rFonts w:ascii="Times New Roman" w:hAnsi="Times New Roman"/>
          <w:lang w:bidi="ar"/>
        </w:rPr>
      </w:pPr>
      <w:bookmarkStart w:id="127" w:name="_Ref8891"/>
      <w:r w:rsidRPr="004E7C03">
        <w:rPr>
          <w:rFonts w:ascii="Times New Roman" w:hAnsi="Times New Roman"/>
          <w:lang w:bidi="ar"/>
        </w:rPr>
        <w:t>Zhang, L., Hou, S.-S., Hu, J.-J., Xie, T., and Mei, H. Is operator-based mutant selection superior to random mutant selection? [C]//Proceedings of the 32nd ACM/IEEE International Conference on Software Engineering (ICSE'10), 2010: 435-444.</w:t>
      </w:r>
      <w:bookmarkEnd w:id="127"/>
    </w:p>
    <w:p w:rsidR="0054338F" w:rsidRPr="004E7C03" w:rsidRDefault="0054338F" w:rsidP="00CE6F8A">
      <w:pPr>
        <w:pStyle w:val="aff6"/>
        <w:widowControl w:val="0"/>
        <w:numPr>
          <w:ilvl w:val="0"/>
          <w:numId w:val="49"/>
        </w:numPr>
        <w:spacing w:before="100" w:after="100" w:line="312" w:lineRule="auto"/>
        <w:jc w:val="both"/>
      </w:pPr>
      <w:bookmarkStart w:id="128" w:name="_Ref9208"/>
      <w:r w:rsidRPr="004E7C03">
        <w:rPr>
          <w:rFonts w:ascii="Times New Roman" w:hAnsi="Times New Roman"/>
          <w:lang w:bidi="ar"/>
        </w:rPr>
        <w:t>Sun, C.-A., Zhai, Y. M., Zhang, Z. BPELDebugger: An effective BPEL -specific fault localization framework [J]. Information and Software Technology, 2013, 55(12): 2140-2153.</w:t>
      </w:r>
      <w:bookmarkEnd w:id="128"/>
    </w:p>
    <w:p w:rsidR="0054338F" w:rsidRPr="004E7C03" w:rsidRDefault="0054338F" w:rsidP="00CE6F8A">
      <w:pPr>
        <w:pStyle w:val="aff6"/>
        <w:widowControl w:val="0"/>
        <w:numPr>
          <w:ilvl w:val="0"/>
          <w:numId w:val="49"/>
        </w:numPr>
        <w:spacing w:before="100" w:after="100" w:line="312" w:lineRule="auto"/>
        <w:jc w:val="both"/>
      </w:pPr>
      <w:bookmarkStart w:id="129" w:name="_Ref9404"/>
      <w:r w:rsidRPr="004E7C03">
        <w:rPr>
          <w:rFonts w:ascii="Times New Roman" w:hAnsi="Times New Roman" w:cs="宋体" w:hint="eastAsia"/>
          <w:lang w:bidi="ar"/>
        </w:rPr>
        <w:t>陈翔，顾庆</w:t>
      </w:r>
      <w:r w:rsidRPr="004E7C03">
        <w:rPr>
          <w:rFonts w:ascii="Times New Roman" w:hAnsi="Times New Roman"/>
          <w:lang w:bidi="ar"/>
        </w:rPr>
        <w:t xml:space="preserve">. </w:t>
      </w:r>
      <w:r w:rsidRPr="004E7C03">
        <w:rPr>
          <w:rFonts w:ascii="Times New Roman" w:hAnsi="Times New Roman" w:cs="宋体" w:hint="eastAsia"/>
          <w:lang w:bidi="ar"/>
        </w:rPr>
        <w:t>变异测试：原理、优化和应用</w:t>
      </w:r>
      <w:r w:rsidRPr="004E7C03">
        <w:rPr>
          <w:rFonts w:ascii="Times New Roman" w:hAnsi="Times New Roman" w:cs="宋体"/>
          <w:lang w:bidi="ar"/>
        </w:rPr>
        <w:t xml:space="preserve"> </w:t>
      </w:r>
      <w:r w:rsidRPr="004E7C03">
        <w:rPr>
          <w:rFonts w:ascii="Times New Roman" w:hAnsi="Times New Roman"/>
          <w:lang w:bidi="ar"/>
        </w:rPr>
        <w:t xml:space="preserve">[J]. </w:t>
      </w:r>
      <w:r w:rsidRPr="004E7C03">
        <w:rPr>
          <w:rFonts w:ascii="Times New Roman" w:hAnsi="Times New Roman" w:cs="宋体" w:hint="eastAsia"/>
          <w:lang w:bidi="ar"/>
        </w:rPr>
        <w:t>计算机科学与探索</w:t>
      </w:r>
      <w:r w:rsidRPr="004E7C03">
        <w:rPr>
          <w:rFonts w:ascii="Times New Roman" w:hAnsi="Times New Roman"/>
          <w:lang w:bidi="ar"/>
        </w:rPr>
        <w:t>,2012, 6(12): 1057-1075.</w:t>
      </w:r>
      <w:bookmarkEnd w:id="129"/>
    </w:p>
    <w:p w:rsidR="0054338F" w:rsidRPr="004E7C03" w:rsidRDefault="0054338F" w:rsidP="00CE6F8A">
      <w:pPr>
        <w:pStyle w:val="aff6"/>
        <w:widowControl w:val="0"/>
        <w:numPr>
          <w:ilvl w:val="0"/>
          <w:numId w:val="49"/>
        </w:numPr>
        <w:spacing w:before="100" w:after="100" w:line="312" w:lineRule="auto"/>
        <w:jc w:val="both"/>
        <w:rPr>
          <w:rFonts w:ascii="Times New Roman" w:hAnsi="Times New Roman"/>
          <w:lang w:bidi="ar"/>
        </w:rPr>
      </w:pPr>
      <w:bookmarkStart w:id="130" w:name="_Ref9570"/>
      <w:r w:rsidRPr="004E7C03">
        <w:rPr>
          <w:rFonts w:ascii="Times New Roman" w:hAnsi="Times New Roman"/>
          <w:lang w:bidi="ar"/>
        </w:rPr>
        <w:t>Jia, Y., Harman, M. An analysis and survey of the development of mutation testing [J]. IEEE Transactions on Software Engineering, 2011, 37(5): 649-6 78.</w:t>
      </w:r>
      <w:bookmarkEnd w:id="130"/>
    </w:p>
    <w:p w:rsidR="0054338F" w:rsidRPr="004E7C03" w:rsidRDefault="0054338F" w:rsidP="00CE6F8A">
      <w:pPr>
        <w:pStyle w:val="aff6"/>
        <w:widowControl w:val="0"/>
        <w:numPr>
          <w:ilvl w:val="0"/>
          <w:numId w:val="49"/>
        </w:numPr>
        <w:spacing w:before="100" w:after="100" w:line="312" w:lineRule="auto"/>
        <w:jc w:val="both"/>
        <w:rPr>
          <w:rFonts w:ascii="Times New Roman" w:hAnsi="Times New Roman"/>
          <w:lang w:bidi="ar"/>
        </w:rPr>
      </w:pPr>
      <w:bookmarkStart w:id="131" w:name="_Ref9646"/>
      <w:r w:rsidRPr="004E7C03">
        <w:rPr>
          <w:rFonts w:ascii="Times New Roman" w:hAnsi="Times New Roman"/>
          <w:lang w:bidi="ar"/>
        </w:rPr>
        <w:t>Fraser, G., Zeller, A. Mutation-driven generation of unit tests and oracles [C]//Proceedings of the19th International Symposium on Software Testing and Analysis (ISSTA'10), 2010: 147-158.</w:t>
      </w:r>
      <w:bookmarkEnd w:id="131"/>
    </w:p>
    <w:p w:rsidR="0054338F" w:rsidRPr="004E7C03" w:rsidRDefault="0054338F" w:rsidP="00CE6F8A">
      <w:pPr>
        <w:pStyle w:val="aff6"/>
        <w:widowControl w:val="0"/>
        <w:numPr>
          <w:ilvl w:val="0"/>
          <w:numId w:val="49"/>
        </w:numPr>
        <w:spacing w:before="100" w:after="100" w:line="312" w:lineRule="auto"/>
        <w:jc w:val="both"/>
        <w:rPr>
          <w:rFonts w:ascii="Times New Roman" w:hAnsi="Times New Roman"/>
          <w:lang w:bidi="ar"/>
        </w:rPr>
      </w:pPr>
      <w:bookmarkStart w:id="132" w:name="_Ref9721"/>
      <w:r w:rsidRPr="004E7C03">
        <w:rPr>
          <w:rFonts w:ascii="Times New Roman" w:hAnsi="Times New Roman"/>
          <w:lang w:bidi="ar"/>
        </w:rPr>
        <w:t xml:space="preserve">Appelt, D., Nguyen, C. D., Briand, L. C., et al. Automated testing for SQL injection vulnerabilities: an input mutation approach [C]//Proceedings of the 2014 International Symposium on Software Testing and Analysis. ACM, 2014: 259-269. </w:t>
      </w:r>
      <w:bookmarkEnd w:id="132"/>
    </w:p>
    <w:p w:rsidR="0054338F" w:rsidRPr="004E7C03" w:rsidRDefault="0054338F" w:rsidP="00CE6F8A">
      <w:pPr>
        <w:pStyle w:val="aff6"/>
        <w:widowControl w:val="0"/>
        <w:numPr>
          <w:ilvl w:val="0"/>
          <w:numId w:val="49"/>
        </w:numPr>
        <w:spacing w:before="100" w:after="100" w:line="312" w:lineRule="auto"/>
        <w:jc w:val="both"/>
        <w:rPr>
          <w:rFonts w:ascii="Times New Roman" w:hAnsi="Times New Roman"/>
          <w:lang w:bidi="ar"/>
        </w:rPr>
      </w:pPr>
      <w:bookmarkStart w:id="133" w:name="_Ref9760"/>
      <w:r w:rsidRPr="004E7C03">
        <w:rPr>
          <w:rFonts w:ascii="Times New Roman" w:hAnsi="Times New Roman"/>
          <w:lang w:bidi="ar"/>
        </w:rPr>
        <w:t>Gopinath, R., Jensen, C., Groce, A. Code coverage for suite evaluation by developers [C]//Proceedings of the 36th International Conference on Software Engineering (ICSE'14), 2014: 72-82.</w:t>
      </w:r>
      <w:bookmarkEnd w:id="133"/>
    </w:p>
    <w:p w:rsidR="0054338F" w:rsidRPr="004E7C03" w:rsidRDefault="0054338F" w:rsidP="00CE6F8A">
      <w:pPr>
        <w:pStyle w:val="aff6"/>
        <w:widowControl w:val="0"/>
        <w:numPr>
          <w:ilvl w:val="0"/>
          <w:numId w:val="49"/>
        </w:numPr>
        <w:spacing w:before="100" w:after="100" w:line="312" w:lineRule="auto"/>
        <w:jc w:val="both"/>
        <w:rPr>
          <w:rFonts w:ascii="Times New Roman" w:hAnsi="Times New Roman"/>
          <w:lang w:bidi="ar"/>
        </w:rPr>
      </w:pPr>
      <w:bookmarkStart w:id="134" w:name="_Ref9763"/>
      <w:r w:rsidRPr="004E7C03">
        <w:rPr>
          <w:rFonts w:ascii="Times New Roman" w:hAnsi="Times New Roman"/>
          <w:lang w:bidi="ar"/>
        </w:rPr>
        <w:lastRenderedPageBreak/>
        <w:t>Inozemtseva, L., Holmes, R. Coverage is not strongly correlated with test suite effectiveness [C]//Proceedings of the 36th International Conference on</w:t>
      </w:r>
      <w:r w:rsidR="00623615" w:rsidRPr="004E7C03">
        <w:rPr>
          <w:rFonts w:ascii="Times New Roman" w:hAnsi="Times New Roman" w:hint="eastAsia"/>
          <w:lang w:bidi="ar"/>
        </w:rPr>
        <w:t xml:space="preserve"> </w:t>
      </w:r>
      <w:r w:rsidRPr="004E7C03">
        <w:rPr>
          <w:rFonts w:ascii="Times New Roman" w:hAnsi="Times New Roman"/>
          <w:lang w:bidi="ar"/>
        </w:rPr>
        <w:t>Software Engineering (ICSE'14), 2014: 435-445.</w:t>
      </w:r>
      <w:bookmarkEnd w:id="134"/>
    </w:p>
    <w:p w:rsidR="0054338F" w:rsidRPr="004E7C03" w:rsidRDefault="0054338F" w:rsidP="00CE6F8A">
      <w:pPr>
        <w:pStyle w:val="aff6"/>
        <w:widowControl w:val="0"/>
        <w:numPr>
          <w:ilvl w:val="0"/>
          <w:numId w:val="49"/>
        </w:numPr>
        <w:spacing w:before="100" w:after="100" w:line="312" w:lineRule="auto"/>
        <w:jc w:val="both"/>
        <w:rPr>
          <w:rFonts w:ascii="Times New Roman" w:hAnsi="Times New Roman"/>
          <w:lang w:bidi="ar"/>
        </w:rPr>
      </w:pPr>
      <w:bookmarkStart w:id="135" w:name="_Ref9806"/>
      <w:r w:rsidRPr="004E7C03">
        <w:rPr>
          <w:rFonts w:ascii="Times New Roman" w:hAnsi="Times New Roman"/>
          <w:lang w:bidi="ar"/>
        </w:rPr>
        <w:t>Chen, T. Y., Kuo, F.-C., Liu, H., Wong, W. E. Code coverage of adaptive random testing [J]. IEEE Transactions on Reliability, 2013, 62(1): 226-237.</w:t>
      </w:r>
      <w:bookmarkEnd w:id="135"/>
    </w:p>
    <w:p w:rsidR="0054338F" w:rsidRPr="004E7C03" w:rsidRDefault="0054338F" w:rsidP="00CE6F8A">
      <w:pPr>
        <w:pStyle w:val="aff6"/>
        <w:widowControl w:val="0"/>
        <w:numPr>
          <w:ilvl w:val="0"/>
          <w:numId w:val="49"/>
        </w:numPr>
        <w:spacing w:before="100" w:after="100" w:line="312" w:lineRule="auto"/>
        <w:jc w:val="both"/>
        <w:rPr>
          <w:rFonts w:ascii="Times New Roman" w:hAnsi="Times New Roman"/>
          <w:lang w:bidi="ar"/>
        </w:rPr>
      </w:pPr>
      <w:bookmarkStart w:id="136" w:name="_Ref9812"/>
      <w:r w:rsidRPr="004E7C03">
        <w:rPr>
          <w:rFonts w:ascii="Times New Roman" w:hAnsi="Times New Roman"/>
          <w:lang w:bidi="ar"/>
        </w:rPr>
        <w:t>Liu, H., Kuo, F.-C., Towey, D., Chen, T. Y. How effectively does metamorphic testing alleviate the oracle problem? [J]. IEEE Transactions on Software Engineering, 2014, 40(1): 4-22.</w:t>
      </w:r>
      <w:bookmarkEnd w:id="136"/>
    </w:p>
    <w:p w:rsidR="0054338F" w:rsidRPr="004E7C03" w:rsidRDefault="0054338F" w:rsidP="00CE6F8A">
      <w:pPr>
        <w:pStyle w:val="aff6"/>
        <w:widowControl w:val="0"/>
        <w:numPr>
          <w:ilvl w:val="0"/>
          <w:numId w:val="49"/>
        </w:numPr>
        <w:spacing w:before="100" w:after="100" w:line="312" w:lineRule="auto"/>
        <w:jc w:val="both"/>
        <w:rPr>
          <w:rFonts w:ascii="Times New Roman" w:hAnsi="Times New Roman"/>
          <w:lang w:bidi="ar"/>
        </w:rPr>
      </w:pPr>
      <w:bookmarkStart w:id="137" w:name="_Ref9815"/>
      <w:r w:rsidRPr="004E7C03">
        <w:rPr>
          <w:rFonts w:ascii="Times New Roman" w:hAnsi="Times New Roman"/>
          <w:lang w:bidi="ar"/>
        </w:rPr>
        <w:t>Wright, C. J., Kapfhammer, G. M., and McMinn, P. The impact of equivalent, redundant and quasi mutants on database schema mutation analysis [C]//Proceedings of the 14th International Conference on Quality Software (QSIC'14), 2014:57-66.</w:t>
      </w:r>
      <w:bookmarkEnd w:id="137"/>
    </w:p>
    <w:p w:rsidR="0054338F" w:rsidRPr="004E7C03" w:rsidRDefault="0054338F" w:rsidP="00CE6F8A">
      <w:pPr>
        <w:pStyle w:val="aff6"/>
        <w:widowControl w:val="0"/>
        <w:numPr>
          <w:ilvl w:val="0"/>
          <w:numId w:val="49"/>
        </w:numPr>
        <w:spacing w:before="100" w:after="100" w:line="312" w:lineRule="auto"/>
        <w:jc w:val="both"/>
        <w:rPr>
          <w:rFonts w:ascii="Times New Roman" w:hAnsi="Times New Roman"/>
          <w:lang w:bidi="ar"/>
        </w:rPr>
      </w:pPr>
      <w:bookmarkStart w:id="138" w:name="_Ref9828"/>
      <w:r w:rsidRPr="004E7C03">
        <w:rPr>
          <w:rFonts w:ascii="Times New Roman" w:hAnsi="Times New Roman"/>
          <w:lang w:bidi="ar"/>
        </w:rPr>
        <w:t>Zhang, L., Marinov, D., Zhang, L., and Khurshid, S. Regression mutation testing [C]//Proceedings of the 2012 International Symposium on Software Testing and Analysis (ISSTA'12), 2012: 331-341.</w:t>
      </w:r>
      <w:bookmarkEnd w:id="138"/>
    </w:p>
    <w:p w:rsidR="0054338F" w:rsidRPr="004E7C03" w:rsidRDefault="0054338F" w:rsidP="00CE6F8A">
      <w:pPr>
        <w:pStyle w:val="aff6"/>
        <w:widowControl w:val="0"/>
        <w:numPr>
          <w:ilvl w:val="0"/>
          <w:numId w:val="49"/>
        </w:numPr>
        <w:spacing w:before="100" w:after="100" w:line="312" w:lineRule="auto"/>
        <w:jc w:val="both"/>
        <w:rPr>
          <w:rFonts w:ascii="Times New Roman" w:hAnsi="Times New Roman"/>
          <w:lang w:bidi="ar"/>
        </w:rPr>
      </w:pPr>
      <w:bookmarkStart w:id="139" w:name="_Ref9832"/>
      <w:r w:rsidRPr="004E7C03">
        <w:rPr>
          <w:rFonts w:ascii="Times New Roman" w:hAnsi="Times New Roman"/>
          <w:lang w:bidi="ar"/>
        </w:rPr>
        <w:t>Sun, C.-A., Zhao, Y., Pan, L., Liu, H., and Chen, T. Y. Automated Testing of WS-BPEL Service Compositions: a Scenario-oriented Approach [J]. IEEE Transactions on Services Computing, 201</w:t>
      </w:r>
      <w:r w:rsidR="00E85D44">
        <w:rPr>
          <w:rFonts w:ascii="Times New Roman" w:hAnsi="Times New Roman" w:hint="eastAsia"/>
          <w:lang w:bidi="ar"/>
        </w:rPr>
        <w:t>5</w:t>
      </w:r>
      <w:r w:rsidRPr="004E7C03">
        <w:rPr>
          <w:rFonts w:ascii="Times New Roman" w:hAnsi="Times New Roman"/>
          <w:lang w:bidi="ar"/>
        </w:rPr>
        <w:t>, in press</w:t>
      </w:r>
      <w:r w:rsidR="00381518">
        <w:rPr>
          <w:rFonts w:ascii="Times New Roman" w:hAnsi="Times New Roman" w:hint="eastAsia"/>
          <w:lang w:bidi="ar"/>
        </w:rPr>
        <w:t xml:space="preserve"> </w:t>
      </w:r>
      <w:r w:rsidR="00381518">
        <w:rPr>
          <w:rFonts w:ascii="Times New Roman" w:hAnsi="Times New Roman"/>
          <w:lang w:bidi="ar"/>
        </w:rPr>
        <w:t>(DOI:</w:t>
      </w:r>
      <w:r w:rsidR="00381518">
        <w:rPr>
          <w:rFonts w:ascii="Times New Roman" w:hAnsi="Times New Roman" w:hint="eastAsia"/>
          <w:lang w:bidi="ar"/>
        </w:rPr>
        <w:t xml:space="preserve"> </w:t>
      </w:r>
      <w:r w:rsidR="00381518" w:rsidRPr="00381518">
        <w:rPr>
          <w:rFonts w:ascii="Times New Roman" w:hAnsi="Times New Roman"/>
          <w:lang w:bidi="ar"/>
        </w:rPr>
        <w:t>10.1109</w:t>
      </w:r>
      <w:r w:rsidR="00381518">
        <w:rPr>
          <w:rFonts w:ascii="Times New Roman" w:hAnsi="Times New Roman" w:hint="eastAsia"/>
          <w:lang w:bidi="ar"/>
        </w:rPr>
        <w:t xml:space="preserve"> </w:t>
      </w:r>
      <w:r w:rsidR="00381518" w:rsidRPr="00381518">
        <w:rPr>
          <w:rFonts w:ascii="Times New Roman" w:hAnsi="Times New Roman"/>
          <w:lang w:bidi="ar"/>
        </w:rPr>
        <w:t>/TSC.2015.2466572)</w:t>
      </w:r>
      <w:r w:rsidRPr="004E7C03">
        <w:rPr>
          <w:rFonts w:ascii="Times New Roman" w:hAnsi="Times New Roman"/>
          <w:lang w:bidi="ar"/>
        </w:rPr>
        <w:t>.</w:t>
      </w:r>
      <w:bookmarkEnd w:id="139"/>
    </w:p>
    <w:p w:rsidR="0054338F" w:rsidRPr="004E7C03" w:rsidRDefault="0054338F" w:rsidP="00CE6F8A">
      <w:pPr>
        <w:pStyle w:val="aff6"/>
        <w:widowControl w:val="0"/>
        <w:numPr>
          <w:ilvl w:val="0"/>
          <w:numId w:val="49"/>
        </w:numPr>
        <w:spacing w:before="100" w:after="100" w:line="312" w:lineRule="auto"/>
        <w:jc w:val="both"/>
        <w:rPr>
          <w:rFonts w:ascii="Times New Roman" w:hAnsi="Times New Roman"/>
          <w:lang w:bidi="ar"/>
        </w:rPr>
      </w:pPr>
      <w:bookmarkStart w:id="140" w:name="_Ref9881"/>
      <w:r w:rsidRPr="004E7C03">
        <w:rPr>
          <w:rFonts w:ascii="Times New Roman" w:hAnsi="Times New Roman"/>
          <w:lang w:bidi="ar"/>
        </w:rPr>
        <w:t>Sun, C.-A., Wang, G., Cai, K.-Y., Chen, T. Y. Distribution-aware mutation analysis [C]//Proceedings of 9th IEEE International Workshop on Software Cybernetics (IWSC'12), 2012: 170-175.</w:t>
      </w:r>
      <w:bookmarkEnd w:id="140"/>
    </w:p>
    <w:p w:rsidR="0054338F" w:rsidRPr="004E7C03" w:rsidRDefault="0054338F" w:rsidP="00CE6F8A">
      <w:pPr>
        <w:pStyle w:val="aff6"/>
        <w:widowControl w:val="0"/>
        <w:numPr>
          <w:ilvl w:val="0"/>
          <w:numId w:val="49"/>
        </w:numPr>
        <w:spacing w:before="100" w:after="100" w:line="312" w:lineRule="auto"/>
        <w:jc w:val="both"/>
        <w:rPr>
          <w:rFonts w:ascii="Times New Roman" w:hAnsi="Times New Roman"/>
          <w:lang w:bidi="ar"/>
        </w:rPr>
      </w:pPr>
      <w:bookmarkStart w:id="141" w:name="_Ref9887"/>
      <w:r w:rsidRPr="004E7C03">
        <w:rPr>
          <w:rFonts w:ascii="Times New Roman" w:hAnsi="Times New Roman"/>
          <w:lang w:bidi="ar"/>
        </w:rPr>
        <w:t xml:space="preserve">Just, R., Jalali, D., </w:t>
      </w:r>
      <w:r w:rsidR="00B411E8">
        <w:rPr>
          <w:rFonts w:ascii="Times New Roman" w:hAnsi="Times New Roman" w:hint="eastAsia"/>
          <w:lang w:bidi="ar"/>
        </w:rPr>
        <w:t>N</w:t>
      </w:r>
      <w:r w:rsidRPr="004E7C03">
        <w:rPr>
          <w:rFonts w:ascii="Times New Roman" w:hAnsi="Times New Roman"/>
          <w:lang w:bidi="ar"/>
        </w:rPr>
        <w:t>ozemtseva, L., Ernst, I M. D., Holmes, R., Fraser, G. Are mutants a valid substitute for real faults in software testing? [C] //Proceedings of the Symposium on the Foundations of Software Engineering (FSE2014), 2014: 654-665.</w:t>
      </w:r>
      <w:bookmarkEnd w:id="141"/>
    </w:p>
    <w:p w:rsidR="0054338F" w:rsidRPr="004E7C03" w:rsidRDefault="0054338F" w:rsidP="00CE6F8A">
      <w:pPr>
        <w:pStyle w:val="aff6"/>
        <w:widowControl w:val="0"/>
        <w:numPr>
          <w:ilvl w:val="0"/>
          <w:numId w:val="49"/>
        </w:numPr>
        <w:spacing w:before="100" w:after="100" w:line="312" w:lineRule="auto"/>
        <w:jc w:val="both"/>
        <w:rPr>
          <w:rFonts w:ascii="Times New Roman" w:hAnsi="Times New Roman"/>
          <w:lang w:bidi="ar"/>
        </w:rPr>
      </w:pPr>
      <w:bookmarkStart w:id="142" w:name="_Ref9962"/>
      <w:r w:rsidRPr="004E7C03">
        <w:rPr>
          <w:rFonts w:ascii="Times New Roman" w:hAnsi="Times New Roman"/>
          <w:lang w:bidi="ar"/>
        </w:rPr>
        <w:t>García-Domínguez, A., Medina-Bulo, I. MuBPEL [EB/OL]. https:// neptuno.uca.es/redmine/projects/sources-fm/wiki/MuBPEL.html, 2015.</w:t>
      </w:r>
      <w:bookmarkEnd w:id="142"/>
    </w:p>
    <w:p w:rsidR="0054338F" w:rsidRPr="004E7C03" w:rsidRDefault="0054338F" w:rsidP="00CE6F8A">
      <w:pPr>
        <w:pStyle w:val="aff6"/>
        <w:widowControl w:val="0"/>
        <w:numPr>
          <w:ilvl w:val="0"/>
          <w:numId w:val="49"/>
        </w:numPr>
        <w:spacing w:before="100" w:after="100" w:line="312" w:lineRule="auto"/>
        <w:jc w:val="both"/>
        <w:rPr>
          <w:rFonts w:ascii="Times New Roman" w:hAnsi="Times New Roman"/>
          <w:lang w:bidi="ar"/>
        </w:rPr>
      </w:pPr>
      <w:bookmarkStart w:id="143" w:name="_Ref10449"/>
      <w:r w:rsidRPr="004E7C03">
        <w:rPr>
          <w:rFonts w:ascii="Times New Roman" w:hAnsi="Times New Roman"/>
          <w:lang w:bidi="ar"/>
        </w:rPr>
        <w:t>Mathur, A. P., Wong, W. E. An empirical comparison of data flow and mutation-based test adequacy criteria [J]. Software Testing, Verification and Reliability, 1994, 4(1):9-31.</w:t>
      </w:r>
      <w:bookmarkEnd w:id="143"/>
    </w:p>
    <w:p w:rsidR="0054338F" w:rsidRPr="004E7C03" w:rsidRDefault="0054338F" w:rsidP="00CE6F8A">
      <w:pPr>
        <w:pStyle w:val="aff6"/>
        <w:widowControl w:val="0"/>
        <w:numPr>
          <w:ilvl w:val="0"/>
          <w:numId w:val="49"/>
        </w:numPr>
        <w:spacing w:before="100" w:after="100" w:line="312" w:lineRule="auto"/>
        <w:jc w:val="both"/>
        <w:rPr>
          <w:rFonts w:ascii="Times New Roman" w:hAnsi="Times New Roman"/>
          <w:lang w:bidi="ar"/>
        </w:rPr>
      </w:pPr>
      <w:bookmarkStart w:id="144" w:name="_Ref10573"/>
      <w:r w:rsidRPr="004E7C03">
        <w:rPr>
          <w:rFonts w:ascii="Times New Roman" w:hAnsi="Times New Roman"/>
          <w:lang w:bidi="ar"/>
        </w:rPr>
        <w:t>Hussain, S. Mutation clustering [D]. London, UK: King’s College, 2008.</w:t>
      </w:r>
      <w:bookmarkEnd w:id="144"/>
    </w:p>
    <w:p w:rsidR="0054338F" w:rsidRPr="004E7C03" w:rsidRDefault="0054338F" w:rsidP="00CE6F8A">
      <w:pPr>
        <w:pStyle w:val="aff6"/>
        <w:widowControl w:val="0"/>
        <w:numPr>
          <w:ilvl w:val="0"/>
          <w:numId w:val="49"/>
        </w:numPr>
        <w:spacing w:before="100" w:after="100" w:line="312" w:lineRule="auto"/>
        <w:jc w:val="both"/>
        <w:rPr>
          <w:rFonts w:ascii="Times New Roman" w:hAnsi="Times New Roman"/>
          <w:lang w:bidi="ar"/>
        </w:rPr>
      </w:pPr>
      <w:bookmarkStart w:id="145" w:name="_Ref10707"/>
      <w:r w:rsidRPr="004E7C03">
        <w:rPr>
          <w:rFonts w:ascii="Times New Roman" w:hAnsi="Times New Roman"/>
          <w:lang w:bidi="ar"/>
        </w:rPr>
        <w:t>King, K. N., Offutt, A. J. A FORTRAN language system for mutation based software testing [J]. Software Testing, Verification and Reliability, 1991, 21(7): 685-718.</w:t>
      </w:r>
      <w:bookmarkEnd w:id="145"/>
    </w:p>
    <w:p w:rsidR="0054338F" w:rsidRPr="004E7C03" w:rsidRDefault="0054338F" w:rsidP="00CE6F8A">
      <w:pPr>
        <w:pStyle w:val="aff6"/>
        <w:widowControl w:val="0"/>
        <w:numPr>
          <w:ilvl w:val="0"/>
          <w:numId w:val="49"/>
        </w:numPr>
        <w:spacing w:before="100" w:after="100" w:line="312" w:lineRule="auto"/>
        <w:jc w:val="both"/>
        <w:rPr>
          <w:rFonts w:ascii="Times New Roman" w:hAnsi="Times New Roman"/>
          <w:lang w:bidi="ar"/>
        </w:rPr>
      </w:pPr>
      <w:bookmarkStart w:id="146" w:name="_Ref10762"/>
      <w:r w:rsidRPr="004E7C03">
        <w:rPr>
          <w:rFonts w:ascii="Times New Roman" w:hAnsi="Times New Roman"/>
          <w:lang w:bidi="ar"/>
        </w:rPr>
        <w:t>Offutt, A. J., Rothermel, G., Zapf, C. An experimental evaluation of selective mutation [C]//Proceedings of the 15th International Conference on Software Engineering (ICSE ’93), 1993: 100-107.</w:t>
      </w:r>
      <w:bookmarkEnd w:id="146"/>
    </w:p>
    <w:p w:rsidR="0054338F" w:rsidRPr="004E7C03" w:rsidRDefault="0054338F" w:rsidP="00CE6F8A">
      <w:pPr>
        <w:pStyle w:val="aff6"/>
        <w:widowControl w:val="0"/>
        <w:numPr>
          <w:ilvl w:val="0"/>
          <w:numId w:val="49"/>
        </w:numPr>
        <w:spacing w:before="100" w:after="100" w:line="312" w:lineRule="auto"/>
        <w:jc w:val="both"/>
        <w:rPr>
          <w:rFonts w:ascii="Times New Roman" w:hAnsi="Times New Roman"/>
          <w:lang w:bidi="ar"/>
        </w:rPr>
      </w:pPr>
      <w:bookmarkStart w:id="147" w:name="_Ref10772"/>
      <w:r w:rsidRPr="004E7C03">
        <w:rPr>
          <w:rFonts w:ascii="Times New Roman" w:hAnsi="Times New Roman"/>
          <w:lang w:bidi="ar"/>
        </w:rPr>
        <w:lastRenderedPageBreak/>
        <w:t>Langdon, W. B., Harnab, N., Jia, Y. Efficient multi-objective higher order mutation testing with genetic programming [J]. Journal of Systems and Software, 2010, 83(12): 2416-2430.</w:t>
      </w:r>
      <w:bookmarkEnd w:id="147"/>
    </w:p>
    <w:p w:rsidR="0054338F" w:rsidRPr="004E7C03" w:rsidRDefault="0054338F" w:rsidP="00CE6F8A">
      <w:pPr>
        <w:pStyle w:val="aff6"/>
        <w:widowControl w:val="0"/>
        <w:numPr>
          <w:ilvl w:val="0"/>
          <w:numId w:val="49"/>
        </w:numPr>
        <w:spacing w:before="100" w:after="100" w:line="312" w:lineRule="auto"/>
        <w:jc w:val="both"/>
        <w:rPr>
          <w:rFonts w:ascii="Times New Roman" w:hAnsi="Times New Roman"/>
          <w:lang w:bidi="ar"/>
        </w:rPr>
      </w:pPr>
      <w:bookmarkStart w:id="148" w:name="_Ref10854"/>
      <w:r w:rsidRPr="004E7C03">
        <w:rPr>
          <w:rFonts w:ascii="Times New Roman" w:hAnsi="Times New Roman" w:hint="eastAsia"/>
          <w:lang w:bidi="ar"/>
        </w:rPr>
        <w:t>薛飞飞</w:t>
      </w:r>
      <w:r w:rsidRPr="004E7C03">
        <w:rPr>
          <w:rFonts w:ascii="Times New Roman" w:hAnsi="Times New Roman"/>
          <w:lang w:bidi="ar"/>
        </w:rPr>
        <w:t xml:space="preserve">. </w:t>
      </w:r>
      <w:r w:rsidRPr="004E7C03">
        <w:rPr>
          <w:rFonts w:ascii="Times New Roman" w:hAnsi="Times New Roman" w:hint="eastAsia"/>
          <w:lang w:bidi="ar"/>
        </w:rPr>
        <w:t>基于控制流的变异体精简技术与支持工具研究</w:t>
      </w:r>
      <w:r w:rsidRPr="004E7C03">
        <w:rPr>
          <w:rFonts w:ascii="Times New Roman" w:hAnsi="Times New Roman"/>
          <w:lang w:bidi="ar"/>
        </w:rPr>
        <w:t xml:space="preserve"> [D]. </w:t>
      </w:r>
      <w:r w:rsidRPr="004E7C03">
        <w:rPr>
          <w:rFonts w:ascii="Times New Roman" w:hAnsi="Times New Roman" w:hint="eastAsia"/>
          <w:lang w:bidi="ar"/>
        </w:rPr>
        <w:t>北京科技大学</w:t>
      </w:r>
      <w:r w:rsidRPr="004E7C03">
        <w:rPr>
          <w:rFonts w:ascii="Times New Roman" w:hAnsi="Times New Roman"/>
          <w:lang w:bidi="ar"/>
        </w:rPr>
        <w:t>, 2016.</w:t>
      </w:r>
      <w:bookmarkEnd w:id="148"/>
    </w:p>
    <w:p w:rsidR="0054338F" w:rsidRPr="004E7C03" w:rsidRDefault="0054338F" w:rsidP="00CE6F8A">
      <w:pPr>
        <w:pStyle w:val="aff6"/>
        <w:widowControl w:val="0"/>
        <w:numPr>
          <w:ilvl w:val="0"/>
          <w:numId w:val="49"/>
        </w:numPr>
        <w:spacing w:before="100" w:after="100" w:line="312" w:lineRule="auto"/>
        <w:jc w:val="both"/>
        <w:rPr>
          <w:rFonts w:ascii="Times New Roman" w:hAnsi="Times New Roman"/>
          <w:lang w:bidi="ar"/>
        </w:rPr>
      </w:pPr>
      <w:bookmarkStart w:id="149" w:name="_Ref11997"/>
      <w:r w:rsidRPr="004E7C03">
        <w:rPr>
          <w:rFonts w:ascii="Times New Roman" w:hAnsi="Times New Roman"/>
          <w:lang w:bidi="ar"/>
        </w:rPr>
        <w:t>Sun, C.-A., Xue, F. F., Liu, H., Zhang, X. Y. A Path-aware Approach to Mutant Reduction in Mutation Testing, Information and Software Technology, Elsevier, 2016, 81(1): 65-81.</w:t>
      </w:r>
      <w:bookmarkEnd w:id="149"/>
    </w:p>
    <w:p w:rsidR="0054338F" w:rsidRPr="004E7C03" w:rsidRDefault="0054338F" w:rsidP="00CE6F8A">
      <w:pPr>
        <w:pStyle w:val="aff6"/>
        <w:widowControl w:val="0"/>
        <w:numPr>
          <w:ilvl w:val="0"/>
          <w:numId w:val="49"/>
        </w:numPr>
        <w:spacing w:before="100" w:after="100" w:line="312" w:lineRule="auto"/>
        <w:jc w:val="both"/>
        <w:rPr>
          <w:rFonts w:ascii="Times New Roman" w:hAnsi="Times New Roman"/>
          <w:lang w:bidi="ar"/>
        </w:rPr>
      </w:pPr>
      <w:bookmarkStart w:id="150" w:name="_Ref12059"/>
      <w:r w:rsidRPr="004E7C03">
        <w:rPr>
          <w:rFonts w:ascii="Times New Roman" w:hAnsi="Times New Roman"/>
          <w:lang w:bidi="ar"/>
        </w:rPr>
        <w:t>Krauser, E. W., Mathur, A. P., Rego, V. J. High performance software testing on SIMD machines [J]. IEEE Transactions on Software Engineering, 1991, 17(5): 403-423.</w:t>
      </w:r>
      <w:bookmarkEnd w:id="150"/>
    </w:p>
    <w:p w:rsidR="0054338F" w:rsidRPr="004E7C03" w:rsidRDefault="0054338F" w:rsidP="00CE6F8A">
      <w:pPr>
        <w:pStyle w:val="aff6"/>
        <w:widowControl w:val="0"/>
        <w:numPr>
          <w:ilvl w:val="0"/>
          <w:numId w:val="49"/>
        </w:numPr>
        <w:spacing w:before="100" w:after="100" w:line="312" w:lineRule="auto"/>
        <w:jc w:val="both"/>
        <w:rPr>
          <w:rFonts w:ascii="Times New Roman" w:hAnsi="Times New Roman"/>
          <w:lang w:bidi="ar"/>
        </w:rPr>
      </w:pPr>
      <w:bookmarkStart w:id="151" w:name="_Ref15114"/>
      <w:r w:rsidRPr="004E7C03">
        <w:rPr>
          <w:rFonts w:ascii="Times New Roman" w:hAnsi="Times New Roman" w:hint="eastAsia"/>
          <w:lang w:bidi="ar"/>
        </w:rPr>
        <w:t>牟小玲</w:t>
      </w:r>
      <w:r w:rsidRPr="004E7C03">
        <w:rPr>
          <w:rFonts w:ascii="Times New Roman" w:hAnsi="Times New Roman"/>
          <w:lang w:bidi="ar"/>
        </w:rPr>
        <w:t xml:space="preserve">. </w:t>
      </w:r>
      <w:r w:rsidRPr="004E7C03">
        <w:rPr>
          <w:rFonts w:ascii="Times New Roman" w:hAnsi="Times New Roman" w:hint="eastAsia"/>
          <w:lang w:bidi="ar"/>
        </w:rPr>
        <w:t>基于扩展着色</w:t>
      </w:r>
      <w:r w:rsidRPr="004E7C03">
        <w:rPr>
          <w:rFonts w:ascii="Times New Roman" w:hAnsi="Times New Roman"/>
          <w:lang w:bidi="ar"/>
        </w:rPr>
        <w:t>Petri</w:t>
      </w:r>
      <w:r w:rsidRPr="004E7C03">
        <w:rPr>
          <w:rFonts w:ascii="Times New Roman" w:hAnsi="Times New Roman" w:hint="eastAsia"/>
          <w:lang w:bidi="ar"/>
        </w:rPr>
        <w:t>网的服务组合测试研究</w:t>
      </w:r>
      <w:r w:rsidRPr="004E7C03">
        <w:rPr>
          <w:rFonts w:ascii="Times New Roman" w:hAnsi="Times New Roman"/>
          <w:lang w:bidi="ar"/>
        </w:rPr>
        <w:t xml:space="preserve"> [D]. </w:t>
      </w:r>
      <w:r w:rsidRPr="004E7C03">
        <w:rPr>
          <w:rFonts w:ascii="Times New Roman" w:hAnsi="Times New Roman" w:hint="eastAsia"/>
          <w:lang w:bidi="ar"/>
        </w:rPr>
        <w:t>西南大学</w:t>
      </w:r>
      <w:r w:rsidRPr="004E7C03">
        <w:rPr>
          <w:rFonts w:ascii="Times New Roman" w:hAnsi="Times New Roman"/>
          <w:lang w:bidi="ar"/>
        </w:rPr>
        <w:t>, 2012.</w:t>
      </w:r>
      <w:bookmarkEnd w:id="151"/>
    </w:p>
    <w:p w:rsidR="0054338F" w:rsidRPr="004E7C03" w:rsidRDefault="0054338F" w:rsidP="00CE6F8A">
      <w:pPr>
        <w:pStyle w:val="aff6"/>
        <w:widowControl w:val="0"/>
        <w:numPr>
          <w:ilvl w:val="0"/>
          <w:numId w:val="49"/>
        </w:numPr>
        <w:spacing w:before="100" w:after="100" w:line="312" w:lineRule="auto"/>
        <w:jc w:val="both"/>
        <w:rPr>
          <w:rFonts w:ascii="Times New Roman" w:hAnsi="Times New Roman"/>
          <w:lang w:bidi="ar"/>
        </w:rPr>
      </w:pPr>
      <w:bookmarkStart w:id="152" w:name="_Ref12199"/>
      <w:r w:rsidRPr="004E7C03">
        <w:rPr>
          <w:rFonts w:ascii="Times New Roman" w:hAnsi="Times New Roman"/>
          <w:lang w:bidi="ar"/>
        </w:rPr>
        <w:t>LEE, S., OFFUTT, J. Generating test cases for XML-based Web component interactions using mutation analysis [C]//Proceedings of the 12</w:t>
      </w:r>
      <w:r w:rsidRPr="004E7C03">
        <w:rPr>
          <w:rFonts w:ascii="Times New Roman" w:hAnsi="Times New Roman"/>
          <w:vertAlign w:val="superscript"/>
          <w:lang w:bidi="ar"/>
        </w:rPr>
        <w:t>th</w:t>
      </w:r>
      <w:r w:rsidRPr="004E7C03">
        <w:rPr>
          <w:rFonts w:ascii="Times New Roman" w:hAnsi="Times New Roman"/>
          <w:lang w:bidi="ar"/>
        </w:rPr>
        <w:t xml:space="preserve"> Internation -al Symposium on Software Reliability Engineering (ISSRE ’01), IEEE Computer Society, 2001: 200-209.</w:t>
      </w:r>
    </w:p>
    <w:p w:rsidR="0054338F" w:rsidRPr="004E7C03" w:rsidRDefault="0054338F" w:rsidP="00CE6F8A">
      <w:pPr>
        <w:pStyle w:val="aff6"/>
        <w:widowControl w:val="0"/>
        <w:numPr>
          <w:ilvl w:val="0"/>
          <w:numId w:val="49"/>
        </w:numPr>
        <w:spacing w:before="100" w:after="100" w:line="312" w:lineRule="auto"/>
        <w:jc w:val="both"/>
        <w:rPr>
          <w:rFonts w:ascii="Times New Roman" w:hAnsi="Times New Roman"/>
          <w:lang w:bidi="ar"/>
        </w:rPr>
      </w:pPr>
      <w:bookmarkStart w:id="153" w:name="_Ref12297"/>
      <w:bookmarkEnd w:id="152"/>
      <w:r w:rsidRPr="004E7C03">
        <w:rPr>
          <w:rFonts w:ascii="Times New Roman" w:hAnsi="Times New Roman"/>
          <w:lang w:bidi="ar"/>
        </w:rPr>
        <w:t xml:space="preserve">Boonyakulsrirung, P., Suwannasart, T. A weak mutation testing framework for WS-BPEL [C]// Proceedings of the 8th International Joint Conference on Computer Science and Software Engineering (JCSSE'11), IEEE, 2011: 313 -318. </w:t>
      </w:r>
      <w:bookmarkEnd w:id="153"/>
    </w:p>
    <w:p w:rsidR="0054338F" w:rsidRPr="004E7C03" w:rsidRDefault="0054338F" w:rsidP="00CE6F8A">
      <w:pPr>
        <w:pStyle w:val="aff6"/>
        <w:widowControl w:val="0"/>
        <w:numPr>
          <w:ilvl w:val="0"/>
          <w:numId w:val="49"/>
        </w:numPr>
        <w:spacing w:before="100" w:after="100" w:line="312" w:lineRule="auto"/>
        <w:jc w:val="both"/>
        <w:rPr>
          <w:rFonts w:ascii="Times New Roman" w:hAnsi="Times New Roman"/>
          <w:lang w:bidi="ar"/>
        </w:rPr>
      </w:pPr>
      <w:bookmarkStart w:id="154" w:name="_Ref12395"/>
      <w:r w:rsidRPr="004E7C03">
        <w:rPr>
          <w:rFonts w:ascii="Times New Roman" w:hAnsi="Times New Roman" w:hint="eastAsia"/>
          <w:lang w:bidi="ar"/>
        </w:rPr>
        <w:t>赵彦</w:t>
      </w:r>
      <w:r w:rsidRPr="004E7C03">
        <w:rPr>
          <w:rFonts w:ascii="Times New Roman" w:hAnsi="Times New Roman"/>
          <w:lang w:bidi="ar"/>
        </w:rPr>
        <w:t xml:space="preserve">. </w:t>
      </w:r>
      <w:r w:rsidRPr="004E7C03">
        <w:rPr>
          <w:rFonts w:ascii="Times New Roman" w:hAnsi="Times New Roman" w:hint="eastAsia"/>
          <w:lang w:bidi="ar"/>
        </w:rPr>
        <w:t>基于场景的</w:t>
      </w:r>
      <w:r w:rsidRPr="004E7C03">
        <w:rPr>
          <w:rFonts w:ascii="Times New Roman" w:hAnsi="Times New Roman"/>
          <w:lang w:bidi="ar"/>
        </w:rPr>
        <w:t>BPEL</w:t>
      </w:r>
      <w:r w:rsidRPr="004E7C03">
        <w:rPr>
          <w:rFonts w:ascii="Times New Roman" w:hAnsi="Times New Roman" w:hint="eastAsia"/>
          <w:lang w:bidi="ar"/>
        </w:rPr>
        <w:t>测试用例自动生成技术与工具研究</w:t>
      </w:r>
      <w:r w:rsidRPr="004E7C03">
        <w:rPr>
          <w:rFonts w:ascii="Times New Roman" w:hAnsi="Times New Roman"/>
          <w:lang w:bidi="ar"/>
        </w:rPr>
        <w:t xml:space="preserve"> [D]. </w:t>
      </w:r>
      <w:r w:rsidRPr="004E7C03">
        <w:rPr>
          <w:rFonts w:ascii="Times New Roman" w:hAnsi="Times New Roman" w:hint="eastAsia"/>
          <w:lang w:bidi="ar"/>
        </w:rPr>
        <w:t>北京科技大学</w:t>
      </w:r>
      <w:r w:rsidRPr="004E7C03">
        <w:rPr>
          <w:rFonts w:ascii="Times New Roman" w:hAnsi="Times New Roman"/>
          <w:lang w:bidi="ar"/>
        </w:rPr>
        <w:t>, 2014.</w:t>
      </w:r>
      <w:bookmarkEnd w:id="154"/>
    </w:p>
    <w:p w:rsidR="0054338F" w:rsidRPr="004E7C03" w:rsidRDefault="0054338F" w:rsidP="00CE6F8A">
      <w:pPr>
        <w:pStyle w:val="aff6"/>
        <w:widowControl w:val="0"/>
        <w:numPr>
          <w:ilvl w:val="0"/>
          <w:numId w:val="49"/>
        </w:numPr>
        <w:spacing w:before="100" w:after="100" w:line="312" w:lineRule="auto"/>
        <w:jc w:val="both"/>
        <w:rPr>
          <w:rFonts w:ascii="Times New Roman" w:hAnsi="Times New Roman"/>
          <w:lang w:bidi="ar"/>
        </w:rPr>
      </w:pPr>
      <w:bookmarkStart w:id="155" w:name="_Ref12460"/>
      <w:r w:rsidRPr="004E7C03">
        <w:rPr>
          <w:rFonts w:ascii="Times New Roman" w:hAnsi="Times New Roman"/>
          <w:lang w:bidi="ar"/>
        </w:rPr>
        <w:t xml:space="preserve">Domínguez-Jiménez, J. J., Estero-Botaro, A., García-Domínguez, A., et al. GAmera: an automatic mutant generation system for WS-BPEL compositions [C]//Proceedings of the 7th European Conference on Web Services (ECOWS'09), IEEE, 2009: 97-106. </w:t>
      </w:r>
      <w:bookmarkEnd w:id="155"/>
    </w:p>
    <w:p w:rsidR="0054338F" w:rsidRPr="004E7C03" w:rsidRDefault="0054338F" w:rsidP="00CE6F8A">
      <w:pPr>
        <w:pStyle w:val="aff6"/>
        <w:widowControl w:val="0"/>
        <w:numPr>
          <w:ilvl w:val="0"/>
          <w:numId w:val="49"/>
        </w:numPr>
        <w:spacing w:before="100" w:after="100" w:line="312" w:lineRule="auto"/>
        <w:jc w:val="both"/>
        <w:rPr>
          <w:rFonts w:ascii="Times New Roman" w:hAnsi="Times New Roman"/>
          <w:lang w:bidi="ar"/>
        </w:rPr>
      </w:pPr>
      <w:bookmarkStart w:id="156" w:name="_Ref15196"/>
      <w:r w:rsidRPr="004E7C03">
        <w:rPr>
          <w:rFonts w:ascii="Times New Roman" w:hAnsi="Times New Roman"/>
          <w:lang w:bidi="ar"/>
        </w:rPr>
        <w:t>Boonyakulsrirung, P., Suwannasart, T. WeMuTe - a weak mutation testing tool for WS-BPEL [C]//Proceedings of The International Multi Conference of Engineers and Computer Scientists (IMECS'12), 2012: 810-815.</w:t>
      </w:r>
      <w:bookmarkEnd w:id="156"/>
    </w:p>
    <w:p w:rsidR="0054338F" w:rsidRPr="004E7C03" w:rsidRDefault="0054338F" w:rsidP="00CE6F8A">
      <w:pPr>
        <w:pStyle w:val="aff6"/>
        <w:widowControl w:val="0"/>
        <w:numPr>
          <w:ilvl w:val="0"/>
          <w:numId w:val="49"/>
        </w:numPr>
        <w:spacing w:before="100" w:after="100" w:line="312" w:lineRule="auto"/>
        <w:jc w:val="both"/>
        <w:rPr>
          <w:rFonts w:ascii="Times New Roman" w:hAnsi="Times New Roman"/>
          <w:lang w:bidi="ar"/>
        </w:rPr>
      </w:pPr>
      <w:bookmarkStart w:id="157" w:name="_Ref12859"/>
      <w:r w:rsidRPr="004E7C03">
        <w:rPr>
          <w:rFonts w:ascii="Times New Roman" w:hAnsi="Times New Roman"/>
          <w:lang w:bidi="ar"/>
        </w:rPr>
        <w:t>Polo, M., Piattini, M., García-Rodríguez, I. Decreasing the cost of mutation testing with second-order mutants [J]. Software Testing, Verification and Reliability, 2009, 19(2): 111-131.</w:t>
      </w:r>
      <w:bookmarkEnd w:id="157"/>
    </w:p>
    <w:p w:rsidR="0054338F" w:rsidRPr="004E7C03" w:rsidRDefault="0054338F" w:rsidP="00CE6F8A">
      <w:pPr>
        <w:pStyle w:val="aff6"/>
        <w:widowControl w:val="0"/>
        <w:numPr>
          <w:ilvl w:val="0"/>
          <w:numId w:val="49"/>
        </w:numPr>
        <w:spacing w:before="100" w:after="100" w:line="312" w:lineRule="auto"/>
        <w:jc w:val="both"/>
        <w:rPr>
          <w:rFonts w:ascii="Times New Roman" w:hAnsi="Times New Roman"/>
          <w:lang w:bidi="ar"/>
        </w:rPr>
      </w:pPr>
      <w:bookmarkStart w:id="158" w:name="_Ref14358"/>
      <w:r w:rsidRPr="004E7C03">
        <w:rPr>
          <w:rFonts w:ascii="Times New Roman" w:hAnsi="Times New Roman"/>
          <w:lang w:bidi="ar"/>
        </w:rPr>
        <w:t>dom4j 2.0 [EB/OL]. http://dom4j.sourceforge.net/, 2010.</w:t>
      </w:r>
      <w:bookmarkEnd w:id="158"/>
    </w:p>
    <w:p w:rsidR="0054338F" w:rsidRPr="004E7C03" w:rsidRDefault="0054338F" w:rsidP="00CE6F8A">
      <w:pPr>
        <w:pStyle w:val="aff6"/>
        <w:widowControl w:val="0"/>
        <w:numPr>
          <w:ilvl w:val="0"/>
          <w:numId w:val="49"/>
        </w:numPr>
        <w:spacing w:before="100" w:after="100" w:line="312" w:lineRule="auto"/>
        <w:jc w:val="both"/>
        <w:rPr>
          <w:rFonts w:ascii="Times New Roman" w:hAnsi="Times New Roman"/>
          <w:lang w:bidi="ar"/>
        </w:rPr>
      </w:pPr>
      <w:bookmarkStart w:id="159" w:name="_Ref14185"/>
      <w:r w:rsidRPr="004E7C03">
        <w:rPr>
          <w:rFonts w:ascii="Times New Roman" w:hAnsi="Times New Roman"/>
          <w:lang w:bidi="ar"/>
        </w:rPr>
        <w:t>Active VOS. Car repair estimation [EB/OL]. http://www.activevos.com/ developers/sample-apps, 2012.</w:t>
      </w:r>
      <w:bookmarkEnd w:id="159"/>
    </w:p>
    <w:p w:rsidR="0054338F" w:rsidRPr="004E7C03" w:rsidRDefault="0054338F" w:rsidP="00CE6F8A">
      <w:pPr>
        <w:pStyle w:val="aff6"/>
        <w:widowControl w:val="0"/>
        <w:numPr>
          <w:ilvl w:val="0"/>
          <w:numId w:val="49"/>
        </w:numPr>
        <w:spacing w:before="100" w:after="100" w:line="312" w:lineRule="auto"/>
        <w:jc w:val="both"/>
        <w:rPr>
          <w:rFonts w:ascii="Times New Roman" w:hAnsi="Times New Roman"/>
          <w:lang w:bidi="ar"/>
        </w:rPr>
      </w:pPr>
      <w:bookmarkStart w:id="160" w:name="_Ref14260"/>
      <w:r w:rsidRPr="004E7C03">
        <w:rPr>
          <w:rFonts w:ascii="Times New Roman" w:hAnsi="Times New Roman"/>
          <w:lang w:bidi="ar"/>
        </w:rPr>
        <w:t xml:space="preserve">Sun, C.-A., Khoury, E., Aiello, M. Transaction management in service -oriented systems: Requirements and a proposal [J]. IEEE Transactions on </w:t>
      </w:r>
      <w:r w:rsidRPr="004E7C03">
        <w:rPr>
          <w:rFonts w:ascii="Times New Roman" w:hAnsi="Times New Roman"/>
          <w:lang w:bidi="ar"/>
        </w:rPr>
        <w:lastRenderedPageBreak/>
        <w:t>Services Computing, 2011, 4: 167-180.</w:t>
      </w:r>
      <w:bookmarkEnd w:id="160"/>
    </w:p>
    <w:p w:rsidR="0054338F" w:rsidRPr="004E7C03" w:rsidRDefault="0054338F" w:rsidP="00CE6F8A">
      <w:pPr>
        <w:pStyle w:val="aff6"/>
        <w:widowControl w:val="0"/>
        <w:numPr>
          <w:ilvl w:val="0"/>
          <w:numId w:val="49"/>
        </w:numPr>
        <w:spacing w:before="100" w:after="100" w:line="312" w:lineRule="auto"/>
        <w:jc w:val="both"/>
        <w:rPr>
          <w:rFonts w:ascii="Times New Roman" w:hAnsi="Times New Roman"/>
          <w:lang w:bidi="ar"/>
        </w:rPr>
      </w:pPr>
      <w:bookmarkStart w:id="161" w:name="_Ref14501"/>
      <w:r w:rsidRPr="004E7C03">
        <w:rPr>
          <w:rFonts w:ascii="Times New Roman" w:hAnsi="Times New Roman"/>
          <w:lang w:bidi="ar"/>
        </w:rPr>
        <w:t>Elbaum, S., Malishevs, A. G., Rothermel, G. Test case prioritization: A family of empirical studies [J]. IEEE Transactions on Software Engineering, 2002, 28(10): 159-182.</w:t>
      </w:r>
      <w:bookmarkEnd w:id="161"/>
    </w:p>
    <w:p w:rsidR="0054338F" w:rsidRPr="004E7C03" w:rsidRDefault="0054338F" w:rsidP="00CE6F8A">
      <w:pPr>
        <w:pStyle w:val="aff6"/>
        <w:widowControl w:val="0"/>
        <w:numPr>
          <w:ilvl w:val="0"/>
          <w:numId w:val="49"/>
        </w:numPr>
        <w:spacing w:before="100" w:after="100" w:line="312" w:lineRule="auto"/>
        <w:jc w:val="both"/>
        <w:rPr>
          <w:rFonts w:ascii="Times New Roman" w:hAnsi="Times New Roman"/>
          <w:lang w:bidi="ar"/>
        </w:rPr>
      </w:pPr>
      <w:bookmarkStart w:id="162" w:name="_Ref14537"/>
      <w:r w:rsidRPr="004E7C03">
        <w:rPr>
          <w:rFonts w:ascii="Times New Roman" w:hAnsi="Times New Roman" w:hint="eastAsia"/>
          <w:lang w:bidi="ar"/>
        </w:rPr>
        <w:t>陈梦云</w:t>
      </w:r>
      <w:r w:rsidRPr="004E7C03">
        <w:rPr>
          <w:rFonts w:ascii="Times New Roman" w:hAnsi="Times New Roman"/>
          <w:lang w:bidi="ar"/>
        </w:rPr>
        <w:t xml:space="preserve">. </w:t>
      </w:r>
      <w:r w:rsidRPr="004E7C03">
        <w:rPr>
          <w:rFonts w:ascii="Times New Roman" w:hAnsi="Times New Roman" w:hint="eastAsia"/>
          <w:lang w:bidi="ar"/>
        </w:rPr>
        <w:t>基于圈复杂度和调用次数的测试用例排序方法</w:t>
      </w:r>
      <w:r w:rsidRPr="004E7C03">
        <w:rPr>
          <w:rFonts w:ascii="Times New Roman" w:hAnsi="Times New Roman"/>
          <w:lang w:bidi="ar"/>
        </w:rPr>
        <w:t xml:space="preserve"> [D]. </w:t>
      </w:r>
      <w:r w:rsidRPr="004E7C03">
        <w:rPr>
          <w:rFonts w:ascii="Times New Roman" w:hAnsi="Times New Roman" w:hint="eastAsia"/>
          <w:lang w:bidi="ar"/>
        </w:rPr>
        <w:t>上海师范大学</w:t>
      </w:r>
      <w:r w:rsidRPr="004E7C03">
        <w:rPr>
          <w:rFonts w:ascii="Times New Roman" w:hAnsi="Times New Roman"/>
          <w:lang w:bidi="ar"/>
        </w:rPr>
        <w:t xml:space="preserve">, 2015. </w:t>
      </w:r>
      <w:bookmarkEnd w:id="162"/>
    </w:p>
    <w:p w:rsidR="0054338F" w:rsidRPr="004E7C03" w:rsidRDefault="0054338F" w:rsidP="00CE6F8A">
      <w:pPr>
        <w:pStyle w:val="aff6"/>
        <w:widowControl w:val="0"/>
        <w:numPr>
          <w:ilvl w:val="0"/>
          <w:numId w:val="49"/>
        </w:numPr>
        <w:spacing w:before="100" w:after="100" w:line="312" w:lineRule="auto"/>
        <w:jc w:val="both"/>
        <w:rPr>
          <w:rFonts w:ascii="Times New Roman" w:hAnsi="Times New Roman"/>
          <w:lang w:bidi="ar"/>
        </w:rPr>
      </w:pPr>
      <w:bookmarkStart w:id="163" w:name="_Ref14616"/>
      <w:r w:rsidRPr="004E7C03">
        <w:rPr>
          <w:rFonts w:ascii="Times New Roman" w:hAnsi="Times New Roman"/>
          <w:lang w:bidi="ar"/>
        </w:rPr>
        <w:t>Myers, G. J. The Art of Software Testing, second edition [M]. John Wiley and Sons, 2004.</w:t>
      </w:r>
      <w:bookmarkEnd w:id="163"/>
    </w:p>
    <w:p w:rsidR="005A3851" w:rsidRPr="004E7C03" w:rsidRDefault="0069507A">
      <w:pPr>
        <w:pStyle w:val="u7"/>
      </w:pPr>
      <w:bookmarkStart w:id="164" w:name="_Toc470079497"/>
      <w:r w:rsidRPr="004E7C03">
        <w:rPr>
          <w:rFonts w:hint="eastAsia"/>
        </w:rPr>
        <w:lastRenderedPageBreak/>
        <w:t>作者简历及在学研究成果</w:t>
      </w:r>
      <w:bookmarkEnd w:id="119"/>
      <w:bookmarkEnd w:id="164"/>
    </w:p>
    <w:p w:rsidR="005A3851" w:rsidRPr="004E7C03" w:rsidRDefault="0069507A" w:rsidP="00CE6F8A">
      <w:pPr>
        <w:widowControl/>
        <w:numPr>
          <w:ilvl w:val="0"/>
          <w:numId w:val="48"/>
        </w:numPr>
        <w:spacing w:line="312" w:lineRule="auto"/>
        <w:ind w:left="0" w:firstLine="0"/>
        <w:jc w:val="left"/>
        <w:rPr>
          <w:sz w:val="24"/>
        </w:rPr>
      </w:pPr>
      <w:r w:rsidRPr="004E7C03">
        <w:rPr>
          <w:rFonts w:hint="eastAsia"/>
          <w:sz w:val="24"/>
        </w:rPr>
        <w:t>作者入学前简历</w:t>
      </w:r>
    </w:p>
    <w:p w:rsidR="005A3851" w:rsidRPr="004E7C03" w:rsidRDefault="005A3851">
      <w:pPr>
        <w:widowControl/>
        <w:spacing w:line="312" w:lineRule="auto"/>
        <w:jc w:val="left"/>
        <w:rPr>
          <w:sz w:val="24"/>
        </w:rPr>
      </w:pPr>
    </w:p>
    <w:tbl>
      <w:tblPr>
        <w:tblW w:w="8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11"/>
        <w:gridCol w:w="4274"/>
        <w:gridCol w:w="1168"/>
      </w:tblGrid>
      <w:tr w:rsidR="005A3851" w:rsidRPr="004E7C03">
        <w:tc>
          <w:tcPr>
            <w:tcW w:w="2711" w:type="dxa"/>
            <w:vAlign w:val="center"/>
          </w:tcPr>
          <w:p w:rsidR="005A3851" w:rsidRPr="004E7C03" w:rsidRDefault="0069507A">
            <w:pPr>
              <w:widowControl/>
              <w:spacing w:beforeLines="50" w:before="120" w:afterLines="50" w:after="120"/>
              <w:jc w:val="center"/>
              <w:rPr>
                <w:sz w:val="24"/>
              </w:rPr>
            </w:pPr>
            <w:r w:rsidRPr="004E7C03">
              <w:rPr>
                <w:rFonts w:hint="eastAsia"/>
                <w:sz w:val="24"/>
              </w:rPr>
              <w:t>起止年月</w:t>
            </w:r>
          </w:p>
        </w:tc>
        <w:tc>
          <w:tcPr>
            <w:tcW w:w="4274" w:type="dxa"/>
            <w:vAlign w:val="center"/>
          </w:tcPr>
          <w:p w:rsidR="005A3851" w:rsidRPr="004E7C03" w:rsidRDefault="0069507A">
            <w:pPr>
              <w:widowControl/>
              <w:spacing w:beforeLines="50" w:before="120" w:afterLines="50" w:after="120"/>
              <w:jc w:val="center"/>
              <w:rPr>
                <w:sz w:val="24"/>
              </w:rPr>
            </w:pPr>
            <w:r w:rsidRPr="004E7C03">
              <w:rPr>
                <w:rFonts w:hint="eastAsia"/>
                <w:sz w:val="24"/>
              </w:rPr>
              <w:t>学习或工作单位</w:t>
            </w:r>
          </w:p>
        </w:tc>
        <w:tc>
          <w:tcPr>
            <w:tcW w:w="1168" w:type="dxa"/>
            <w:vAlign w:val="center"/>
          </w:tcPr>
          <w:p w:rsidR="005A3851" w:rsidRPr="004E7C03" w:rsidRDefault="0069507A">
            <w:pPr>
              <w:widowControl/>
              <w:spacing w:beforeLines="50" w:before="120" w:afterLines="50" w:after="120"/>
              <w:jc w:val="center"/>
              <w:rPr>
                <w:sz w:val="24"/>
              </w:rPr>
            </w:pPr>
            <w:r w:rsidRPr="004E7C03">
              <w:rPr>
                <w:rFonts w:hint="eastAsia"/>
                <w:sz w:val="24"/>
              </w:rPr>
              <w:t>备注</w:t>
            </w:r>
          </w:p>
        </w:tc>
      </w:tr>
      <w:tr w:rsidR="005A3851" w:rsidRPr="004E7C03">
        <w:tc>
          <w:tcPr>
            <w:tcW w:w="2711" w:type="dxa"/>
            <w:vAlign w:val="center"/>
          </w:tcPr>
          <w:p w:rsidR="005A3851" w:rsidRPr="004E7C03" w:rsidRDefault="0069507A">
            <w:pPr>
              <w:widowControl/>
              <w:spacing w:beforeLines="50" w:before="120" w:afterLines="50" w:after="120"/>
              <w:jc w:val="center"/>
              <w:rPr>
                <w:sz w:val="24"/>
              </w:rPr>
            </w:pPr>
            <w:r w:rsidRPr="004E7C03">
              <w:rPr>
                <w:sz w:val="24"/>
              </w:rPr>
              <w:t>2010</w:t>
            </w:r>
            <w:r w:rsidRPr="004E7C03">
              <w:rPr>
                <w:rFonts w:hint="eastAsia"/>
                <w:sz w:val="24"/>
              </w:rPr>
              <w:t>年</w:t>
            </w:r>
            <w:r w:rsidRPr="004E7C03">
              <w:rPr>
                <w:sz w:val="24"/>
              </w:rPr>
              <w:t>09</w:t>
            </w:r>
            <w:r w:rsidRPr="004E7C03">
              <w:rPr>
                <w:rFonts w:hint="eastAsia"/>
                <w:sz w:val="24"/>
              </w:rPr>
              <w:t>月至</w:t>
            </w:r>
            <w:r w:rsidRPr="004E7C03">
              <w:rPr>
                <w:sz w:val="24"/>
              </w:rPr>
              <w:t>2014</w:t>
            </w:r>
            <w:r w:rsidRPr="004E7C03">
              <w:rPr>
                <w:rFonts w:hint="eastAsia"/>
                <w:sz w:val="24"/>
              </w:rPr>
              <w:t>年</w:t>
            </w:r>
            <w:r w:rsidRPr="004E7C03">
              <w:rPr>
                <w:sz w:val="24"/>
              </w:rPr>
              <w:t>06</w:t>
            </w:r>
            <w:r w:rsidRPr="004E7C03">
              <w:rPr>
                <w:rFonts w:hint="eastAsia"/>
                <w:sz w:val="24"/>
              </w:rPr>
              <w:t>月</w:t>
            </w:r>
          </w:p>
        </w:tc>
        <w:tc>
          <w:tcPr>
            <w:tcW w:w="4274" w:type="dxa"/>
            <w:vAlign w:val="center"/>
          </w:tcPr>
          <w:p w:rsidR="005A3851" w:rsidRPr="004E7C03" w:rsidRDefault="0069507A">
            <w:pPr>
              <w:widowControl/>
              <w:spacing w:beforeLines="50" w:before="120" w:afterLines="50" w:after="120"/>
              <w:rPr>
                <w:sz w:val="24"/>
              </w:rPr>
            </w:pPr>
            <w:r w:rsidRPr="004E7C03">
              <w:rPr>
                <w:rFonts w:hint="eastAsia"/>
                <w:sz w:val="24"/>
              </w:rPr>
              <w:t>在</w:t>
            </w:r>
            <w:r w:rsidRPr="004E7C03">
              <w:rPr>
                <w:rFonts w:ascii="宋体" w:hint="eastAsia"/>
                <w:sz w:val="24"/>
              </w:rPr>
              <w:t>北京科技大学计算机科学与技术专业攻读</w:t>
            </w:r>
            <w:r w:rsidRPr="004E7C03">
              <w:rPr>
                <w:rFonts w:ascii="宋体"/>
                <w:sz w:val="24"/>
              </w:rPr>
              <w:fldChar w:fldCharType="begin"/>
            </w:r>
            <w:r w:rsidRPr="004E7C03">
              <w:rPr>
                <w:rFonts w:ascii="宋体"/>
                <w:sz w:val="24"/>
              </w:rPr>
              <w:instrText xml:space="preserve">MACROBUTTON NoMacro </w:instrText>
            </w:r>
            <w:r w:rsidRPr="004E7C03">
              <w:rPr>
                <w:rFonts w:ascii="宋体" w:hint="eastAsia"/>
                <w:sz w:val="24"/>
              </w:rPr>
              <w:instrText>学士学位</w:instrText>
            </w:r>
            <w:r w:rsidRPr="004E7C03">
              <w:rPr>
                <w:rFonts w:ascii="宋体"/>
                <w:sz w:val="24"/>
              </w:rPr>
              <w:fldChar w:fldCharType="end"/>
            </w:r>
          </w:p>
        </w:tc>
        <w:tc>
          <w:tcPr>
            <w:tcW w:w="1168" w:type="dxa"/>
            <w:vAlign w:val="center"/>
          </w:tcPr>
          <w:p w:rsidR="005A3851" w:rsidRPr="004E7C03" w:rsidRDefault="005A3851">
            <w:pPr>
              <w:widowControl/>
              <w:spacing w:beforeLines="50" w:before="120" w:afterLines="50" w:after="120"/>
              <w:jc w:val="center"/>
              <w:rPr>
                <w:sz w:val="24"/>
              </w:rPr>
            </w:pPr>
          </w:p>
        </w:tc>
      </w:tr>
      <w:tr w:rsidR="005A3851" w:rsidRPr="004E7C03">
        <w:tc>
          <w:tcPr>
            <w:tcW w:w="2711" w:type="dxa"/>
            <w:vAlign w:val="center"/>
          </w:tcPr>
          <w:p w:rsidR="005A3851" w:rsidRPr="004E7C03" w:rsidRDefault="005A3851">
            <w:pPr>
              <w:widowControl/>
              <w:spacing w:beforeLines="50" w:before="120" w:afterLines="50" w:after="120"/>
              <w:jc w:val="center"/>
              <w:rPr>
                <w:sz w:val="24"/>
              </w:rPr>
            </w:pPr>
          </w:p>
        </w:tc>
        <w:tc>
          <w:tcPr>
            <w:tcW w:w="4274" w:type="dxa"/>
            <w:vAlign w:val="center"/>
          </w:tcPr>
          <w:p w:rsidR="005A3851" w:rsidRPr="004E7C03" w:rsidRDefault="005A3851">
            <w:pPr>
              <w:widowControl/>
              <w:spacing w:beforeLines="50" w:before="120" w:afterLines="50" w:after="120"/>
              <w:rPr>
                <w:sz w:val="24"/>
              </w:rPr>
            </w:pPr>
          </w:p>
        </w:tc>
        <w:tc>
          <w:tcPr>
            <w:tcW w:w="1168" w:type="dxa"/>
            <w:vAlign w:val="center"/>
          </w:tcPr>
          <w:p w:rsidR="005A3851" w:rsidRPr="004E7C03" w:rsidRDefault="005A3851">
            <w:pPr>
              <w:widowControl/>
              <w:spacing w:beforeLines="50" w:before="120" w:afterLines="50" w:after="120"/>
              <w:jc w:val="center"/>
              <w:rPr>
                <w:sz w:val="24"/>
              </w:rPr>
            </w:pPr>
          </w:p>
        </w:tc>
      </w:tr>
      <w:tr w:rsidR="005A3851" w:rsidRPr="004E7C03">
        <w:tc>
          <w:tcPr>
            <w:tcW w:w="2711" w:type="dxa"/>
            <w:vAlign w:val="center"/>
          </w:tcPr>
          <w:p w:rsidR="005A3851" w:rsidRPr="004E7C03" w:rsidRDefault="005A3851">
            <w:pPr>
              <w:widowControl/>
              <w:spacing w:beforeLines="50" w:before="120" w:afterLines="50" w:after="120"/>
              <w:jc w:val="center"/>
              <w:rPr>
                <w:sz w:val="24"/>
              </w:rPr>
            </w:pPr>
          </w:p>
        </w:tc>
        <w:tc>
          <w:tcPr>
            <w:tcW w:w="4274" w:type="dxa"/>
            <w:vAlign w:val="center"/>
          </w:tcPr>
          <w:p w:rsidR="005A3851" w:rsidRPr="004E7C03" w:rsidRDefault="005A3851">
            <w:pPr>
              <w:widowControl/>
              <w:spacing w:beforeLines="50" w:before="120" w:afterLines="50" w:after="120"/>
              <w:jc w:val="center"/>
              <w:rPr>
                <w:sz w:val="24"/>
              </w:rPr>
            </w:pPr>
          </w:p>
        </w:tc>
        <w:tc>
          <w:tcPr>
            <w:tcW w:w="1168" w:type="dxa"/>
            <w:vAlign w:val="center"/>
          </w:tcPr>
          <w:p w:rsidR="005A3851" w:rsidRPr="004E7C03" w:rsidRDefault="005A3851">
            <w:pPr>
              <w:widowControl/>
              <w:spacing w:beforeLines="50" w:before="120" w:afterLines="50" w:after="120"/>
              <w:jc w:val="center"/>
              <w:rPr>
                <w:sz w:val="24"/>
              </w:rPr>
            </w:pPr>
          </w:p>
        </w:tc>
      </w:tr>
      <w:tr w:rsidR="005A3851" w:rsidRPr="004E7C03">
        <w:tc>
          <w:tcPr>
            <w:tcW w:w="2711" w:type="dxa"/>
            <w:vAlign w:val="center"/>
          </w:tcPr>
          <w:p w:rsidR="005A3851" w:rsidRPr="004E7C03" w:rsidRDefault="005A3851">
            <w:pPr>
              <w:widowControl/>
              <w:spacing w:beforeLines="50" w:before="120" w:afterLines="50" w:after="120"/>
              <w:jc w:val="center"/>
              <w:rPr>
                <w:sz w:val="24"/>
              </w:rPr>
            </w:pPr>
          </w:p>
        </w:tc>
        <w:tc>
          <w:tcPr>
            <w:tcW w:w="4274" w:type="dxa"/>
            <w:vAlign w:val="center"/>
          </w:tcPr>
          <w:p w:rsidR="005A3851" w:rsidRPr="004E7C03" w:rsidRDefault="005A3851">
            <w:pPr>
              <w:widowControl/>
              <w:spacing w:beforeLines="50" w:before="120" w:afterLines="50" w:after="120"/>
              <w:jc w:val="center"/>
              <w:rPr>
                <w:sz w:val="24"/>
              </w:rPr>
            </w:pPr>
          </w:p>
        </w:tc>
        <w:tc>
          <w:tcPr>
            <w:tcW w:w="1168" w:type="dxa"/>
            <w:vAlign w:val="center"/>
          </w:tcPr>
          <w:p w:rsidR="005A3851" w:rsidRPr="004E7C03" w:rsidRDefault="005A3851">
            <w:pPr>
              <w:widowControl/>
              <w:spacing w:beforeLines="50" w:before="120" w:afterLines="50" w:after="120"/>
              <w:jc w:val="center"/>
              <w:rPr>
                <w:sz w:val="24"/>
              </w:rPr>
            </w:pPr>
          </w:p>
        </w:tc>
      </w:tr>
    </w:tbl>
    <w:p w:rsidR="005A3851" w:rsidRPr="004E7C03" w:rsidRDefault="005A3851">
      <w:pPr>
        <w:widowControl/>
        <w:spacing w:line="312" w:lineRule="auto"/>
        <w:jc w:val="left"/>
      </w:pPr>
    </w:p>
    <w:p w:rsidR="005A3851" w:rsidRPr="004E7C03" w:rsidRDefault="0069507A" w:rsidP="00CE6F8A">
      <w:pPr>
        <w:widowControl/>
        <w:numPr>
          <w:ilvl w:val="0"/>
          <w:numId w:val="48"/>
        </w:numPr>
        <w:spacing w:line="312" w:lineRule="auto"/>
        <w:ind w:left="0" w:firstLine="0"/>
        <w:jc w:val="left"/>
        <w:rPr>
          <w:sz w:val="24"/>
        </w:rPr>
      </w:pPr>
      <w:r w:rsidRPr="004E7C03">
        <w:rPr>
          <w:rFonts w:hint="eastAsia"/>
          <w:sz w:val="24"/>
        </w:rPr>
        <w:t>在学期间从事的科研工作</w:t>
      </w:r>
    </w:p>
    <w:p w:rsidR="005A3851" w:rsidRPr="004E7C03" w:rsidRDefault="0069507A">
      <w:pPr>
        <w:pStyle w:val="u5"/>
        <w:tabs>
          <w:tab w:val="left" w:pos="420"/>
        </w:tabs>
        <w:spacing w:before="24" w:after="24"/>
        <w:ind w:left="240" w:hangingChars="100" w:hanging="240"/>
        <w:rPr>
          <w:rFonts w:cs="Times New Roman"/>
        </w:rPr>
      </w:pPr>
      <w:r w:rsidRPr="004E7C03">
        <w:rPr>
          <w:rFonts w:cs="Times New Roman" w:hint="eastAsia"/>
        </w:rPr>
        <w:t xml:space="preserve">[1] </w:t>
      </w:r>
      <w:r w:rsidRPr="004E7C03">
        <w:rPr>
          <w:rFonts w:cs="Times New Roman" w:hint="eastAsia"/>
        </w:rPr>
        <w:t>面向</w:t>
      </w:r>
      <w:r w:rsidRPr="004E7C03">
        <w:rPr>
          <w:rFonts w:cs="Times New Roman"/>
        </w:rPr>
        <w:t>SOA</w:t>
      </w:r>
      <w:r w:rsidRPr="004E7C03">
        <w:rPr>
          <w:rFonts w:cs="Times New Roman" w:hint="eastAsia"/>
        </w:rPr>
        <w:t>软件的蜕变测试技术研究</w:t>
      </w:r>
      <w:r w:rsidRPr="004E7C03">
        <w:rPr>
          <w:rFonts w:cs="Times New Roman"/>
        </w:rPr>
        <w:t xml:space="preserve">, </w:t>
      </w:r>
      <w:r w:rsidRPr="004E7C03">
        <w:rPr>
          <w:rFonts w:cs="Times New Roman" w:hint="eastAsia"/>
        </w:rPr>
        <w:t>国家自然科学基金（面上项目）</w:t>
      </w:r>
      <w:r w:rsidRPr="004E7C03">
        <w:rPr>
          <w:rFonts w:cs="Times New Roman"/>
        </w:rPr>
        <w:t xml:space="preserve"> </w:t>
      </w:r>
      <w:r w:rsidRPr="004E7C03">
        <w:rPr>
          <w:rFonts w:cs="Times New Roman" w:hint="eastAsia"/>
        </w:rPr>
        <w:t>（</w:t>
      </w:r>
      <w:r w:rsidRPr="004E7C03">
        <w:rPr>
          <w:rFonts w:cs="Times New Roman"/>
        </w:rPr>
        <w:t>61370061</w:t>
      </w:r>
      <w:r w:rsidRPr="004E7C03">
        <w:rPr>
          <w:rFonts w:cs="Times New Roman" w:hint="eastAsia"/>
        </w:rPr>
        <w:t>），主要参与人员</w:t>
      </w:r>
      <w:r w:rsidRPr="004E7C03">
        <w:rPr>
          <w:rFonts w:cs="Times New Roman" w:hint="eastAsia"/>
        </w:rPr>
        <w:t>.</w:t>
      </w:r>
    </w:p>
    <w:p w:rsidR="005A3851" w:rsidRPr="004E7C03" w:rsidRDefault="0069507A">
      <w:pPr>
        <w:pStyle w:val="u5"/>
        <w:tabs>
          <w:tab w:val="left" w:pos="420"/>
        </w:tabs>
        <w:spacing w:before="24" w:after="24"/>
        <w:ind w:left="240" w:hangingChars="100" w:hanging="240"/>
      </w:pPr>
      <w:r w:rsidRPr="004E7C03">
        <w:rPr>
          <w:rFonts w:cs="Times New Roman" w:hint="eastAsia"/>
        </w:rPr>
        <w:t xml:space="preserve">[2] </w:t>
      </w:r>
      <w:r w:rsidRPr="004E7C03">
        <w:rPr>
          <w:rFonts w:hint="eastAsia"/>
        </w:rPr>
        <w:t>高效新型的</w:t>
      </w:r>
      <w:r w:rsidRPr="004E7C03">
        <w:t xml:space="preserve">SOA </w:t>
      </w:r>
      <w:r w:rsidRPr="004E7C03">
        <w:rPr>
          <w:rFonts w:hint="eastAsia"/>
        </w:rPr>
        <w:t>软件测试技术与工具研究</w:t>
      </w:r>
      <w:r w:rsidRPr="004E7C03">
        <w:rPr>
          <w:rFonts w:hint="eastAsia"/>
        </w:rPr>
        <w:t xml:space="preserve">, </w:t>
      </w:r>
      <w:r w:rsidRPr="004E7C03">
        <w:rPr>
          <w:rFonts w:hint="eastAsia"/>
        </w:rPr>
        <w:t>北京市优秀人才培养项目（</w:t>
      </w:r>
      <w:r w:rsidRPr="004E7C03">
        <w:t>2012D009006000002</w:t>
      </w:r>
      <w:r w:rsidRPr="004E7C03">
        <w:rPr>
          <w:rFonts w:hint="eastAsia"/>
        </w:rPr>
        <w:t>），主要研究人员</w:t>
      </w:r>
      <w:r w:rsidRPr="004E7C03">
        <w:t>.</w:t>
      </w:r>
    </w:p>
    <w:p w:rsidR="005A3851" w:rsidRPr="004E7C03" w:rsidRDefault="0069507A" w:rsidP="00CE6F8A">
      <w:pPr>
        <w:widowControl/>
        <w:numPr>
          <w:ilvl w:val="0"/>
          <w:numId w:val="48"/>
        </w:numPr>
        <w:spacing w:line="312" w:lineRule="auto"/>
        <w:ind w:left="0" w:firstLine="0"/>
        <w:jc w:val="left"/>
        <w:rPr>
          <w:sz w:val="24"/>
        </w:rPr>
      </w:pPr>
      <w:r w:rsidRPr="004E7C03">
        <w:rPr>
          <w:rFonts w:hint="eastAsia"/>
          <w:sz w:val="24"/>
        </w:rPr>
        <w:t>在学期间所获的科研奖励</w:t>
      </w:r>
    </w:p>
    <w:p w:rsidR="005A3851" w:rsidRPr="004E7C03" w:rsidRDefault="0069507A">
      <w:pPr>
        <w:pStyle w:val="u5"/>
        <w:tabs>
          <w:tab w:val="left" w:pos="420"/>
        </w:tabs>
        <w:spacing w:before="24" w:after="24"/>
        <w:ind w:left="360" w:hangingChars="150" w:hanging="360"/>
        <w:rPr>
          <w:rFonts w:cs="Times New Roman"/>
        </w:rPr>
      </w:pPr>
      <w:r w:rsidRPr="004E7C03">
        <w:rPr>
          <w:rFonts w:cs="Times New Roman" w:hint="eastAsia"/>
        </w:rPr>
        <w:t xml:space="preserve">[1] </w:t>
      </w:r>
      <w:r w:rsidRPr="004E7C03">
        <w:rPr>
          <w:rFonts w:cs="Times New Roman"/>
        </w:rPr>
        <w:t>μ</w:t>
      </w:r>
      <w:r w:rsidRPr="004E7C03">
        <w:rPr>
          <w:rFonts w:cs="Times New Roman" w:hint="eastAsia"/>
        </w:rPr>
        <w:t>BPEL</w:t>
      </w:r>
      <w:r w:rsidRPr="004E7C03">
        <w:rPr>
          <w:rFonts w:cs="Times New Roman" w:hint="eastAsia"/>
        </w:rPr>
        <w:t>：一个面向</w:t>
      </w:r>
      <w:r w:rsidRPr="004E7C03">
        <w:rPr>
          <w:rFonts w:cs="Times New Roman" w:hint="eastAsia"/>
        </w:rPr>
        <w:t>BPEL</w:t>
      </w:r>
      <w:r w:rsidRPr="004E7C03">
        <w:rPr>
          <w:rFonts w:cs="Times New Roman" w:hint="eastAsia"/>
        </w:rPr>
        <w:t>服务组装程序的变异测试系统</w:t>
      </w:r>
      <w:r w:rsidRPr="004E7C03">
        <w:rPr>
          <w:rFonts w:cs="Times New Roman"/>
        </w:rPr>
        <w:t>,</w:t>
      </w:r>
      <w:r w:rsidRPr="004E7C03">
        <w:rPr>
          <w:rFonts w:cs="Times New Roman" w:hint="eastAsia"/>
        </w:rPr>
        <w:t xml:space="preserve"> </w:t>
      </w:r>
      <w:r w:rsidRPr="004E7C03">
        <w:rPr>
          <w:rFonts w:cs="Times New Roman" w:hint="eastAsia"/>
        </w:rPr>
        <w:t>全国软件原型竞赛二等奖</w:t>
      </w:r>
      <w:r w:rsidRPr="004E7C03">
        <w:rPr>
          <w:rFonts w:cs="Times New Roman"/>
        </w:rPr>
        <w:t xml:space="preserve">, </w:t>
      </w:r>
      <w:r w:rsidRPr="004E7C03">
        <w:rPr>
          <w:rFonts w:cs="Times New Roman" w:hint="eastAsia"/>
        </w:rPr>
        <w:t>中国计算机学会软件工程专业委员会与中国计算机学会系统软件专业委员会，</w:t>
      </w:r>
      <w:r w:rsidRPr="004E7C03">
        <w:rPr>
          <w:rFonts w:cs="Times New Roman"/>
        </w:rPr>
        <w:t>2015.11.</w:t>
      </w:r>
    </w:p>
    <w:p w:rsidR="005A3851" w:rsidRPr="004E7C03" w:rsidRDefault="0069507A">
      <w:pPr>
        <w:pStyle w:val="u5"/>
        <w:tabs>
          <w:tab w:val="left" w:pos="420"/>
        </w:tabs>
        <w:spacing w:before="24" w:after="24"/>
        <w:ind w:firstLineChars="0" w:firstLine="0"/>
        <w:rPr>
          <w:rFonts w:cs="Times New Roman"/>
        </w:rPr>
      </w:pPr>
      <w:r w:rsidRPr="004E7C03">
        <w:rPr>
          <w:rFonts w:cs="Times New Roman" w:hint="eastAsia"/>
        </w:rPr>
        <w:t xml:space="preserve">[2] </w:t>
      </w:r>
      <w:r w:rsidRPr="004E7C03">
        <w:rPr>
          <w:rFonts w:cs="Times New Roman" w:hint="eastAsia"/>
        </w:rPr>
        <w:t>研究生国家奖学金，北京科技大学，</w:t>
      </w:r>
      <w:r w:rsidRPr="004E7C03">
        <w:rPr>
          <w:rFonts w:cs="Times New Roman"/>
        </w:rPr>
        <w:t>2016</w:t>
      </w:r>
      <w:r w:rsidRPr="004E7C03">
        <w:rPr>
          <w:rFonts w:cs="Times New Roman" w:hint="eastAsia"/>
        </w:rPr>
        <w:t>.</w:t>
      </w:r>
      <w:r w:rsidRPr="004E7C03">
        <w:rPr>
          <w:rFonts w:cs="Times New Roman"/>
        </w:rPr>
        <w:t>10</w:t>
      </w:r>
      <w:r w:rsidRPr="004E7C03">
        <w:rPr>
          <w:rFonts w:cs="Times New Roman" w:hint="eastAsia"/>
        </w:rPr>
        <w:t>.</w:t>
      </w:r>
    </w:p>
    <w:p w:rsidR="00D04E28" w:rsidRPr="00B36D1E" w:rsidRDefault="0069507A" w:rsidP="00CE6F8A">
      <w:pPr>
        <w:widowControl/>
        <w:numPr>
          <w:ilvl w:val="0"/>
          <w:numId w:val="48"/>
        </w:numPr>
        <w:spacing w:line="312" w:lineRule="auto"/>
        <w:ind w:left="0" w:firstLine="0"/>
        <w:jc w:val="left"/>
        <w:rPr>
          <w:sz w:val="24"/>
        </w:rPr>
      </w:pPr>
      <w:r w:rsidRPr="004E7C03">
        <w:rPr>
          <w:rFonts w:hint="eastAsia"/>
          <w:sz w:val="24"/>
        </w:rPr>
        <w:t>在学期间发表的论文</w:t>
      </w:r>
      <w:bookmarkStart w:id="165" w:name="_Toc466530001"/>
    </w:p>
    <w:p w:rsidR="00B36D1E" w:rsidRDefault="00B36D1E" w:rsidP="00B36D1E">
      <w:pPr>
        <w:pStyle w:val="u5"/>
        <w:tabs>
          <w:tab w:val="left" w:pos="420"/>
        </w:tabs>
        <w:spacing w:before="24" w:after="24"/>
        <w:ind w:left="360" w:hangingChars="150" w:hanging="360"/>
        <w:rPr>
          <w:rFonts w:cs="Times New Roman"/>
        </w:rPr>
      </w:pPr>
      <w:r>
        <w:rPr>
          <w:rFonts w:cs="Times New Roman"/>
        </w:rPr>
        <w:t xml:space="preserve">[1] </w:t>
      </w:r>
      <w:r>
        <w:rPr>
          <w:lang w:bidi="ar"/>
        </w:rPr>
        <w:t>Sun, C.-A.,</w:t>
      </w:r>
      <w:r>
        <w:rPr>
          <w:rFonts w:cs="Times New Roman"/>
          <w:kern w:val="0"/>
          <w:szCs w:val="24"/>
          <w:lang w:bidi="ar"/>
        </w:rPr>
        <w:t xml:space="preserve"> P</w:t>
      </w:r>
      <w:r w:rsidR="006276CC">
        <w:rPr>
          <w:rFonts w:cs="Times New Roman" w:hint="eastAsia"/>
          <w:kern w:val="0"/>
          <w:szCs w:val="24"/>
          <w:lang w:bidi="ar"/>
        </w:rPr>
        <w:t>an</w:t>
      </w:r>
      <w:r>
        <w:rPr>
          <w:rFonts w:cs="Times New Roman"/>
          <w:kern w:val="0"/>
          <w:szCs w:val="24"/>
          <w:lang w:bidi="ar"/>
        </w:rPr>
        <w:t>, L., Wang, Q. L., et al. An empirical study on mutation testing of WS-BPEL programs [J]. The Computer Journal, 2016.</w:t>
      </w:r>
      <w:r>
        <w:rPr>
          <w:rFonts w:cs="Times New Roman" w:hint="eastAsia"/>
          <w:kern w:val="0"/>
          <w:szCs w:val="24"/>
          <w:lang w:bidi="ar"/>
        </w:rPr>
        <w:t>（已发表</w:t>
      </w:r>
      <w:r>
        <w:rPr>
          <w:rFonts w:cs="Times New Roman"/>
          <w:kern w:val="0"/>
          <w:szCs w:val="24"/>
          <w:lang w:bidi="ar"/>
        </w:rPr>
        <w:t>. SCI</w:t>
      </w:r>
      <w:r>
        <w:rPr>
          <w:rFonts w:cs="Times New Roman" w:hint="eastAsia"/>
          <w:kern w:val="0"/>
          <w:szCs w:val="24"/>
          <w:lang w:bidi="ar"/>
        </w:rPr>
        <w:t>刊源）</w:t>
      </w:r>
    </w:p>
    <w:p w:rsidR="00B36D1E" w:rsidRDefault="00B36D1E" w:rsidP="00B36D1E">
      <w:pPr>
        <w:pStyle w:val="u5"/>
        <w:tabs>
          <w:tab w:val="left" w:pos="420"/>
        </w:tabs>
        <w:spacing w:before="24" w:after="24"/>
        <w:ind w:left="360" w:hangingChars="150" w:hanging="360"/>
        <w:rPr>
          <w:rFonts w:cs="Times New Roman"/>
          <w:kern w:val="0"/>
          <w:szCs w:val="24"/>
          <w:lang w:bidi="ar"/>
        </w:rPr>
      </w:pPr>
      <w:r>
        <w:rPr>
          <w:rFonts w:cs="Times New Roman"/>
        </w:rPr>
        <w:t>[2]</w:t>
      </w:r>
      <w:r>
        <w:rPr>
          <w:rFonts w:cs="Times New Roman"/>
          <w:kern w:val="0"/>
          <w:szCs w:val="24"/>
          <w:lang w:bidi="ar"/>
        </w:rPr>
        <w:t xml:space="preserve"> </w:t>
      </w:r>
      <w:r>
        <w:rPr>
          <w:lang w:bidi="ar"/>
        </w:rPr>
        <w:t>Sun, C.-A.,</w:t>
      </w:r>
      <w:r>
        <w:rPr>
          <w:rFonts w:cs="Times New Roman"/>
          <w:kern w:val="0"/>
          <w:szCs w:val="24"/>
          <w:lang w:bidi="ar"/>
        </w:rPr>
        <w:t xml:space="preserve"> Zhao, Y., P</w:t>
      </w:r>
      <w:r w:rsidR="006276CC">
        <w:rPr>
          <w:rFonts w:cs="Times New Roman" w:hint="eastAsia"/>
          <w:kern w:val="0"/>
          <w:szCs w:val="24"/>
          <w:lang w:bidi="ar"/>
        </w:rPr>
        <w:t>an</w:t>
      </w:r>
      <w:r>
        <w:rPr>
          <w:rFonts w:cs="Times New Roman"/>
          <w:kern w:val="0"/>
          <w:szCs w:val="24"/>
          <w:lang w:bidi="ar"/>
        </w:rPr>
        <w:t>, L., et al. Automated testing of WS-BPEL service compositions-A scenario - oriented approach [J]. IEEE Transactions on Services Computing, 2015.</w:t>
      </w:r>
      <w:r>
        <w:rPr>
          <w:rFonts w:cs="Times New Roman" w:hint="eastAsia"/>
          <w:kern w:val="0"/>
          <w:szCs w:val="24"/>
          <w:lang w:bidi="ar"/>
        </w:rPr>
        <w:t>（已发表</w:t>
      </w:r>
      <w:r>
        <w:rPr>
          <w:rFonts w:cs="Times New Roman"/>
          <w:kern w:val="0"/>
          <w:szCs w:val="24"/>
          <w:lang w:bidi="ar"/>
        </w:rPr>
        <w:t>. SCI</w:t>
      </w:r>
      <w:r>
        <w:rPr>
          <w:rFonts w:cs="Times New Roman" w:hint="eastAsia"/>
          <w:kern w:val="0"/>
          <w:szCs w:val="24"/>
          <w:lang w:bidi="ar"/>
        </w:rPr>
        <w:t>刊源）</w:t>
      </w:r>
    </w:p>
    <w:p w:rsidR="00AE6618" w:rsidRDefault="00AE6618" w:rsidP="00B36D1E">
      <w:pPr>
        <w:pStyle w:val="u5"/>
        <w:tabs>
          <w:tab w:val="left" w:pos="420"/>
        </w:tabs>
        <w:spacing w:before="24" w:after="24"/>
        <w:ind w:left="360" w:hangingChars="150" w:hanging="360"/>
        <w:rPr>
          <w:rFonts w:cs="Times New Roman"/>
          <w:kern w:val="0"/>
          <w:szCs w:val="24"/>
          <w:lang w:bidi="ar"/>
        </w:rPr>
      </w:pPr>
      <w:r>
        <w:rPr>
          <w:kern w:val="0"/>
          <w:lang w:bidi="ar"/>
        </w:rPr>
        <w:t>[3]</w:t>
      </w:r>
      <w:r>
        <w:rPr>
          <w:rFonts w:hint="eastAsia"/>
          <w:kern w:val="0"/>
          <w:lang w:bidi="ar"/>
        </w:rPr>
        <w:t xml:space="preserve"> </w:t>
      </w:r>
      <w:r>
        <w:rPr>
          <w:lang w:bidi="ar"/>
        </w:rPr>
        <w:t>Sun, C.-A.,</w:t>
      </w:r>
      <w:r>
        <w:rPr>
          <w:kern w:val="0"/>
          <w:lang w:bidi="ar"/>
        </w:rPr>
        <w:t xml:space="preserve"> Zhao, Y., P</w:t>
      </w:r>
      <w:r w:rsidR="006276CC">
        <w:rPr>
          <w:rFonts w:hint="eastAsia"/>
          <w:kern w:val="0"/>
          <w:lang w:bidi="ar"/>
        </w:rPr>
        <w:t>an</w:t>
      </w:r>
      <w:r>
        <w:rPr>
          <w:kern w:val="0"/>
          <w:lang w:bidi="ar"/>
        </w:rPr>
        <w:t>, L., et al. A transformation-based approach to testing concurrent programs using UML activity diagrams [J]. Software: Practice and Experience, 2016, 46(4): 551-576.</w:t>
      </w:r>
      <w:r>
        <w:rPr>
          <w:rFonts w:hint="eastAsia"/>
          <w:kern w:val="0"/>
          <w:lang w:bidi="ar"/>
        </w:rPr>
        <w:t>（已发表</w:t>
      </w:r>
      <w:r>
        <w:rPr>
          <w:kern w:val="0"/>
          <w:lang w:bidi="ar"/>
        </w:rPr>
        <w:t>. SCI</w:t>
      </w:r>
      <w:r>
        <w:rPr>
          <w:rFonts w:hint="eastAsia"/>
          <w:kern w:val="0"/>
          <w:lang w:bidi="ar"/>
        </w:rPr>
        <w:t>刊源</w:t>
      </w:r>
      <w:r>
        <w:rPr>
          <w:kern w:val="0"/>
          <w:lang w:bidi="ar"/>
        </w:rPr>
        <w:t>. SCI</w:t>
      </w:r>
      <w:r>
        <w:rPr>
          <w:rFonts w:hint="eastAsia"/>
          <w:kern w:val="0"/>
          <w:lang w:bidi="ar"/>
        </w:rPr>
        <w:t>检索号</w:t>
      </w:r>
      <w:r>
        <w:rPr>
          <w:kern w:val="0"/>
          <w:lang w:bidi="ar"/>
        </w:rPr>
        <w:t>000372324600005</w:t>
      </w:r>
      <w:r>
        <w:rPr>
          <w:rFonts w:hint="eastAsia"/>
          <w:kern w:val="0"/>
          <w:lang w:bidi="ar"/>
        </w:rPr>
        <w:t>）</w:t>
      </w:r>
    </w:p>
    <w:p w:rsidR="00B36D1E" w:rsidRPr="00D04E28" w:rsidRDefault="00B36D1E" w:rsidP="00D04E28">
      <w:pPr>
        <w:widowControl/>
        <w:spacing w:line="312" w:lineRule="auto"/>
        <w:jc w:val="left"/>
        <w:rPr>
          <w:kern w:val="0"/>
          <w:sz w:val="24"/>
          <w:lang w:bidi="ar"/>
        </w:rPr>
        <w:sectPr w:rsidR="00B36D1E" w:rsidRPr="00D04E28" w:rsidSect="004E7C03">
          <w:type w:val="oddPage"/>
          <w:pgSz w:w="11906" w:h="16838"/>
          <w:pgMar w:top="1701" w:right="1701" w:bottom="1134" w:left="1701" w:header="851" w:footer="992" w:gutter="567"/>
          <w:cols w:space="720"/>
        </w:sectPr>
      </w:pPr>
    </w:p>
    <w:p w:rsidR="005A3851" w:rsidRPr="004E7C03" w:rsidRDefault="0069507A">
      <w:pPr>
        <w:pStyle w:val="u4"/>
      </w:pPr>
      <w:bookmarkStart w:id="166" w:name="_Toc470079498"/>
      <w:r w:rsidRPr="004E7C03">
        <w:rPr>
          <w:rFonts w:hint="eastAsia"/>
        </w:rPr>
        <w:lastRenderedPageBreak/>
        <w:t>独创性说明</w:t>
      </w:r>
      <w:bookmarkEnd w:id="165"/>
      <w:bookmarkEnd w:id="166"/>
    </w:p>
    <w:p w:rsidR="005A3851" w:rsidRPr="004E7C03" w:rsidRDefault="0069507A">
      <w:pPr>
        <w:pStyle w:val="a8"/>
        <w:spacing w:after="360" w:line="360" w:lineRule="auto"/>
        <w:ind w:firstLine="539"/>
        <w:jc w:val="both"/>
        <w:rPr>
          <w:sz w:val="28"/>
        </w:rPr>
      </w:pPr>
      <w:r w:rsidRPr="004E7C03">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5A3851" w:rsidRPr="004E7C03" w:rsidRDefault="0069507A">
      <w:pPr>
        <w:jc w:val="right"/>
        <w:rPr>
          <w:spacing w:val="-5"/>
          <w:kern w:val="0"/>
          <w:sz w:val="28"/>
          <w:szCs w:val="20"/>
        </w:rPr>
      </w:pPr>
      <w:r w:rsidRPr="004E7C03">
        <w:rPr>
          <w:spacing w:val="-5"/>
          <w:kern w:val="0"/>
          <w:sz w:val="28"/>
          <w:szCs w:val="20"/>
        </w:rPr>
        <w:tab/>
      </w:r>
      <w:r w:rsidRPr="004E7C03">
        <w:rPr>
          <w:rFonts w:hint="eastAsia"/>
          <w:spacing w:val="-5"/>
          <w:kern w:val="0"/>
          <w:sz w:val="28"/>
          <w:szCs w:val="20"/>
        </w:rPr>
        <w:t>签名：</w:t>
      </w:r>
      <w:r w:rsidRPr="004E7C03">
        <w:rPr>
          <w:spacing w:val="-5"/>
          <w:kern w:val="0"/>
          <w:sz w:val="28"/>
          <w:szCs w:val="20"/>
        </w:rPr>
        <w:t xml:space="preserve">___________ </w:t>
      </w:r>
      <w:r w:rsidRPr="004E7C03">
        <w:rPr>
          <w:rFonts w:hint="eastAsia"/>
          <w:spacing w:val="-5"/>
          <w:kern w:val="0"/>
          <w:sz w:val="28"/>
          <w:szCs w:val="20"/>
        </w:rPr>
        <w:t>日期：</w:t>
      </w:r>
      <w:r w:rsidRPr="004E7C03">
        <w:rPr>
          <w:spacing w:val="-5"/>
          <w:kern w:val="0"/>
          <w:sz w:val="28"/>
          <w:szCs w:val="20"/>
        </w:rPr>
        <w:t>____________</w:t>
      </w:r>
    </w:p>
    <w:p w:rsidR="005A3851" w:rsidRPr="004E7C03" w:rsidRDefault="005A3851"/>
    <w:p w:rsidR="005A3851" w:rsidRPr="004E7C03" w:rsidRDefault="005A3851"/>
    <w:p w:rsidR="005A3851" w:rsidRPr="004E7C03" w:rsidRDefault="005A3851"/>
    <w:p w:rsidR="005A3851" w:rsidRPr="004E7C03" w:rsidRDefault="005A3851"/>
    <w:p w:rsidR="005A3851" w:rsidRPr="004E7C03" w:rsidRDefault="005A3851"/>
    <w:p w:rsidR="005A3851" w:rsidRPr="004E7C03" w:rsidRDefault="005A3851"/>
    <w:p w:rsidR="005A3851" w:rsidRPr="004E7C03" w:rsidRDefault="0069507A">
      <w:pPr>
        <w:pStyle w:val="u4"/>
      </w:pPr>
      <w:bookmarkStart w:id="167" w:name="_Toc466530002"/>
      <w:bookmarkStart w:id="168" w:name="_Toc470079499"/>
      <w:r w:rsidRPr="004E7C03">
        <w:rPr>
          <w:rFonts w:hint="eastAsia"/>
        </w:rPr>
        <w:t>关于论文使用授权的说明</w:t>
      </w:r>
      <w:bookmarkEnd w:id="167"/>
      <w:bookmarkEnd w:id="168"/>
    </w:p>
    <w:p w:rsidR="005A3851" w:rsidRPr="004E7C03" w:rsidRDefault="0069507A">
      <w:pPr>
        <w:spacing w:line="360" w:lineRule="auto"/>
        <w:ind w:firstLineChars="200" w:firstLine="560"/>
        <w:rPr>
          <w:sz w:val="28"/>
          <w:szCs w:val="28"/>
        </w:rPr>
      </w:pPr>
      <w:r w:rsidRPr="004E7C03">
        <w:rPr>
          <w:rFonts w:hint="eastAsia"/>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5A3851" w:rsidRPr="004E7C03" w:rsidRDefault="0069507A">
      <w:pPr>
        <w:spacing w:line="360" w:lineRule="auto"/>
        <w:ind w:firstLineChars="200" w:firstLine="542"/>
        <w:rPr>
          <w:b/>
          <w:spacing w:val="-5"/>
          <w:kern w:val="0"/>
          <w:sz w:val="28"/>
          <w:szCs w:val="20"/>
        </w:rPr>
      </w:pPr>
      <w:r w:rsidRPr="004E7C03">
        <w:rPr>
          <w:rFonts w:hint="eastAsia"/>
          <w:b/>
          <w:spacing w:val="-5"/>
          <w:kern w:val="0"/>
          <w:sz w:val="28"/>
          <w:szCs w:val="20"/>
        </w:rPr>
        <w:t>（保密的论文在解密后应遵循此规定）</w:t>
      </w:r>
    </w:p>
    <w:p w:rsidR="005A3851" w:rsidRPr="004E7C03" w:rsidRDefault="005A3851">
      <w:pPr>
        <w:pStyle w:val="a8"/>
        <w:tabs>
          <w:tab w:val="left" w:pos="3135"/>
        </w:tabs>
        <w:jc w:val="both"/>
        <w:rPr>
          <w:sz w:val="28"/>
        </w:rPr>
      </w:pPr>
    </w:p>
    <w:p w:rsidR="005A3851" w:rsidRPr="004E7C03" w:rsidRDefault="0069507A">
      <w:pPr>
        <w:rPr>
          <w:spacing w:val="-5"/>
          <w:kern w:val="0"/>
          <w:sz w:val="28"/>
          <w:szCs w:val="20"/>
        </w:rPr>
      </w:pPr>
      <w:r w:rsidRPr="004E7C03">
        <w:rPr>
          <w:rFonts w:hint="eastAsia"/>
          <w:spacing w:val="-5"/>
          <w:kern w:val="0"/>
          <w:sz w:val="28"/>
          <w:szCs w:val="20"/>
        </w:rPr>
        <w:t>签名：</w:t>
      </w:r>
      <w:r w:rsidRPr="004E7C03">
        <w:rPr>
          <w:spacing w:val="-5"/>
          <w:kern w:val="0"/>
          <w:sz w:val="28"/>
          <w:szCs w:val="20"/>
        </w:rPr>
        <w:t xml:space="preserve">___________  </w:t>
      </w:r>
      <w:r w:rsidRPr="004E7C03">
        <w:rPr>
          <w:rFonts w:hint="eastAsia"/>
          <w:spacing w:val="-5"/>
          <w:kern w:val="0"/>
          <w:sz w:val="28"/>
          <w:szCs w:val="20"/>
        </w:rPr>
        <w:t>导师签名：</w:t>
      </w:r>
      <w:r w:rsidRPr="004E7C03">
        <w:rPr>
          <w:spacing w:val="-5"/>
          <w:kern w:val="0"/>
          <w:sz w:val="28"/>
          <w:szCs w:val="20"/>
        </w:rPr>
        <w:t xml:space="preserve">___________ </w:t>
      </w:r>
      <w:r w:rsidRPr="004E7C03">
        <w:rPr>
          <w:rFonts w:hint="eastAsia"/>
          <w:spacing w:val="-5"/>
          <w:kern w:val="0"/>
          <w:sz w:val="28"/>
          <w:szCs w:val="20"/>
        </w:rPr>
        <w:t>日期：</w:t>
      </w:r>
      <w:r w:rsidRPr="004E7C03">
        <w:rPr>
          <w:spacing w:val="-5"/>
          <w:kern w:val="0"/>
          <w:sz w:val="28"/>
          <w:szCs w:val="20"/>
        </w:rPr>
        <w:t>____________</w:t>
      </w:r>
    </w:p>
    <w:p w:rsidR="005A3851" w:rsidRPr="004E7C03" w:rsidRDefault="005A3851">
      <w:pPr>
        <w:pStyle w:val="u4"/>
        <w:sectPr w:rsidR="005A3851" w:rsidRPr="004E7C03">
          <w:footerReference w:type="default" r:id="rId65"/>
          <w:type w:val="oddPage"/>
          <w:pgSz w:w="11906" w:h="16838"/>
          <w:pgMar w:top="1701" w:right="1701" w:bottom="1134" w:left="1701" w:header="851" w:footer="992" w:gutter="567"/>
          <w:cols w:space="425"/>
          <w:docGrid w:linePitch="312"/>
        </w:sectPr>
      </w:pPr>
    </w:p>
    <w:p w:rsidR="005A3851" w:rsidRPr="004E7C03" w:rsidRDefault="0069507A">
      <w:pPr>
        <w:pStyle w:val="u4"/>
      </w:pPr>
      <w:bookmarkStart w:id="169" w:name="_Toc470079500"/>
      <w:r w:rsidRPr="004E7C03">
        <w:rPr>
          <w:rFonts w:hint="eastAsia"/>
        </w:rPr>
        <w:lastRenderedPageBreak/>
        <w:t>学位论文数据集</w:t>
      </w:r>
      <w:bookmarkEnd w:id="169"/>
    </w:p>
    <w:tbl>
      <w:tblPr>
        <w:tblW w:w="8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4"/>
        <w:gridCol w:w="1614"/>
        <w:gridCol w:w="1645"/>
        <w:gridCol w:w="1625"/>
        <w:gridCol w:w="1655"/>
      </w:tblGrid>
      <w:tr w:rsidR="005A3851" w:rsidRPr="004E7C03">
        <w:tc>
          <w:tcPr>
            <w:tcW w:w="1614"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关键词*</w:t>
            </w:r>
          </w:p>
        </w:tc>
        <w:tc>
          <w:tcPr>
            <w:tcW w:w="1614"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密级*</w:t>
            </w:r>
          </w:p>
        </w:tc>
        <w:tc>
          <w:tcPr>
            <w:tcW w:w="164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中图分类号*</w:t>
            </w:r>
          </w:p>
        </w:tc>
        <w:tc>
          <w:tcPr>
            <w:tcW w:w="162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b/>
                <w:szCs w:val="21"/>
              </w:rPr>
              <w:t>UDC</w:t>
            </w:r>
          </w:p>
        </w:tc>
        <w:tc>
          <w:tcPr>
            <w:tcW w:w="165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论文资助</w:t>
            </w:r>
          </w:p>
        </w:tc>
      </w:tr>
      <w:tr w:rsidR="005A3851" w:rsidRPr="004E7C03">
        <w:tc>
          <w:tcPr>
            <w:tcW w:w="1614" w:type="dxa"/>
            <w:tcMar>
              <w:top w:w="28" w:type="dxa"/>
              <w:bottom w:w="28" w:type="dxa"/>
            </w:tcMar>
          </w:tcPr>
          <w:p w:rsidR="005A3851" w:rsidRPr="004E7C03" w:rsidRDefault="0069507A">
            <w:pPr>
              <w:pStyle w:val="afff6"/>
              <w:ind w:firstLineChars="0" w:firstLine="0"/>
            </w:pPr>
            <w:r w:rsidRPr="004E7C03">
              <w:rPr>
                <w:rFonts w:hint="eastAsia"/>
              </w:rPr>
              <w:t>服务组装，</w:t>
            </w:r>
            <w:r w:rsidRPr="004E7C03">
              <w:rPr>
                <w:rFonts w:hint="eastAsia"/>
              </w:rPr>
              <w:t>BPEL</w:t>
            </w:r>
            <w:r w:rsidRPr="004E7C03">
              <w:rPr>
                <w:rFonts w:hint="eastAsia"/>
              </w:rPr>
              <w:t>，变异测试，测试工具，包含关系</w:t>
            </w:r>
          </w:p>
        </w:tc>
        <w:tc>
          <w:tcPr>
            <w:tcW w:w="1614" w:type="dxa"/>
            <w:tcMar>
              <w:top w:w="28" w:type="dxa"/>
              <w:bottom w:w="28" w:type="dxa"/>
            </w:tcMar>
          </w:tcPr>
          <w:p w:rsidR="005A3851" w:rsidRPr="004E7C03" w:rsidRDefault="0069507A">
            <w:pPr>
              <w:pStyle w:val="afff6"/>
              <w:ind w:firstLineChars="0" w:firstLine="0"/>
            </w:pPr>
            <w:r w:rsidRPr="004E7C03">
              <w:rPr>
                <w:rFonts w:hint="eastAsia"/>
              </w:rPr>
              <w:t>公开</w:t>
            </w:r>
          </w:p>
        </w:tc>
        <w:tc>
          <w:tcPr>
            <w:tcW w:w="1645" w:type="dxa"/>
            <w:tcMar>
              <w:top w:w="28" w:type="dxa"/>
              <w:bottom w:w="28" w:type="dxa"/>
            </w:tcMar>
          </w:tcPr>
          <w:p w:rsidR="005A3851" w:rsidRPr="004E7C03" w:rsidRDefault="0069507A">
            <w:pPr>
              <w:pStyle w:val="afff6"/>
              <w:ind w:firstLineChars="0" w:firstLine="0"/>
            </w:pPr>
            <w:r w:rsidRPr="004E7C03">
              <w:rPr>
                <w:rFonts w:hint="eastAsia"/>
              </w:rPr>
              <w:t>TP311</w:t>
            </w:r>
          </w:p>
        </w:tc>
        <w:tc>
          <w:tcPr>
            <w:tcW w:w="1625" w:type="dxa"/>
            <w:tcMar>
              <w:top w:w="28" w:type="dxa"/>
              <w:bottom w:w="28" w:type="dxa"/>
            </w:tcMar>
          </w:tcPr>
          <w:p w:rsidR="005A3851" w:rsidRPr="004E7C03" w:rsidRDefault="0069507A">
            <w:pPr>
              <w:pStyle w:val="afff6"/>
              <w:ind w:firstLineChars="0" w:firstLine="0"/>
            </w:pPr>
            <w:r w:rsidRPr="004E7C03">
              <w:rPr>
                <w:rFonts w:hint="eastAsia"/>
              </w:rPr>
              <w:t>004.41</w:t>
            </w:r>
          </w:p>
        </w:tc>
        <w:tc>
          <w:tcPr>
            <w:tcW w:w="1655" w:type="dxa"/>
            <w:tcMar>
              <w:top w:w="28" w:type="dxa"/>
              <w:bottom w:w="28" w:type="dxa"/>
            </w:tcMar>
          </w:tcPr>
          <w:p w:rsidR="005A3851" w:rsidRPr="004E7C03" w:rsidRDefault="005A3851">
            <w:pPr>
              <w:pStyle w:val="afff6"/>
              <w:ind w:firstLineChars="0" w:firstLine="0"/>
            </w:pPr>
          </w:p>
        </w:tc>
      </w:tr>
      <w:tr w:rsidR="005A3851" w:rsidRPr="004E7C03">
        <w:tc>
          <w:tcPr>
            <w:tcW w:w="3228"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学位授予单位名称*</w:t>
            </w:r>
          </w:p>
        </w:tc>
        <w:tc>
          <w:tcPr>
            <w:tcW w:w="164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学位授予单位代码*</w:t>
            </w:r>
          </w:p>
        </w:tc>
        <w:tc>
          <w:tcPr>
            <w:tcW w:w="162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学位类别*</w:t>
            </w:r>
          </w:p>
        </w:tc>
        <w:tc>
          <w:tcPr>
            <w:tcW w:w="165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学位级别*</w:t>
            </w:r>
          </w:p>
        </w:tc>
      </w:tr>
      <w:tr w:rsidR="005A3851" w:rsidRPr="004E7C03">
        <w:tc>
          <w:tcPr>
            <w:tcW w:w="3228" w:type="dxa"/>
            <w:gridSpan w:val="2"/>
            <w:tcMar>
              <w:top w:w="28" w:type="dxa"/>
              <w:bottom w:w="28" w:type="dxa"/>
            </w:tcMar>
          </w:tcPr>
          <w:p w:rsidR="005A3851" w:rsidRPr="004E7C03" w:rsidRDefault="0069507A">
            <w:pPr>
              <w:pStyle w:val="afff6"/>
              <w:ind w:firstLineChars="0" w:firstLine="0"/>
            </w:pPr>
            <w:r w:rsidRPr="004E7C03">
              <w:rPr>
                <w:rFonts w:hint="eastAsia"/>
              </w:rPr>
              <w:t>北京科技大学</w:t>
            </w:r>
          </w:p>
        </w:tc>
        <w:tc>
          <w:tcPr>
            <w:tcW w:w="1645" w:type="dxa"/>
            <w:tcMar>
              <w:top w:w="28" w:type="dxa"/>
              <w:bottom w:w="28" w:type="dxa"/>
            </w:tcMar>
          </w:tcPr>
          <w:p w:rsidR="005A3851" w:rsidRPr="004E7C03" w:rsidRDefault="0069507A">
            <w:pPr>
              <w:pStyle w:val="afff6"/>
              <w:ind w:firstLineChars="0" w:firstLine="0"/>
            </w:pPr>
            <w:r w:rsidRPr="004E7C03">
              <w:t>10008</w:t>
            </w:r>
          </w:p>
        </w:tc>
        <w:tc>
          <w:tcPr>
            <w:tcW w:w="1625" w:type="dxa"/>
            <w:tcMar>
              <w:top w:w="28" w:type="dxa"/>
              <w:bottom w:w="28" w:type="dxa"/>
            </w:tcMar>
          </w:tcPr>
          <w:p w:rsidR="005A3851" w:rsidRPr="004E7C03" w:rsidRDefault="0069507A">
            <w:pPr>
              <w:pStyle w:val="afff6"/>
              <w:ind w:firstLineChars="0" w:firstLine="0"/>
            </w:pPr>
            <w:r w:rsidRPr="004E7C03">
              <w:rPr>
                <w:rFonts w:hint="eastAsia"/>
              </w:rPr>
              <w:t>工学</w:t>
            </w:r>
          </w:p>
        </w:tc>
        <w:tc>
          <w:tcPr>
            <w:tcW w:w="1655" w:type="dxa"/>
            <w:tcMar>
              <w:top w:w="28" w:type="dxa"/>
              <w:bottom w:w="28" w:type="dxa"/>
            </w:tcMar>
          </w:tcPr>
          <w:p w:rsidR="005A3851" w:rsidRPr="004E7C03" w:rsidRDefault="0069507A">
            <w:pPr>
              <w:pStyle w:val="afff6"/>
              <w:ind w:firstLineChars="0" w:firstLine="0"/>
            </w:pPr>
            <w:r w:rsidRPr="004E7C03">
              <w:rPr>
                <w:rFonts w:hint="eastAsia"/>
              </w:rPr>
              <w:t>硕士</w:t>
            </w:r>
          </w:p>
        </w:tc>
      </w:tr>
      <w:tr w:rsidR="005A3851" w:rsidRPr="004E7C03">
        <w:tc>
          <w:tcPr>
            <w:tcW w:w="3228"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论文题名*</w:t>
            </w:r>
          </w:p>
        </w:tc>
        <w:tc>
          <w:tcPr>
            <w:tcW w:w="3270"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并列题名</w:t>
            </w:r>
          </w:p>
        </w:tc>
        <w:tc>
          <w:tcPr>
            <w:tcW w:w="165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论文语种*</w:t>
            </w:r>
          </w:p>
        </w:tc>
      </w:tr>
      <w:tr w:rsidR="005A3851" w:rsidRPr="004E7C03">
        <w:tc>
          <w:tcPr>
            <w:tcW w:w="3228" w:type="dxa"/>
            <w:gridSpan w:val="2"/>
            <w:tcMar>
              <w:top w:w="28" w:type="dxa"/>
              <w:bottom w:w="28" w:type="dxa"/>
            </w:tcMar>
          </w:tcPr>
          <w:p w:rsidR="005A3851" w:rsidRPr="004E7C03" w:rsidRDefault="0069507A">
            <w:pPr>
              <w:pStyle w:val="afff6"/>
              <w:ind w:firstLineChars="0" w:firstLine="0"/>
            </w:pPr>
            <w:r w:rsidRPr="004E7C03">
              <w:rPr>
                <w:rFonts w:hint="eastAsia"/>
              </w:rPr>
              <w:t>BPEL</w:t>
            </w:r>
            <w:r w:rsidRPr="004E7C03">
              <w:rPr>
                <w:rFonts w:hint="eastAsia"/>
              </w:rPr>
              <w:t>程序的变异测试优化技术与集成化支持工具研究</w:t>
            </w:r>
          </w:p>
        </w:tc>
        <w:tc>
          <w:tcPr>
            <w:tcW w:w="3270" w:type="dxa"/>
            <w:gridSpan w:val="2"/>
            <w:tcMar>
              <w:top w:w="28" w:type="dxa"/>
              <w:bottom w:w="28" w:type="dxa"/>
            </w:tcMar>
          </w:tcPr>
          <w:p w:rsidR="005A3851" w:rsidRPr="004E7C03" w:rsidRDefault="005A3851">
            <w:pPr>
              <w:pStyle w:val="afff6"/>
              <w:ind w:firstLineChars="0" w:firstLine="0"/>
            </w:pPr>
          </w:p>
        </w:tc>
        <w:tc>
          <w:tcPr>
            <w:tcW w:w="1655" w:type="dxa"/>
            <w:tcMar>
              <w:top w:w="28" w:type="dxa"/>
              <w:bottom w:w="28" w:type="dxa"/>
            </w:tcMar>
          </w:tcPr>
          <w:p w:rsidR="005A3851" w:rsidRPr="004E7C03" w:rsidRDefault="0069507A">
            <w:pPr>
              <w:pStyle w:val="afff6"/>
              <w:ind w:firstLineChars="0" w:firstLine="0"/>
            </w:pPr>
            <w:r w:rsidRPr="004E7C03">
              <w:rPr>
                <w:rFonts w:hint="eastAsia"/>
              </w:rPr>
              <w:t>中文</w:t>
            </w:r>
          </w:p>
        </w:tc>
      </w:tr>
      <w:tr w:rsidR="005A3851" w:rsidRPr="004E7C03">
        <w:tc>
          <w:tcPr>
            <w:tcW w:w="1614" w:type="dxa"/>
            <w:tcMar>
              <w:top w:w="28" w:type="dxa"/>
              <w:bottom w:w="28" w:type="dxa"/>
            </w:tcMar>
          </w:tcPr>
          <w:p w:rsidR="005A3851" w:rsidRPr="004E7C03" w:rsidRDefault="0069507A">
            <w:pPr>
              <w:pStyle w:val="afff6"/>
              <w:ind w:firstLineChars="0" w:firstLine="0"/>
              <w:rPr>
                <w:b/>
              </w:rPr>
            </w:pPr>
            <w:r w:rsidRPr="004E7C03">
              <w:rPr>
                <w:rFonts w:hint="eastAsia"/>
                <w:b/>
              </w:rPr>
              <w:t>作者姓名</w:t>
            </w:r>
            <w:r w:rsidRPr="004E7C03">
              <w:rPr>
                <w:rFonts w:hint="eastAsia"/>
                <w:b/>
              </w:rPr>
              <w:t>*</w:t>
            </w:r>
          </w:p>
        </w:tc>
        <w:tc>
          <w:tcPr>
            <w:tcW w:w="3259" w:type="dxa"/>
            <w:gridSpan w:val="2"/>
            <w:tcMar>
              <w:top w:w="28" w:type="dxa"/>
              <w:bottom w:w="28" w:type="dxa"/>
            </w:tcMar>
          </w:tcPr>
          <w:p w:rsidR="005A3851" w:rsidRPr="004E7C03" w:rsidRDefault="0069507A">
            <w:pPr>
              <w:pStyle w:val="afff6"/>
              <w:ind w:firstLineChars="0" w:firstLine="0"/>
            </w:pPr>
            <w:r w:rsidRPr="004E7C03">
              <w:rPr>
                <w:rFonts w:hint="eastAsia"/>
              </w:rPr>
              <w:t>潘琳</w:t>
            </w:r>
          </w:p>
        </w:tc>
        <w:tc>
          <w:tcPr>
            <w:tcW w:w="1625" w:type="dxa"/>
            <w:tcMar>
              <w:top w:w="28" w:type="dxa"/>
              <w:bottom w:w="28" w:type="dxa"/>
            </w:tcMar>
          </w:tcPr>
          <w:p w:rsidR="005A3851" w:rsidRPr="004E7C03" w:rsidRDefault="0069507A">
            <w:pPr>
              <w:pStyle w:val="afff6"/>
              <w:ind w:firstLineChars="0" w:firstLine="0"/>
              <w:jc w:val="center"/>
              <w:rPr>
                <w:b/>
              </w:rPr>
            </w:pPr>
            <w:r w:rsidRPr="004E7C03">
              <w:rPr>
                <w:rFonts w:hint="eastAsia"/>
                <w:b/>
              </w:rPr>
              <w:t>学号</w:t>
            </w:r>
            <w:r w:rsidRPr="004E7C03">
              <w:rPr>
                <w:rFonts w:hint="eastAsia"/>
                <w:b/>
              </w:rPr>
              <w:t>*</w:t>
            </w:r>
          </w:p>
        </w:tc>
        <w:tc>
          <w:tcPr>
            <w:tcW w:w="1655" w:type="dxa"/>
            <w:tcMar>
              <w:top w:w="28" w:type="dxa"/>
              <w:bottom w:w="28" w:type="dxa"/>
            </w:tcMar>
          </w:tcPr>
          <w:p w:rsidR="005A3851" w:rsidRPr="004E7C03" w:rsidRDefault="0069507A">
            <w:pPr>
              <w:pStyle w:val="afff6"/>
              <w:ind w:firstLineChars="0" w:firstLine="0"/>
            </w:pPr>
            <w:r w:rsidRPr="004E7C03">
              <w:rPr>
                <w:rFonts w:hint="eastAsia"/>
              </w:rPr>
              <w:t>G20148605</w:t>
            </w:r>
          </w:p>
        </w:tc>
      </w:tr>
      <w:tr w:rsidR="005A3851" w:rsidRPr="004E7C03">
        <w:tc>
          <w:tcPr>
            <w:tcW w:w="3228"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培养单位名称*</w:t>
            </w:r>
          </w:p>
        </w:tc>
        <w:tc>
          <w:tcPr>
            <w:tcW w:w="164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培养单位代码*</w:t>
            </w:r>
          </w:p>
        </w:tc>
        <w:tc>
          <w:tcPr>
            <w:tcW w:w="162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培养单位地址</w:t>
            </w:r>
          </w:p>
        </w:tc>
        <w:tc>
          <w:tcPr>
            <w:tcW w:w="165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邮编</w:t>
            </w:r>
          </w:p>
        </w:tc>
      </w:tr>
      <w:tr w:rsidR="005A3851" w:rsidRPr="004E7C03">
        <w:tc>
          <w:tcPr>
            <w:tcW w:w="3228" w:type="dxa"/>
            <w:gridSpan w:val="2"/>
            <w:tcMar>
              <w:top w:w="28" w:type="dxa"/>
              <w:bottom w:w="28" w:type="dxa"/>
            </w:tcMar>
          </w:tcPr>
          <w:p w:rsidR="005A3851" w:rsidRPr="004E7C03" w:rsidRDefault="0069507A">
            <w:pPr>
              <w:pStyle w:val="afff6"/>
              <w:ind w:firstLineChars="0" w:firstLine="0"/>
            </w:pPr>
            <w:r w:rsidRPr="004E7C03">
              <w:rPr>
                <w:rFonts w:hint="eastAsia"/>
              </w:rPr>
              <w:t>北京科技大学</w:t>
            </w:r>
          </w:p>
        </w:tc>
        <w:tc>
          <w:tcPr>
            <w:tcW w:w="1645" w:type="dxa"/>
            <w:tcMar>
              <w:top w:w="28" w:type="dxa"/>
              <w:bottom w:w="28" w:type="dxa"/>
            </w:tcMar>
          </w:tcPr>
          <w:p w:rsidR="005A3851" w:rsidRPr="004E7C03" w:rsidRDefault="0069507A">
            <w:pPr>
              <w:pStyle w:val="afff6"/>
              <w:ind w:firstLineChars="0" w:firstLine="0"/>
            </w:pPr>
            <w:r w:rsidRPr="004E7C03">
              <w:rPr>
                <w:rFonts w:hint="eastAsia"/>
              </w:rPr>
              <w:t>10008</w:t>
            </w:r>
          </w:p>
        </w:tc>
        <w:tc>
          <w:tcPr>
            <w:tcW w:w="1625" w:type="dxa"/>
            <w:tcMar>
              <w:top w:w="28" w:type="dxa"/>
              <w:bottom w:w="28" w:type="dxa"/>
            </w:tcMar>
          </w:tcPr>
          <w:p w:rsidR="005A3851" w:rsidRPr="004E7C03" w:rsidRDefault="0069507A">
            <w:pPr>
              <w:pStyle w:val="afff6"/>
              <w:ind w:firstLineChars="0" w:firstLine="0"/>
            </w:pPr>
            <w:r w:rsidRPr="004E7C03">
              <w:rPr>
                <w:rFonts w:hint="eastAsia"/>
              </w:rPr>
              <w:t>北京市海淀区学院路</w:t>
            </w:r>
            <w:r w:rsidRPr="004E7C03">
              <w:rPr>
                <w:rFonts w:hint="eastAsia"/>
              </w:rPr>
              <w:t>30</w:t>
            </w:r>
            <w:r w:rsidRPr="004E7C03">
              <w:rPr>
                <w:rFonts w:hint="eastAsia"/>
              </w:rPr>
              <w:t>号</w:t>
            </w:r>
          </w:p>
        </w:tc>
        <w:tc>
          <w:tcPr>
            <w:tcW w:w="1655" w:type="dxa"/>
            <w:tcMar>
              <w:top w:w="28" w:type="dxa"/>
              <w:bottom w:w="28" w:type="dxa"/>
            </w:tcMar>
          </w:tcPr>
          <w:p w:rsidR="005A3851" w:rsidRPr="004E7C03" w:rsidRDefault="0069507A">
            <w:pPr>
              <w:pStyle w:val="afff6"/>
              <w:ind w:firstLineChars="0" w:firstLine="0"/>
            </w:pPr>
            <w:r w:rsidRPr="004E7C03">
              <w:rPr>
                <w:rFonts w:hint="eastAsia"/>
              </w:rPr>
              <w:t>100083</w:t>
            </w:r>
          </w:p>
        </w:tc>
      </w:tr>
      <w:tr w:rsidR="005A3851" w:rsidRPr="004E7C03">
        <w:tc>
          <w:tcPr>
            <w:tcW w:w="3228"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学科专业*</w:t>
            </w:r>
          </w:p>
        </w:tc>
        <w:tc>
          <w:tcPr>
            <w:tcW w:w="164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研究方向*</w:t>
            </w:r>
          </w:p>
        </w:tc>
        <w:tc>
          <w:tcPr>
            <w:tcW w:w="162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学制*</w:t>
            </w:r>
          </w:p>
        </w:tc>
        <w:tc>
          <w:tcPr>
            <w:tcW w:w="165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学位授予年*</w:t>
            </w:r>
          </w:p>
        </w:tc>
      </w:tr>
      <w:tr w:rsidR="005A3851" w:rsidRPr="004E7C03">
        <w:tc>
          <w:tcPr>
            <w:tcW w:w="3228" w:type="dxa"/>
            <w:gridSpan w:val="2"/>
            <w:tcMar>
              <w:top w:w="28" w:type="dxa"/>
              <w:bottom w:w="28" w:type="dxa"/>
            </w:tcMar>
          </w:tcPr>
          <w:p w:rsidR="005A3851" w:rsidRPr="004E7C03" w:rsidRDefault="0069507A">
            <w:pPr>
              <w:pStyle w:val="afff6"/>
              <w:ind w:firstLineChars="0" w:firstLine="0"/>
            </w:pPr>
            <w:r w:rsidRPr="004E7C03">
              <w:rPr>
                <w:rFonts w:hint="eastAsia"/>
              </w:rPr>
              <w:t>计算机技术</w:t>
            </w:r>
          </w:p>
        </w:tc>
        <w:tc>
          <w:tcPr>
            <w:tcW w:w="1645" w:type="dxa"/>
            <w:tcMar>
              <w:top w:w="28" w:type="dxa"/>
              <w:bottom w:w="28" w:type="dxa"/>
            </w:tcMar>
          </w:tcPr>
          <w:p w:rsidR="005A3851" w:rsidRPr="004E7C03" w:rsidRDefault="0069507A">
            <w:pPr>
              <w:pStyle w:val="afff6"/>
              <w:ind w:firstLineChars="0" w:firstLine="0"/>
            </w:pPr>
            <w:r w:rsidRPr="004E7C03">
              <w:rPr>
                <w:rFonts w:hint="eastAsia"/>
              </w:rPr>
              <w:t>软件测试</w:t>
            </w:r>
          </w:p>
        </w:tc>
        <w:tc>
          <w:tcPr>
            <w:tcW w:w="1625" w:type="dxa"/>
            <w:tcMar>
              <w:top w:w="28" w:type="dxa"/>
              <w:bottom w:w="28" w:type="dxa"/>
            </w:tcMar>
          </w:tcPr>
          <w:p w:rsidR="005A3851" w:rsidRPr="004E7C03" w:rsidRDefault="0069507A">
            <w:pPr>
              <w:pStyle w:val="afff6"/>
              <w:ind w:firstLineChars="0" w:firstLine="0"/>
            </w:pPr>
            <w:r w:rsidRPr="004E7C03">
              <w:rPr>
                <w:rFonts w:hint="eastAsia"/>
              </w:rPr>
              <w:t>2.5</w:t>
            </w:r>
            <w:r w:rsidRPr="004E7C03">
              <w:rPr>
                <w:rFonts w:hint="eastAsia"/>
              </w:rPr>
              <w:t>年</w:t>
            </w:r>
          </w:p>
        </w:tc>
        <w:tc>
          <w:tcPr>
            <w:tcW w:w="1655" w:type="dxa"/>
            <w:tcMar>
              <w:top w:w="28" w:type="dxa"/>
              <w:bottom w:w="28" w:type="dxa"/>
            </w:tcMar>
          </w:tcPr>
          <w:p w:rsidR="005A3851" w:rsidRPr="004E7C03" w:rsidRDefault="0069507A">
            <w:pPr>
              <w:pStyle w:val="afff6"/>
              <w:ind w:firstLineChars="0" w:firstLine="0"/>
            </w:pPr>
            <w:r w:rsidRPr="004E7C03">
              <w:rPr>
                <w:rFonts w:hint="eastAsia"/>
              </w:rPr>
              <w:t>2017</w:t>
            </w:r>
          </w:p>
        </w:tc>
      </w:tr>
      <w:tr w:rsidR="005A3851" w:rsidRPr="004E7C03">
        <w:tc>
          <w:tcPr>
            <w:tcW w:w="1614"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论文提交日期*</w:t>
            </w:r>
          </w:p>
        </w:tc>
        <w:tc>
          <w:tcPr>
            <w:tcW w:w="6539" w:type="dxa"/>
            <w:gridSpan w:val="4"/>
            <w:tcMar>
              <w:top w:w="28" w:type="dxa"/>
              <w:bottom w:w="28" w:type="dxa"/>
            </w:tcMar>
          </w:tcPr>
          <w:p w:rsidR="005A3851" w:rsidRPr="004E7C03" w:rsidRDefault="0069507A" w:rsidP="00B63826">
            <w:pPr>
              <w:pStyle w:val="afff6"/>
              <w:ind w:firstLineChars="0" w:firstLine="0"/>
            </w:pPr>
            <w:r w:rsidRPr="004E7C03">
              <w:rPr>
                <w:rFonts w:hint="eastAsia"/>
              </w:rPr>
              <w:t>2016</w:t>
            </w:r>
            <w:r w:rsidRPr="004E7C03">
              <w:rPr>
                <w:rFonts w:hint="eastAsia"/>
              </w:rPr>
              <w:t>年</w:t>
            </w:r>
            <w:r w:rsidRPr="004E7C03">
              <w:rPr>
                <w:rFonts w:hint="eastAsia"/>
              </w:rPr>
              <w:t>12</w:t>
            </w:r>
            <w:r w:rsidRPr="004E7C03">
              <w:rPr>
                <w:rFonts w:hint="eastAsia"/>
              </w:rPr>
              <w:t>月</w:t>
            </w:r>
            <w:r w:rsidRPr="004E7C03">
              <w:rPr>
                <w:rFonts w:hint="eastAsia"/>
              </w:rPr>
              <w:t>2</w:t>
            </w:r>
            <w:r w:rsidR="00B63826">
              <w:rPr>
                <w:rFonts w:hint="eastAsia"/>
              </w:rPr>
              <w:t>1</w:t>
            </w:r>
            <w:r w:rsidRPr="004E7C03">
              <w:rPr>
                <w:rFonts w:hint="eastAsia"/>
              </w:rPr>
              <w:t>日</w:t>
            </w:r>
          </w:p>
        </w:tc>
      </w:tr>
      <w:tr w:rsidR="005A3851" w:rsidRPr="004E7C03">
        <w:tc>
          <w:tcPr>
            <w:tcW w:w="1614"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导师姓名*</w:t>
            </w:r>
          </w:p>
        </w:tc>
        <w:tc>
          <w:tcPr>
            <w:tcW w:w="3259" w:type="dxa"/>
            <w:gridSpan w:val="2"/>
            <w:tcMar>
              <w:top w:w="28" w:type="dxa"/>
              <w:bottom w:w="28" w:type="dxa"/>
            </w:tcMar>
          </w:tcPr>
          <w:p w:rsidR="005A3851" w:rsidRPr="004E7C03" w:rsidRDefault="0069507A">
            <w:pPr>
              <w:pStyle w:val="afff6"/>
              <w:ind w:firstLineChars="0" w:firstLine="0"/>
            </w:pPr>
            <w:r w:rsidRPr="004E7C03">
              <w:rPr>
                <w:rFonts w:hint="eastAsia"/>
              </w:rPr>
              <w:t>孙昌爱</w:t>
            </w:r>
          </w:p>
        </w:tc>
        <w:tc>
          <w:tcPr>
            <w:tcW w:w="162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职称*</w:t>
            </w:r>
          </w:p>
        </w:tc>
        <w:tc>
          <w:tcPr>
            <w:tcW w:w="1655" w:type="dxa"/>
            <w:tcMar>
              <w:top w:w="28" w:type="dxa"/>
              <w:bottom w:w="28" w:type="dxa"/>
            </w:tcMar>
          </w:tcPr>
          <w:p w:rsidR="005A3851" w:rsidRPr="004E7C03" w:rsidRDefault="0069507A">
            <w:pPr>
              <w:pStyle w:val="afff6"/>
              <w:ind w:firstLineChars="0" w:firstLine="0"/>
            </w:pPr>
            <w:r w:rsidRPr="004E7C03">
              <w:rPr>
                <w:rFonts w:hint="eastAsia"/>
              </w:rPr>
              <w:t>教授</w:t>
            </w:r>
          </w:p>
        </w:tc>
      </w:tr>
      <w:tr w:rsidR="005A3851" w:rsidRPr="004E7C03">
        <w:tc>
          <w:tcPr>
            <w:tcW w:w="1614"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评阅人</w:t>
            </w:r>
          </w:p>
        </w:tc>
        <w:tc>
          <w:tcPr>
            <w:tcW w:w="3259"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答辩委员会主席*</w:t>
            </w:r>
          </w:p>
        </w:tc>
        <w:tc>
          <w:tcPr>
            <w:tcW w:w="3280"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答辩委员会成员</w:t>
            </w:r>
          </w:p>
        </w:tc>
      </w:tr>
      <w:tr w:rsidR="005A3851" w:rsidRPr="004E7C03">
        <w:tc>
          <w:tcPr>
            <w:tcW w:w="1614" w:type="dxa"/>
            <w:tcMar>
              <w:top w:w="28" w:type="dxa"/>
              <w:bottom w:w="28" w:type="dxa"/>
            </w:tcMar>
          </w:tcPr>
          <w:p w:rsidR="005A3851" w:rsidRPr="004E7C03" w:rsidRDefault="0069507A">
            <w:pPr>
              <w:pStyle w:val="afff6"/>
              <w:ind w:firstLineChars="0" w:firstLine="0"/>
            </w:pPr>
            <w:r w:rsidRPr="004E7C03">
              <w:rPr>
                <w:rFonts w:hint="eastAsia"/>
              </w:rPr>
              <w:t>王昭顺</w:t>
            </w:r>
          </w:p>
          <w:p w:rsidR="005A3851" w:rsidRPr="004E7C03" w:rsidRDefault="0069507A">
            <w:pPr>
              <w:pStyle w:val="afff6"/>
              <w:ind w:firstLineChars="0" w:firstLine="0"/>
            </w:pPr>
            <w:r w:rsidRPr="004E7C03">
              <w:rPr>
                <w:rFonts w:hint="eastAsia"/>
              </w:rPr>
              <w:t>施小丁</w:t>
            </w:r>
          </w:p>
        </w:tc>
        <w:tc>
          <w:tcPr>
            <w:tcW w:w="3259" w:type="dxa"/>
            <w:gridSpan w:val="2"/>
            <w:tcMar>
              <w:top w:w="28" w:type="dxa"/>
              <w:bottom w:w="28" w:type="dxa"/>
            </w:tcMar>
          </w:tcPr>
          <w:p w:rsidR="005A3851" w:rsidRPr="004E7C03" w:rsidRDefault="0069507A">
            <w:pPr>
              <w:pStyle w:val="u9"/>
            </w:pPr>
            <w:r w:rsidRPr="004E7C03">
              <w:rPr>
                <w:rFonts w:hint="eastAsia"/>
              </w:rPr>
              <w:t>王昭顺</w:t>
            </w:r>
          </w:p>
          <w:p w:rsidR="005A3851" w:rsidRPr="004E7C03" w:rsidRDefault="005A3851">
            <w:pPr>
              <w:pStyle w:val="afff6"/>
              <w:ind w:firstLineChars="0" w:firstLine="0"/>
            </w:pPr>
          </w:p>
        </w:tc>
        <w:tc>
          <w:tcPr>
            <w:tcW w:w="3280" w:type="dxa"/>
            <w:gridSpan w:val="2"/>
            <w:tcMar>
              <w:top w:w="28" w:type="dxa"/>
              <w:bottom w:w="28" w:type="dxa"/>
            </w:tcMar>
          </w:tcPr>
          <w:p w:rsidR="005A3851" w:rsidRPr="004E7C03" w:rsidRDefault="0069507A">
            <w:pPr>
              <w:pStyle w:val="afff6"/>
              <w:ind w:firstLineChars="0" w:firstLine="0"/>
            </w:pPr>
            <w:r w:rsidRPr="004E7C03">
              <w:rPr>
                <w:rFonts w:hint="eastAsia"/>
              </w:rPr>
              <w:t>罗熊、王卫苹</w:t>
            </w:r>
          </w:p>
          <w:p w:rsidR="005A3851" w:rsidRPr="004E7C03" w:rsidRDefault="005A3851">
            <w:pPr>
              <w:pStyle w:val="afff6"/>
              <w:ind w:firstLineChars="0" w:firstLine="0"/>
            </w:pPr>
          </w:p>
        </w:tc>
      </w:tr>
      <w:tr w:rsidR="005A3851" w:rsidRPr="004E7C03">
        <w:tc>
          <w:tcPr>
            <w:tcW w:w="8153" w:type="dxa"/>
            <w:gridSpan w:val="5"/>
            <w:tcMar>
              <w:top w:w="28" w:type="dxa"/>
              <w:bottom w:w="28" w:type="dxa"/>
            </w:tcMar>
          </w:tcPr>
          <w:p w:rsidR="005A3851" w:rsidRPr="004E7C03" w:rsidRDefault="0069507A">
            <w:pPr>
              <w:pStyle w:val="afff6"/>
              <w:ind w:firstLineChars="0" w:firstLine="0"/>
            </w:pPr>
            <w:r w:rsidRPr="004E7C03">
              <w:rPr>
                <w:rFonts w:ascii="黑体" w:eastAsia="黑体" w:hint="eastAsia"/>
                <w:b/>
                <w:szCs w:val="21"/>
              </w:rPr>
              <w:t>电子版论文提交格式</w:t>
            </w:r>
            <w:r w:rsidRPr="004E7C03">
              <w:rPr>
                <w:rFonts w:hint="eastAsia"/>
              </w:rPr>
              <w:t xml:space="preserve">  </w:t>
            </w:r>
            <w:r w:rsidRPr="004E7C03">
              <w:rPr>
                <w:rFonts w:hint="eastAsia"/>
              </w:rPr>
              <w:t>文本（</w:t>
            </w:r>
            <w:r w:rsidRPr="004E7C03">
              <w:rPr>
                <w:rFonts w:ascii="宋体" w:hAnsi="宋体" w:hint="eastAsia"/>
              </w:rPr>
              <w:t>√</w:t>
            </w:r>
            <w:r w:rsidRPr="004E7C03">
              <w:rPr>
                <w:rFonts w:hint="eastAsia"/>
              </w:rPr>
              <w:t>）</w:t>
            </w:r>
            <w:r w:rsidRPr="004E7C03">
              <w:rPr>
                <w:rFonts w:hint="eastAsia"/>
              </w:rPr>
              <w:t xml:space="preserve">  </w:t>
            </w:r>
            <w:r w:rsidRPr="004E7C03">
              <w:rPr>
                <w:rFonts w:hint="eastAsia"/>
              </w:rPr>
              <w:t>图像（</w:t>
            </w:r>
            <w:r w:rsidRPr="004E7C03">
              <w:rPr>
                <w:rFonts w:hint="eastAsia"/>
              </w:rPr>
              <w:t xml:space="preserve"> </w:t>
            </w:r>
            <w:r w:rsidRPr="004E7C03">
              <w:rPr>
                <w:rFonts w:hint="eastAsia"/>
              </w:rPr>
              <w:t>）</w:t>
            </w:r>
            <w:r w:rsidRPr="004E7C03">
              <w:rPr>
                <w:rFonts w:hint="eastAsia"/>
              </w:rPr>
              <w:t xml:space="preserve"> </w:t>
            </w:r>
            <w:r w:rsidRPr="004E7C03">
              <w:rPr>
                <w:rFonts w:hint="eastAsia"/>
              </w:rPr>
              <w:t>视频（</w:t>
            </w:r>
            <w:r w:rsidRPr="004E7C03">
              <w:rPr>
                <w:rFonts w:hint="eastAsia"/>
              </w:rPr>
              <w:t xml:space="preserve"> </w:t>
            </w:r>
            <w:r w:rsidRPr="004E7C03">
              <w:rPr>
                <w:rFonts w:hint="eastAsia"/>
              </w:rPr>
              <w:t>）</w:t>
            </w:r>
            <w:r w:rsidRPr="004E7C03">
              <w:rPr>
                <w:rFonts w:hint="eastAsia"/>
              </w:rPr>
              <w:t xml:space="preserve"> </w:t>
            </w:r>
            <w:r w:rsidRPr="004E7C03">
              <w:rPr>
                <w:rFonts w:hint="eastAsia"/>
              </w:rPr>
              <w:t>音频（</w:t>
            </w:r>
            <w:r w:rsidRPr="004E7C03">
              <w:rPr>
                <w:rFonts w:hint="eastAsia"/>
              </w:rPr>
              <w:t xml:space="preserve"> </w:t>
            </w:r>
            <w:r w:rsidRPr="004E7C03">
              <w:rPr>
                <w:rFonts w:hint="eastAsia"/>
              </w:rPr>
              <w:t>）</w:t>
            </w:r>
            <w:r w:rsidRPr="004E7C03">
              <w:rPr>
                <w:rFonts w:hint="eastAsia"/>
              </w:rPr>
              <w:t xml:space="preserve"> </w:t>
            </w:r>
            <w:r w:rsidRPr="004E7C03">
              <w:rPr>
                <w:rFonts w:hint="eastAsia"/>
              </w:rPr>
              <w:t>多媒体（</w:t>
            </w:r>
            <w:r w:rsidRPr="004E7C03">
              <w:rPr>
                <w:rFonts w:hint="eastAsia"/>
              </w:rPr>
              <w:t xml:space="preserve"> </w:t>
            </w:r>
            <w:r w:rsidRPr="004E7C03">
              <w:rPr>
                <w:rFonts w:hint="eastAsia"/>
              </w:rPr>
              <w:t>）</w:t>
            </w:r>
            <w:r w:rsidRPr="004E7C03">
              <w:rPr>
                <w:rFonts w:hint="eastAsia"/>
              </w:rPr>
              <w:t xml:space="preserve"> </w:t>
            </w:r>
            <w:r w:rsidRPr="004E7C03">
              <w:rPr>
                <w:rFonts w:hint="eastAsia"/>
              </w:rPr>
              <w:t>其他（</w:t>
            </w:r>
            <w:r w:rsidRPr="004E7C03">
              <w:rPr>
                <w:rFonts w:hint="eastAsia"/>
              </w:rPr>
              <w:t xml:space="preserve"> </w:t>
            </w:r>
            <w:r w:rsidRPr="004E7C03">
              <w:rPr>
                <w:rFonts w:hint="eastAsia"/>
              </w:rPr>
              <w:t>）</w:t>
            </w:r>
            <w:r w:rsidRPr="004E7C03">
              <w:rPr>
                <w:rFonts w:hint="eastAsia"/>
              </w:rPr>
              <w:br/>
            </w:r>
            <w:r w:rsidRPr="004E7C03">
              <w:rPr>
                <w:rFonts w:ascii="黑体" w:eastAsia="黑体" w:hint="eastAsia"/>
                <w:b/>
                <w:szCs w:val="21"/>
              </w:rPr>
              <w:t>推荐格式：</w:t>
            </w:r>
            <w:r w:rsidRPr="004E7C03">
              <w:rPr>
                <w:rFonts w:hint="eastAsia"/>
              </w:rPr>
              <w:t>application/msword</w:t>
            </w:r>
            <w:r w:rsidRPr="004E7C03">
              <w:rPr>
                <w:rFonts w:hint="eastAsia"/>
              </w:rPr>
              <w:t>；</w:t>
            </w:r>
            <w:r w:rsidRPr="004E7C03">
              <w:rPr>
                <w:rFonts w:hint="eastAsia"/>
              </w:rPr>
              <w:t>app</w:t>
            </w:r>
            <w:r w:rsidRPr="004E7C03">
              <w:t>lication/pdf</w:t>
            </w:r>
          </w:p>
        </w:tc>
      </w:tr>
      <w:tr w:rsidR="005A3851" w:rsidRPr="004E7C03">
        <w:tc>
          <w:tcPr>
            <w:tcW w:w="3228"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电子版论文出版（发布）者</w:t>
            </w:r>
          </w:p>
        </w:tc>
        <w:tc>
          <w:tcPr>
            <w:tcW w:w="3270"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电子版论文出版（发布）地</w:t>
            </w:r>
          </w:p>
        </w:tc>
        <w:tc>
          <w:tcPr>
            <w:tcW w:w="165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权限声明</w:t>
            </w:r>
          </w:p>
        </w:tc>
      </w:tr>
      <w:tr w:rsidR="005A3851" w:rsidRPr="004E7C03">
        <w:tc>
          <w:tcPr>
            <w:tcW w:w="3228" w:type="dxa"/>
            <w:gridSpan w:val="2"/>
            <w:tcMar>
              <w:top w:w="28" w:type="dxa"/>
              <w:bottom w:w="28" w:type="dxa"/>
            </w:tcMar>
          </w:tcPr>
          <w:p w:rsidR="005A3851" w:rsidRPr="004E7C03" w:rsidRDefault="005A3851">
            <w:pPr>
              <w:pStyle w:val="afff6"/>
              <w:ind w:firstLineChars="0" w:firstLine="0"/>
            </w:pPr>
          </w:p>
        </w:tc>
        <w:tc>
          <w:tcPr>
            <w:tcW w:w="3270" w:type="dxa"/>
            <w:gridSpan w:val="2"/>
            <w:tcMar>
              <w:top w:w="28" w:type="dxa"/>
              <w:bottom w:w="28" w:type="dxa"/>
            </w:tcMar>
          </w:tcPr>
          <w:p w:rsidR="005A3851" w:rsidRPr="004E7C03" w:rsidRDefault="005A3851">
            <w:pPr>
              <w:pStyle w:val="afff6"/>
              <w:ind w:firstLineChars="0" w:firstLine="0"/>
            </w:pPr>
          </w:p>
        </w:tc>
        <w:tc>
          <w:tcPr>
            <w:tcW w:w="1655" w:type="dxa"/>
            <w:tcMar>
              <w:top w:w="28" w:type="dxa"/>
              <w:bottom w:w="28" w:type="dxa"/>
            </w:tcMar>
          </w:tcPr>
          <w:p w:rsidR="005A3851" w:rsidRPr="004E7C03" w:rsidRDefault="005A3851">
            <w:pPr>
              <w:pStyle w:val="afff6"/>
              <w:ind w:firstLineChars="0" w:firstLine="0"/>
            </w:pPr>
          </w:p>
        </w:tc>
      </w:tr>
      <w:tr w:rsidR="005A3851" w:rsidRPr="004E7C03">
        <w:tc>
          <w:tcPr>
            <w:tcW w:w="1614" w:type="dxa"/>
            <w:tcMar>
              <w:top w:w="28" w:type="dxa"/>
              <w:bottom w:w="28" w:type="dxa"/>
            </w:tcMar>
          </w:tcPr>
          <w:p w:rsidR="005A3851" w:rsidRPr="004E7C03" w:rsidRDefault="0069507A">
            <w:pPr>
              <w:pStyle w:val="afff6"/>
              <w:ind w:firstLineChars="0" w:firstLine="0"/>
            </w:pPr>
            <w:r w:rsidRPr="004E7C03">
              <w:rPr>
                <w:rFonts w:ascii="黑体" w:eastAsia="黑体" w:hint="eastAsia"/>
                <w:b/>
                <w:szCs w:val="21"/>
              </w:rPr>
              <w:t>论文总页数*</w:t>
            </w:r>
          </w:p>
        </w:tc>
        <w:tc>
          <w:tcPr>
            <w:tcW w:w="6539" w:type="dxa"/>
            <w:gridSpan w:val="4"/>
            <w:tcMar>
              <w:top w:w="28" w:type="dxa"/>
              <w:bottom w:w="28" w:type="dxa"/>
            </w:tcMar>
          </w:tcPr>
          <w:p w:rsidR="005A3851" w:rsidRPr="004E7C03" w:rsidRDefault="0069507A" w:rsidP="00BE3011">
            <w:pPr>
              <w:pStyle w:val="afff6"/>
              <w:ind w:firstLineChars="0" w:firstLine="0"/>
            </w:pPr>
            <w:r w:rsidRPr="004E7C03">
              <w:rPr>
                <w:rFonts w:hint="eastAsia"/>
              </w:rPr>
              <w:t>5</w:t>
            </w:r>
            <w:r w:rsidR="00BE3011">
              <w:rPr>
                <w:rFonts w:hint="eastAsia"/>
              </w:rPr>
              <w:t>9</w:t>
            </w:r>
            <w:r w:rsidRPr="004E7C03">
              <w:rPr>
                <w:rFonts w:hint="eastAsia"/>
              </w:rPr>
              <w:t>页</w:t>
            </w:r>
          </w:p>
        </w:tc>
      </w:tr>
      <w:tr w:rsidR="005A3851" w:rsidRPr="004E7C03">
        <w:tc>
          <w:tcPr>
            <w:tcW w:w="8153" w:type="dxa"/>
            <w:gridSpan w:val="5"/>
            <w:tcMar>
              <w:top w:w="28" w:type="dxa"/>
              <w:bottom w:w="28" w:type="dxa"/>
            </w:tcMar>
          </w:tcPr>
          <w:p w:rsidR="005A3851" w:rsidRPr="004E7C03" w:rsidRDefault="0069507A">
            <w:pPr>
              <w:pStyle w:val="afff6"/>
              <w:ind w:firstLineChars="0" w:firstLine="0"/>
            </w:pPr>
            <w:r w:rsidRPr="004E7C03">
              <w:rPr>
                <w:rFonts w:hint="eastAsia"/>
              </w:rPr>
              <w:t>共</w:t>
            </w:r>
            <w:r w:rsidRPr="004E7C03">
              <w:rPr>
                <w:rFonts w:hint="eastAsia"/>
              </w:rPr>
              <w:t>33</w:t>
            </w:r>
            <w:r w:rsidRPr="004E7C03">
              <w:rPr>
                <w:rFonts w:hint="eastAsia"/>
              </w:rPr>
              <w:t>项，其中带</w:t>
            </w:r>
            <w:r w:rsidRPr="004E7C03">
              <w:rPr>
                <w:rFonts w:hint="eastAsia"/>
              </w:rPr>
              <w:t>*</w:t>
            </w:r>
            <w:r w:rsidRPr="004E7C03">
              <w:rPr>
                <w:rFonts w:hint="eastAsia"/>
              </w:rPr>
              <w:t>为必填数据，为</w:t>
            </w:r>
            <w:r w:rsidRPr="004E7C03">
              <w:rPr>
                <w:rFonts w:hint="eastAsia"/>
              </w:rPr>
              <w:t>22</w:t>
            </w:r>
            <w:r w:rsidRPr="004E7C03">
              <w:rPr>
                <w:rFonts w:hint="eastAsia"/>
              </w:rPr>
              <w:t>项。</w:t>
            </w:r>
          </w:p>
        </w:tc>
      </w:tr>
    </w:tbl>
    <w:p w:rsidR="005A3851" w:rsidRPr="004E7C03" w:rsidRDefault="005A3851">
      <w:pPr>
        <w:pStyle w:val="afff6"/>
        <w:ind w:firstLine="420"/>
      </w:pPr>
    </w:p>
    <w:p w:rsidR="005A3851" w:rsidRDefault="005A3851"/>
    <w:p w:rsidR="00F451A7" w:rsidRDefault="00F451A7"/>
    <w:p w:rsidR="00F451A7" w:rsidRDefault="00F451A7"/>
    <w:p w:rsidR="00F451A7" w:rsidRDefault="00F451A7"/>
    <w:p w:rsidR="00F451A7" w:rsidRPr="004E7C03" w:rsidRDefault="00F451A7"/>
    <w:sectPr w:rsidR="00F451A7" w:rsidRPr="004E7C03">
      <w:footerReference w:type="default" r:id="rId66"/>
      <w:footnotePr>
        <w:numRestart w:val="eachPage"/>
      </w:footnotePr>
      <w:pgSz w:w="11906" w:h="16838"/>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54BF" w:rsidRDefault="000754BF">
      <w:r>
        <w:separator/>
      </w:r>
    </w:p>
  </w:endnote>
  <w:endnote w:type="continuationSeparator" w:id="0">
    <w:p w:rsidR="000754BF" w:rsidRDefault="000754BF">
      <w:r>
        <w:continuationSeparator/>
      </w:r>
    </w:p>
  </w:endnote>
  <w:endnote w:id="1">
    <w:p w:rsidR="00F87D2F" w:rsidRDefault="00F87D2F" w:rsidP="00F451A7">
      <w:pPr>
        <w:pStyle w:val="af9"/>
        <w:jc w:val="both"/>
        <w:rPr>
          <w:sz w:val="24"/>
        </w:rPr>
      </w:pPr>
      <w:r w:rsidRPr="00F451A7">
        <w:rPr>
          <w:sz w:val="24"/>
        </w:rPr>
        <w:t>[</w:t>
      </w:r>
      <w:r w:rsidRPr="00F451A7">
        <w:rPr>
          <w:rStyle w:val="aff9"/>
          <w:sz w:val="24"/>
          <w:vertAlign w:val="baseline"/>
        </w:rPr>
        <w:endnoteRef/>
      </w:r>
      <w:r>
        <w:rPr>
          <w:sz w:val="24"/>
        </w:rPr>
        <w:t>] M.</w:t>
      </w:r>
      <w:r w:rsidRPr="00F451A7">
        <w:rPr>
          <w:sz w:val="24"/>
        </w:rPr>
        <w:t>P. Papazoglou, P. Traverso, S. Dustdar, F. Leymann. Service-Oriented Computing: a Research Roadmap[J]. International Journal of Cooperative Information Systems, 2008, 17(2): 223-255.</w:t>
      </w:r>
    </w:p>
    <w:p w:rsidR="00F87D2F" w:rsidRPr="00F451A7" w:rsidRDefault="00F87D2F" w:rsidP="00F451A7">
      <w:pPr>
        <w:pStyle w:val="af9"/>
        <w:jc w:val="both"/>
        <w:rPr>
          <w:sz w:val="24"/>
        </w:rPr>
      </w:pPr>
    </w:p>
  </w:endnote>
  <w:endnote w:id="2">
    <w:p w:rsidR="00F87D2F" w:rsidRDefault="00F87D2F" w:rsidP="00407183">
      <w:pPr>
        <w:pStyle w:val="af9"/>
        <w:jc w:val="both"/>
        <w:rPr>
          <w:sz w:val="24"/>
        </w:rPr>
      </w:pPr>
      <w:r>
        <w:rPr>
          <w:sz w:val="24"/>
        </w:rPr>
        <w:t>[</w:t>
      </w:r>
      <w:r w:rsidRPr="00F451A7">
        <w:rPr>
          <w:rStyle w:val="aff9"/>
          <w:sz w:val="24"/>
          <w:vertAlign w:val="baseline"/>
        </w:rPr>
        <w:endnoteRef/>
      </w:r>
      <w:r>
        <w:rPr>
          <w:sz w:val="24"/>
        </w:rPr>
        <w:t>]</w:t>
      </w:r>
      <w:r w:rsidRPr="00F451A7">
        <w:rPr>
          <w:sz w:val="24"/>
        </w:rPr>
        <w:t xml:space="preserve"> E. Christensen, F. Curbera, G. Meredith, S. Weerawarana</w:t>
      </w:r>
      <w:r>
        <w:rPr>
          <w:sz w:val="24"/>
        </w:rPr>
        <w:t>.</w:t>
      </w:r>
      <w:r w:rsidRPr="00F451A7">
        <w:rPr>
          <w:sz w:val="24"/>
        </w:rPr>
        <w:t xml:space="preserve"> Web Services Description Language (WSDL)[S]</w:t>
      </w:r>
      <w:r>
        <w:rPr>
          <w:sz w:val="24"/>
        </w:rPr>
        <w:t>.</w:t>
      </w:r>
      <w:r w:rsidRPr="00F451A7">
        <w:rPr>
          <w:sz w:val="24"/>
        </w:rPr>
        <w:t xml:space="preserve"> </w:t>
      </w:r>
      <w:hyperlink r:id="rId1" w:history="1">
        <w:r w:rsidRPr="00612F79">
          <w:rPr>
            <w:rStyle w:val="affe"/>
            <w:sz w:val="24"/>
          </w:rPr>
          <w:t>https://www.w3.org/TR/wsdl</w:t>
        </w:r>
      </w:hyperlink>
      <w:r w:rsidRPr="00F451A7">
        <w:rPr>
          <w:sz w:val="24"/>
        </w:rPr>
        <w:t>.</w:t>
      </w:r>
    </w:p>
    <w:p w:rsidR="00F87D2F" w:rsidRPr="00F451A7" w:rsidRDefault="00F87D2F" w:rsidP="00407183">
      <w:pPr>
        <w:pStyle w:val="af9"/>
        <w:jc w:val="both"/>
      </w:pPr>
    </w:p>
  </w:endnote>
  <w:endnote w:id="3">
    <w:p w:rsidR="00F87D2F" w:rsidRDefault="00F87D2F" w:rsidP="00407183">
      <w:pPr>
        <w:pStyle w:val="af9"/>
        <w:jc w:val="both"/>
        <w:rPr>
          <w:sz w:val="24"/>
        </w:rPr>
      </w:pPr>
      <w:r>
        <w:rPr>
          <w:sz w:val="24"/>
        </w:rPr>
        <w:t>[</w:t>
      </w:r>
      <w:r w:rsidRPr="00F451A7">
        <w:rPr>
          <w:rStyle w:val="aff9"/>
          <w:sz w:val="24"/>
          <w:vertAlign w:val="baseline"/>
        </w:rPr>
        <w:endnoteRef/>
      </w:r>
      <w:r>
        <w:rPr>
          <w:sz w:val="24"/>
        </w:rPr>
        <w:t>]</w:t>
      </w:r>
      <w:r w:rsidRPr="00F451A7">
        <w:rPr>
          <w:sz w:val="24"/>
        </w:rPr>
        <w:t xml:space="preserve"> </w:t>
      </w:r>
      <w:r w:rsidRPr="001A2978">
        <w:rPr>
          <w:rFonts w:hint="eastAsia"/>
          <w:sz w:val="24"/>
        </w:rPr>
        <w:t>骆翔宇</w:t>
      </w:r>
      <w:r w:rsidRPr="001A2978">
        <w:rPr>
          <w:sz w:val="24"/>
        </w:rPr>
        <w:t xml:space="preserve">, </w:t>
      </w:r>
      <w:r w:rsidRPr="001A2978">
        <w:rPr>
          <w:rFonts w:hint="eastAsia"/>
          <w:sz w:val="24"/>
        </w:rPr>
        <w:t>谭征</w:t>
      </w:r>
      <w:r w:rsidRPr="001A2978">
        <w:rPr>
          <w:sz w:val="24"/>
        </w:rPr>
        <w:t xml:space="preserve">, </w:t>
      </w:r>
      <w:r w:rsidRPr="001A2978">
        <w:rPr>
          <w:rFonts w:hint="eastAsia"/>
          <w:sz w:val="24"/>
        </w:rPr>
        <w:t>苏开乐</w:t>
      </w:r>
      <w:r w:rsidRPr="001A2978">
        <w:rPr>
          <w:sz w:val="24"/>
        </w:rPr>
        <w:t xml:space="preserve">. </w:t>
      </w:r>
      <w:r w:rsidRPr="001A2978">
        <w:rPr>
          <w:rFonts w:hint="eastAsia"/>
          <w:sz w:val="24"/>
        </w:rPr>
        <w:t>一种基于认知模型检测的</w:t>
      </w:r>
      <w:r w:rsidRPr="001A2978">
        <w:rPr>
          <w:sz w:val="24"/>
        </w:rPr>
        <w:t>Web</w:t>
      </w:r>
      <w:r w:rsidRPr="001A2978">
        <w:rPr>
          <w:rFonts w:hint="eastAsia"/>
          <w:sz w:val="24"/>
        </w:rPr>
        <w:t>服务组合验证方法</w:t>
      </w:r>
      <w:r w:rsidRPr="001A2978">
        <w:rPr>
          <w:sz w:val="24"/>
        </w:rPr>
        <w:t xml:space="preserve"> [J]. </w:t>
      </w:r>
      <w:r w:rsidRPr="001A2978">
        <w:rPr>
          <w:rFonts w:hint="eastAsia"/>
          <w:sz w:val="24"/>
        </w:rPr>
        <w:t>计算机学报</w:t>
      </w:r>
      <w:r w:rsidRPr="001A2978">
        <w:rPr>
          <w:sz w:val="24"/>
        </w:rPr>
        <w:t>, 2011, 34(6): 1041-1061</w:t>
      </w:r>
      <w:r>
        <w:rPr>
          <w:sz w:val="24"/>
        </w:rPr>
        <w:t>.</w:t>
      </w:r>
    </w:p>
    <w:p w:rsidR="00F87D2F" w:rsidRPr="00F451A7" w:rsidRDefault="00F87D2F" w:rsidP="00407183">
      <w:pPr>
        <w:pStyle w:val="af9"/>
        <w:jc w:val="both"/>
      </w:pPr>
    </w:p>
  </w:endnote>
  <w:endnote w:id="4">
    <w:p w:rsidR="00F87D2F" w:rsidRDefault="00F87D2F" w:rsidP="00407183">
      <w:pPr>
        <w:pStyle w:val="af9"/>
        <w:jc w:val="both"/>
        <w:rPr>
          <w:sz w:val="24"/>
        </w:rPr>
      </w:pPr>
      <w:r>
        <w:rPr>
          <w:sz w:val="24"/>
        </w:rPr>
        <w:t>[</w:t>
      </w:r>
      <w:r w:rsidRPr="00F451A7">
        <w:rPr>
          <w:rStyle w:val="aff9"/>
          <w:sz w:val="24"/>
          <w:vertAlign w:val="baseline"/>
        </w:rPr>
        <w:endnoteRef/>
      </w:r>
      <w:r>
        <w:rPr>
          <w:sz w:val="24"/>
        </w:rPr>
        <w:t>]</w:t>
      </w:r>
      <w:r w:rsidRPr="00F451A7">
        <w:rPr>
          <w:sz w:val="24"/>
        </w:rPr>
        <w:t xml:space="preserve"> </w:t>
      </w:r>
      <w:r w:rsidRPr="001A2978">
        <w:rPr>
          <w:sz w:val="24"/>
        </w:rPr>
        <w:t>N. Milanovic, M. Malek. Current solutions for web service composition[J]. IEEE Internet Computing, 2004, 8(6): 51-59.</w:t>
      </w:r>
    </w:p>
    <w:p w:rsidR="00F87D2F" w:rsidRPr="00F451A7" w:rsidRDefault="00F87D2F" w:rsidP="00407183">
      <w:pPr>
        <w:pStyle w:val="af9"/>
        <w:jc w:val="both"/>
      </w:pPr>
    </w:p>
  </w:endnote>
  <w:endnote w:id="5">
    <w:p w:rsidR="00F87D2F" w:rsidRDefault="00F87D2F" w:rsidP="00407183">
      <w:pPr>
        <w:pStyle w:val="af9"/>
        <w:jc w:val="both"/>
        <w:rPr>
          <w:sz w:val="24"/>
        </w:rPr>
      </w:pPr>
      <w:r>
        <w:rPr>
          <w:sz w:val="24"/>
        </w:rPr>
        <w:t>[</w:t>
      </w:r>
      <w:r w:rsidRPr="00F451A7">
        <w:rPr>
          <w:rStyle w:val="aff9"/>
          <w:sz w:val="24"/>
          <w:vertAlign w:val="baseline"/>
        </w:rPr>
        <w:endnoteRef/>
      </w:r>
      <w:r>
        <w:rPr>
          <w:sz w:val="24"/>
        </w:rPr>
        <w:t>] F. Belli, A.</w:t>
      </w:r>
      <w:r w:rsidRPr="00001020">
        <w:rPr>
          <w:sz w:val="24"/>
        </w:rPr>
        <w:t>T. Endo, M. Linschulte, A. Simao. Model-based Testing</w:t>
      </w:r>
      <w:r>
        <w:rPr>
          <w:sz w:val="24"/>
        </w:rPr>
        <w:t xml:space="preserve"> of Web Service Compositions[C].</w:t>
      </w:r>
      <w:r w:rsidRPr="00001020">
        <w:rPr>
          <w:sz w:val="24"/>
        </w:rPr>
        <w:t xml:space="preserve"> Proceedings of the 6th IEEE International Symposium on Service Oriented System Engineering (SOSE 2011), IEEE Computer Society, 2011, pp. 181-192.</w:t>
      </w:r>
    </w:p>
    <w:p w:rsidR="00F87D2F" w:rsidRPr="00001020" w:rsidRDefault="00F87D2F" w:rsidP="00407183">
      <w:pPr>
        <w:pStyle w:val="af9"/>
        <w:jc w:val="both"/>
      </w:pPr>
    </w:p>
  </w:endnote>
  <w:endnote w:id="6">
    <w:p w:rsidR="00F87D2F" w:rsidRDefault="00F87D2F" w:rsidP="00407183">
      <w:pPr>
        <w:pStyle w:val="af9"/>
        <w:jc w:val="both"/>
        <w:rPr>
          <w:sz w:val="24"/>
        </w:rPr>
      </w:pPr>
      <w:r>
        <w:rPr>
          <w:sz w:val="24"/>
        </w:rPr>
        <w:t>[</w:t>
      </w:r>
      <w:r w:rsidRPr="00001020">
        <w:rPr>
          <w:rStyle w:val="aff9"/>
          <w:sz w:val="24"/>
          <w:vertAlign w:val="baseline"/>
        </w:rPr>
        <w:endnoteRef/>
      </w:r>
      <w:r>
        <w:rPr>
          <w:sz w:val="24"/>
        </w:rPr>
        <w:t>]</w:t>
      </w:r>
      <w:r w:rsidRPr="00001020">
        <w:rPr>
          <w:sz w:val="24"/>
        </w:rPr>
        <w:t xml:space="preserve"> </w:t>
      </w:r>
      <w:r>
        <w:rPr>
          <w:sz w:val="24"/>
        </w:rPr>
        <w:t>G. Canfora, M.</w:t>
      </w:r>
      <w:r w:rsidRPr="00001020">
        <w:rPr>
          <w:sz w:val="24"/>
        </w:rPr>
        <w:t>D. Penta. Testing services and service-centric systems: challenges and opportunities[J]. It Professional, 2006, 8(2): 10-17.</w:t>
      </w:r>
    </w:p>
    <w:p w:rsidR="00F87D2F" w:rsidRPr="00001020" w:rsidRDefault="00F87D2F" w:rsidP="00407183">
      <w:pPr>
        <w:pStyle w:val="af9"/>
        <w:jc w:val="both"/>
      </w:pPr>
    </w:p>
  </w:endnote>
  <w:endnote w:id="7">
    <w:p w:rsidR="00F87D2F" w:rsidRDefault="00F87D2F" w:rsidP="00407183">
      <w:pPr>
        <w:pStyle w:val="af9"/>
        <w:jc w:val="both"/>
        <w:rPr>
          <w:sz w:val="24"/>
        </w:rPr>
      </w:pPr>
      <w:r>
        <w:rPr>
          <w:sz w:val="24"/>
        </w:rPr>
        <w:t>[</w:t>
      </w:r>
      <w:r w:rsidRPr="00001020">
        <w:rPr>
          <w:rStyle w:val="aff9"/>
          <w:sz w:val="24"/>
          <w:vertAlign w:val="baseline"/>
        </w:rPr>
        <w:endnoteRef/>
      </w:r>
      <w:r>
        <w:rPr>
          <w:sz w:val="24"/>
        </w:rPr>
        <w:t xml:space="preserve">] </w:t>
      </w:r>
      <w:r w:rsidRPr="00001020">
        <w:rPr>
          <w:rFonts w:hint="eastAsia"/>
          <w:sz w:val="24"/>
        </w:rPr>
        <w:t>姜瑛</w:t>
      </w:r>
      <w:r w:rsidRPr="00001020">
        <w:rPr>
          <w:rFonts w:hint="eastAsia"/>
          <w:sz w:val="24"/>
        </w:rPr>
        <w:t xml:space="preserve">, </w:t>
      </w:r>
      <w:r w:rsidRPr="00001020">
        <w:rPr>
          <w:rFonts w:hint="eastAsia"/>
          <w:sz w:val="24"/>
        </w:rPr>
        <w:t>辛国茂</w:t>
      </w:r>
      <w:r w:rsidRPr="00001020">
        <w:rPr>
          <w:rFonts w:hint="eastAsia"/>
          <w:sz w:val="24"/>
        </w:rPr>
        <w:t xml:space="preserve">, </w:t>
      </w:r>
      <w:r w:rsidRPr="00001020">
        <w:rPr>
          <w:rFonts w:hint="eastAsia"/>
          <w:sz w:val="24"/>
        </w:rPr>
        <w:t>单锦辉</w:t>
      </w:r>
      <w:r w:rsidRPr="00001020">
        <w:rPr>
          <w:rFonts w:hint="eastAsia"/>
          <w:sz w:val="24"/>
        </w:rPr>
        <w:t>,</w:t>
      </w:r>
      <w:r w:rsidRPr="00001020">
        <w:rPr>
          <w:rFonts w:hint="eastAsia"/>
          <w:sz w:val="24"/>
        </w:rPr>
        <w:t>等</w:t>
      </w:r>
      <w:r w:rsidRPr="00001020">
        <w:rPr>
          <w:rFonts w:hint="eastAsia"/>
          <w:sz w:val="24"/>
        </w:rPr>
        <w:t xml:space="preserve">. </w:t>
      </w:r>
      <w:r w:rsidRPr="00001020">
        <w:rPr>
          <w:rFonts w:hint="eastAsia"/>
          <w:sz w:val="24"/>
        </w:rPr>
        <w:t>一种基于合约式设计的测试技术研究</w:t>
      </w:r>
      <w:r w:rsidRPr="00001020">
        <w:rPr>
          <w:rFonts w:hint="eastAsia"/>
          <w:sz w:val="24"/>
        </w:rPr>
        <w:t xml:space="preserve">[J]. </w:t>
      </w:r>
      <w:r w:rsidRPr="00001020">
        <w:rPr>
          <w:rFonts w:hint="eastAsia"/>
          <w:sz w:val="24"/>
        </w:rPr>
        <w:t>软件学报</w:t>
      </w:r>
      <w:r w:rsidRPr="00001020">
        <w:rPr>
          <w:rFonts w:hint="eastAsia"/>
          <w:sz w:val="24"/>
        </w:rPr>
        <w:t>, 2004, 15(Suppl): 130-137.</w:t>
      </w:r>
    </w:p>
    <w:p w:rsidR="00F87D2F" w:rsidRPr="00001020" w:rsidRDefault="00F87D2F" w:rsidP="00407183">
      <w:pPr>
        <w:pStyle w:val="af9"/>
        <w:jc w:val="both"/>
      </w:pPr>
    </w:p>
  </w:endnote>
  <w:endnote w:id="8">
    <w:p w:rsidR="00F87D2F" w:rsidRDefault="00F87D2F" w:rsidP="00407183">
      <w:pPr>
        <w:pStyle w:val="af9"/>
        <w:jc w:val="both"/>
        <w:rPr>
          <w:sz w:val="24"/>
        </w:rPr>
      </w:pPr>
      <w:r>
        <w:rPr>
          <w:sz w:val="24"/>
        </w:rPr>
        <w:t>[</w:t>
      </w:r>
      <w:r w:rsidRPr="00001020">
        <w:rPr>
          <w:rStyle w:val="aff9"/>
          <w:sz w:val="24"/>
          <w:vertAlign w:val="baseline"/>
        </w:rPr>
        <w:endnoteRef/>
      </w:r>
      <w:r>
        <w:rPr>
          <w:sz w:val="24"/>
        </w:rPr>
        <w:t>]</w:t>
      </w:r>
      <w:r w:rsidRPr="00001020">
        <w:rPr>
          <w:sz w:val="24"/>
        </w:rPr>
        <w:t xml:space="preserve"> C. Peltz. Web services orchestration: A review of emerging technologies, tools, and standards[R]. Technical Report, Hewlett-Packard Company, </w:t>
      </w:r>
      <w:hyperlink r:id="rId2" w:history="1">
        <w:r w:rsidRPr="00612F79">
          <w:rPr>
            <w:rStyle w:val="affe"/>
            <w:sz w:val="24"/>
          </w:rPr>
          <w:t>http://devresource.hp.com/drc/</w:t>
        </w:r>
      </w:hyperlink>
      <w:r>
        <w:rPr>
          <w:sz w:val="24"/>
        </w:rPr>
        <w:t>.</w:t>
      </w:r>
    </w:p>
    <w:p w:rsidR="00F87D2F" w:rsidRPr="00001020" w:rsidRDefault="00F87D2F" w:rsidP="00407183">
      <w:pPr>
        <w:pStyle w:val="af9"/>
        <w:jc w:val="both"/>
        <w:rPr>
          <w:sz w:val="24"/>
        </w:rPr>
      </w:pPr>
    </w:p>
  </w:endnote>
  <w:endnote w:id="9">
    <w:p w:rsidR="00F87D2F" w:rsidRDefault="00F87D2F" w:rsidP="00407183">
      <w:pPr>
        <w:pStyle w:val="af9"/>
        <w:jc w:val="both"/>
        <w:rPr>
          <w:sz w:val="24"/>
        </w:rPr>
      </w:pPr>
      <w:r w:rsidRPr="00407183">
        <w:rPr>
          <w:sz w:val="24"/>
        </w:rPr>
        <w:t>[</w:t>
      </w:r>
      <w:r w:rsidRPr="00407183">
        <w:rPr>
          <w:rStyle w:val="aff9"/>
          <w:sz w:val="24"/>
          <w:vertAlign w:val="baseline"/>
        </w:rPr>
        <w:endnoteRef/>
      </w:r>
      <w:r w:rsidRPr="00407183">
        <w:rPr>
          <w:sz w:val="24"/>
        </w:rPr>
        <w:t>] C. Ma, C. Du, T. Zhang, et al. WSDL-Based Automated Test Data Generation for Web Service[C]</w:t>
      </w:r>
      <w:r>
        <w:rPr>
          <w:sz w:val="24"/>
        </w:rPr>
        <w:t>.</w:t>
      </w:r>
      <w:r w:rsidRPr="00407183">
        <w:rPr>
          <w:sz w:val="24"/>
        </w:rPr>
        <w:t xml:space="preserve"> Proceedings of the 2008 International Conference on Computer Science and Software Engineering (CSSE 2008), Wuhan, China, 2008</w:t>
      </w:r>
      <w:r>
        <w:rPr>
          <w:sz w:val="24"/>
        </w:rPr>
        <w:t xml:space="preserve">, pp. </w:t>
      </w:r>
      <w:r w:rsidRPr="00407183">
        <w:rPr>
          <w:sz w:val="24"/>
        </w:rPr>
        <w:t>731-737.</w:t>
      </w:r>
    </w:p>
    <w:p w:rsidR="00F87D2F" w:rsidRPr="00407183" w:rsidRDefault="00F87D2F" w:rsidP="00407183">
      <w:pPr>
        <w:pStyle w:val="af9"/>
        <w:jc w:val="both"/>
      </w:pPr>
    </w:p>
  </w:endnote>
  <w:endnote w:id="10">
    <w:p w:rsidR="00F87D2F" w:rsidRDefault="00F87D2F" w:rsidP="007643FB">
      <w:pPr>
        <w:pStyle w:val="af9"/>
        <w:jc w:val="both"/>
        <w:rPr>
          <w:sz w:val="24"/>
        </w:rPr>
      </w:pPr>
      <w:r>
        <w:rPr>
          <w:sz w:val="24"/>
        </w:rPr>
        <w:t>[</w:t>
      </w:r>
      <w:r w:rsidRPr="00407183">
        <w:rPr>
          <w:rStyle w:val="aff9"/>
          <w:sz w:val="24"/>
          <w:vertAlign w:val="baseline"/>
        </w:rPr>
        <w:endnoteRef/>
      </w:r>
      <w:r>
        <w:rPr>
          <w:sz w:val="24"/>
        </w:rPr>
        <w:t>]</w:t>
      </w:r>
      <w:r w:rsidRPr="00407183">
        <w:rPr>
          <w:sz w:val="24"/>
        </w:rPr>
        <w:t xml:space="preserve"> </w:t>
      </w:r>
      <w:r w:rsidRPr="00407183">
        <w:rPr>
          <w:rFonts w:hint="eastAsia"/>
          <w:sz w:val="24"/>
        </w:rPr>
        <w:t>缪淮扣</w:t>
      </w:r>
      <w:r w:rsidRPr="00407183">
        <w:rPr>
          <w:rFonts w:hint="eastAsia"/>
          <w:sz w:val="24"/>
        </w:rPr>
        <w:t xml:space="preserve">, </w:t>
      </w:r>
      <w:r w:rsidRPr="00407183">
        <w:rPr>
          <w:rFonts w:hint="eastAsia"/>
          <w:sz w:val="24"/>
        </w:rPr>
        <w:t>陈圣波</w:t>
      </w:r>
      <w:r w:rsidRPr="00407183">
        <w:rPr>
          <w:rFonts w:hint="eastAsia"/>
          <w:sz w:val="24"/>
        </w:rPr>
        <w:t xml:space="preserve">, </w:t>
      </w:r>
      <w:r w:rsidRPr="00407183">
        <w:rPr>
          <w:rFonts w:hint="eastAsia"/>
          <w:sz w:val="24"/>
        </w:rPr>
        <w:t>曾红卫</w:t>
      </w:r>
      <w:r w:rsidRPr="00407183">
        <w:rPr>
          <w:rFonts w:hint="eastAsia"/>
          <w:sz w:val="24"/>
        </w:rPr>
        <w:t xml:space="preserve">. </w:t>
      </w:r>
      <w:r w:rsidRPr="00407183">
        <w:rPr>
          <w:rFonts w:hint="eastAsia"/>
          <w:sz w:val="24"/>
        </w:rPr>
        <w:t>基于模型的</w:t>
      </w:r>
      <w:r w:rsidRPr="00407183">
        <w:rPr>
          <w:rFonts w:hint="eastAsia"/>
          <w:sz w:val="24"/>
        </w:rPr>
        <w:t>Web</w:t>
      </w:r>
      <w:r w:rsidRPr="00407183">
        <w:rPr>
          <w:rFonts w:hint="eastAsia"/>
          <w:sz w:val="24"/>
        </w:rPr>
        <w:t>应用测试</w:t>
      </w:r>
      <w:r w:rsidRPr="00407183">
        <w:rPr>
          <w:rFonts w:hint="eastAsia"/>
          <w:sz w:val="24"/>
        </w:rPr>
        <w:t xml:space="preserve">[J]. </w:t>
      </w:r>
      <w:r w:rsidRPr="00407183">
        <w:rPr>
          <w:rFonts w:hint="eastAsia"/>
          <w:sz w:val="24"/>
        </w:rPr>
        <w:t>计算机学报</w:t>
      </w:r>
      <w:r>
        <w:rPr>
          <w:sz w:val="24"/>
        </w:rPr>
        <w:t>,</w:t>
      </w:r>
      <w:r w:rsidRPr="00407183">
        <w:rPr>
          <w:rFonts w:hint="eastAsia"/>
          <w:sz w:val="24"/>
        </w:rPr>
        <w:t xml:space="preserve"> 2011, 34(6):</w:t>
      </w:r>
      <w:r>
        <w:rPr>
          <w:sz w:val="24"/>
        </w:rPr>
        <w:t xml:space="preserve"> </w:t>
      </w:r>
      <w:r w:rsidRPr="00407183">
        <w:rPr>
          <w:rFonts w:hint="eastAsia"/>
          <w:sz w:val="24"/>
        </w:rPr>
        <w:t>1012-1028.</w:t>
      </w:r>
    </w:p>
    <w:p w:rsidR="00F87D2F" w:rsidRPr="00407183" w:rsidRDefault="00F87D2F" w:rsidP="007643FB">
      <w:pPr>
        <w:pStyle w:val="af9"/>
        <w:jc w:val="both"/>
        <w:rPr>
          <w:sz w:val="24"/>
        </w:rPr>
      </w:pPr>
    </w:p>
  </w:endnote>
  <w:endnote w:id="11">
    <w:p w:rsidR="00F87D2F" w:rsidRPr="00C8302C" w:rsidRDefault="00F87D2F" w:rsidP="008D0E6E">
      <w:pPr>
        <w:pStyle w:val="af9"/>
        <w:jc w:val="both"/>
        <w:rPr>
          <w:sz w:val="24"/>
        </w:rPr>
      </w:pPr>
      <w:r>
        <w:rPr>
          <w:rFonts w:hint="eastAsia"/>
          <w:sz w:val="24"/>
        </w:rPr>
        <w:t>[</w:t>
      </w:r>
      <w:r w:rsidRPr="008D0E6E">
        <w:rPr>
          <w:rStyle w:val="aff9"/>
          <w:sz w:val="24"/>
          <w:vertAlign w:val="baseline"/>
        </w:rPr>
        <w:endnoteRef/>
      </w:r>
      <w:r>
        <w:rPr>
          <w:sz w:val="24"/>
        </w:rPr>
        <w:t>]</w:t>
      </w:r>
      <w:r w:rsidRPr="008D0E6E">
        <w:rPr>
          <w:rStyle w:val="aff9"/>
          <w:sz w:val="24"/>
          <w:vertAlign w:val="baseline"/>
        </w:rPr>
        <w:t xml:space="preserve"> </w:t>
      </w:r>
      <w:r w:rsidRPr="00C8302C">
        <w:rPr>
          <w:sz w:val="24"/>
        </w:rPr>
        <w:t>Zoltán Micskei</w:t>
      </w:r>
      <w:r>
        <w:rPr>
          <w:sz w:val="24"/>
        </w:rPr>
        <w:t xml:space="preserve">. </w:t>
      </w:r>
      <w:r w:rsidRPr="00C8302C">
        <w:rPr>
          <w:sz w:val="24"/>
        </w:rPr>
        <w:t>Model-based testing (MBT)</w:t>
      </w:r>
      <w:r>
        <w:rPr>
          <w:sz w:val="24"/>
        </w:rPr>
        <w:t>[</w:t>
      </w:r>
      <w:r w:rsidRPr="00D108BE">
        <w:rPr>
          <w:sz w:val="24"/>
        </w:rPr>
        <w:t>DB/OL</w:t>
      </w:r>
      <w:r>
        <w:rPr>
          <w:sz w:val="24"/>
        </w:rPr>
        <w:t xml:space="preserve">]. </w:t>
      </w:r>
      <w:hyperlink r:id="rId3" w:history="1">
        <w:r w:rsidRPr="00612F79">
          <w:rPr>
            <w:rStyle w:val="affe"/>
            <w:sz w:val="24"/>
          </w:rPr>
          <w:t>http://mit.bme.hu/~micskeiz/pages/mbt.html</w:t>
        </w:r>
      </w:hyperlink>
      <w:r>
        <w:rPr>
          <w:sz w:val="24"/>
        </w:rPr>
        <w:t xml:space="preserve">, </w:t>
      </w:r>
      <w:r w:rsidRPr="00C8302C">
        <w:rPr>
          <w:sz w:val="24"/>
        </w:rPr>
        <w:t>2017</w:t>
      </w:r>
      <w:r>
        <w:rPr>
          <w:sz w:val="24"/>
        </w:rPr>
        <w:t>-09-</w:t>
      </w:r>
      <w:r w:rsidRPr="00C8302C">
        <w:rPr>
          <w:sz w:val="24"/>
        </w:rPr>
        <w:t>25.</w:t>
      </w:r>
    </w:p>
    <w:p w:rsidR="00F87D2F" w:rsidRPr="008D0E6E" w:rsidRDefault="00F87D2F" w:rsidP="008D0E6E">
      <w:pPr>
        <w:pStyle w:val="af9"/>
        <w:jc w:val="both"/>
        <w:rPr>
          <w:rStyle w:val="aff9"/>
          <w:sz w:val="24"/>
          <w:vertAlign w:val="baseline"/>
        </w:rPr>
      </w:pPr>
    </w:p>
  </w:endnote>
  <w:endnote w:id="12">
    <w:p w:rsidR="00F87D2F" w:rsidRDefault="00F87D2F" w:rsidP="007643FB">
      <w:pPr>
        <w:pStyle w:val="af9"/>
        <w:jc w:val="both"/>
        <w:rPr>
          <w:sz w:val="24"/>
        </w:rPr>
      </w:pPr>
      <w:r>
        <w:rPr>
          <w:sz w:val="24"/>
        </w:rPr>
        <w:t>[</w:t>
      </w:r>
      <w:r w:rsidRPr="00AA1E7B">
        <w:rPr>
          <w:rStyle w:val="aff9"/>
          <w:sz w:val="24"/>
          <w:vertAlign w:val="baseline"/>
        </w:rPr>
        <w:endnoteRef/>
      </w:r>
      <w:r>
        <w:rPr>
          <w:sz w:val="24"/>
        </w:rPr>
        <w:t>]</w:t>
      </w:r>
      <w:r w:rsidRPr="00AA1E7B">
        <w:rPr>
          <w:sz w:val="24"/>
        </w:rPr>
        <w:t xml:space="preserve"> </w:t>
      </w:r>
      <w:r>
        <w:rPr>
          <w:sz w:val="24"/>
        </w:rPr>
        <w:t xml:space="preserve">S.R. Dalal, A. Jain, N. Karunanithi, B.M. Horowitz. </w:t>
      </w:r>
      <w:r w:rsidRPr="00AA1E7B">
        <w:rPr>
          <w:sz w:val="24"/>
        </w:rPr>
        <w:t>Model-Based Testing in Practice[</w:t>
      </w:r>
      <w:r>
        <w:rPr>
          <w:sz w:val="24"/>
        </w:rPr>
        <w:t>C</w:t>
      </w:r>
      <w:r w:rsidRPr="00AA1E7B">
        <w:rPr>
          <w:sz w:val="24"/>
        </w:rPr>
        <w:t xml:space="preserve">]. Proceedings of the </w:t>
      </w:r>
      <w:r>
        <w:rPr>
          <w:sz w:val="24"/>
        </w:rPr>
        <w:t>21th</w:t>
      </w:r>
      <w:r w:rsidRPr="00AA1E7B">
        <w:rPr>
          <w:sz w:val="24"/>
        </w:rPr>
        <w:t xml:space="preserve"> International Conference on Software Engineering</w:t>
      </w:r>
      <w:r>
        <w:rPr>
          <w:sz w:val="24"/>
        </w:rPr>
        <w:t xml:space="preserve"> (ICSE 1999),</w:t>
      </w:r>
      <w:r w:rsidRPr="00AA1E7B">
        <w:rPr>
          <w:sz w:val="24"/>
        </w:rPr>
        <w:t xml:space="preserve"> </w:t>
      </w:r>
      <w:r>
        <w:rPr>
          <w:sz w:val="24"/>
        </w:rPr>
        <w:t>ACM Press, 1999, pp. 285-294</w:t>
      </w:r>
      <w:r w:rsidRPr="00AA1E7B">
        <w:rPr>
          <w:sz w:val="24"/>
        </w:rPr>
        <w:t>.</w:t>
      </w:r>
    </w:p>
    <w:p w:rsidR="00F87D2F" w:rsidRPr="00AA1E7B" w:rsidRDefault="00F87D2F" w:rsidP="007643FB">
      <w:pPr>
        <w:pStyle w:val="af9"/>
        <w:jc w:val="both"/>
        <w:rPr>
          <w:sz w:val="24"/>
        </w:rPr>
      </w:pPr>
    </w:p>
  </w:endnote>
  <w:endnote w:id="13">
    <w:p w:rsidR="00F87D2F" w:rsidRDefault="00F87D2F" w:rsidP="007643FB">
      <w:pPr>
        <w:pStyle w:val="af9"/>
        <w:jc w:val="both"/>
        <w:rPr>
          <w:sz w:val="24"/>
        </w:rPr>
      </w:pPr>
      <w:r>
        <w:rPr>
          <w:sz w:val="24"/>
        </w:rPr>
        <w:t>[</w:t>
      </w:r>
      <w:r w:rsidRPr="007643FB">
        <w:rPr>
          <w:rStyle w:val="aff9"/>
          <w:sz w:val="24"/>
          <w:vertAlign w:val="baseline"/>
        </w:rPr>
        <w:endnoteRef/>
      </w:r>
      <w:r>
        <w:rPr>
          <w:sz w:val="24"/>
        </w:rPr>
        <w:t>]</w:t>
      </w:r>
      <w:r w:rsidRPr="007643FB">
        <w:rPr>
          <w:sz w:val="24"/>
        </w:rPr>
        <w:t xml:space="preserve"> A</w:t>
      </w:r>
      <w:r>
        <w:rPr>
          <w:sz w:val="24"/>
        </w:rPr>
        <w:t>.</w:t>
      </w:r>
      <w:r w:rsidRPr="007643FB">
        <w:rPr>
          <w:sz w:val="24"/>
        </w:rPr>
        <w:t>C</w:t>
      </w:r>
      <w:r>
        <w:rPr>
          <w:sz w:val="24"/>
        </w:rPr>
        <w:t>.</w:t>
      </w:r>
      <w:r w:rsidRPr="007643FB">
        <w:rPr>
          <w:sz w:val="24"/>
        </w:rPr>
        <w:t>D</w:t>
      </w:r>
      <w:r>
        <w:rPr>
          <w:sz w:val="24"/>
        </w:rPr>
        <w:t>.</w:t>
      </w:r>
      <w:r w:rsidRPr="007643FB">
        <w:rPr>
          <w:sz w:val="24"/>
        </w:rPr>
        <w:t xml:space="preserve"> Neto, R</w:t>
      </w:r>
      <w:r>
        <w:rPr>
          <w:sz w:val="24"/>
        </w:rPr>
        <w:t>.</w:t>
      </w:r>
      <w:r w:rsidRPr="007643FB">
        <w:rPr>
          <w:sz w:val="24"/>
        </w:rPr>
        <w:t xml:space="preserve"> Subramanyan, M</w:t>
      </w:r>
      <w:r>
        <w:rPr>
          <w:sz w:val="24"/>
        </w:rPr>
        <w:t>.</w:t>
      </w:r>
      <w:r w:rsidRPr="007643FB">
        <w:rPr>
          <w:sz w:val="24"/>
        </w:rPr>
        <w:t xml:space="preserve"> Vieira, et al. A </w:t>
      </w:r>
      <w:r>
        <w:rPr>
          <w:sz w:val="24"/>
        </w:rPr>
        <w:t>S</w:t>
      </w:r>
      <w:r w:rsidRPr="007643FB">
        <w:rPr>
          <w:sz w:val="24"/>
        </w:rPr>
        <w:t xml:space="preserve">urvey on </w:t>
      </w:r>
      <w:r>
        <w:rPr>
          <w:sz w:val="24"/>
        </w:rPr>
        <w:t>M</w:t>
      </w:r>
      <w:r w:rsidRPr="007643FB">
        <w:rPr>
          <w:sz w:val="24"/>
        </w:rPr>
        <w:t xml:space="preserve">odel-based </w:t>
      </w:r>
      <w:r>
        <w:rPr>
          <w:sz w:val="24"/>
        </w:rPr>
        <w:t>T</w:t>
      </w:r>
      <w:r w:rsidRPr="007643FB">
        <w:rPr>
          <w:sz w:val="24"/>
        </w:rPr>
        <w:t xml:space="preserve">esting </w:t>
      </w:r>
      <w:r>
        <w:rPr>
          <w:sz w:val="24"/>
        </w:rPr>
        <w:t>A</w:t>
      </w:r>
      <w:r w:rsidRPr="007643FB">
        <w:rPr>
          <w:sz w:val="24"/>
        </w:rPr>
        <w:t>pproaches:</w:t>
      </w:r>
      <w:r>
        <w:rPr>
          <w:sz w:val="24"/>
        </w:rPr>
        <w:t xml:space="preserve"> A</w:t>
      </w:r>
      <w:r w:rsidRPr="007643FB">
        <w:rPr>
          <w:sz w:val="24"/>
        </w:rPr>
        <w:t xml:space="preserve"> </w:t>
      </w:r>
      <w:r>
        <w:rPr>
          <w:sz w:val="24"/>
        </w:rPr>
        <w:t>S</w:t>
      </w:r>
      <w:r w:rsidRPr="007643FB">
        <w:rPr>
          <w:sz w:val="24"/>
        </w:rPr>
        <w:t xml:space="preserve">ystematic </w:t>
      </w:r>
      <w:r>
        <w:rPr>
          <w:sz w:val="24"/>
        </w:rPr>
        <w:t>R</w:t>
      </w:r>
      <w:r w:rsidRPr="007643FB">
        <w:rPr>
          <w:sz w:val="24"/>
        </w:rPr>
        <w:t>eview[C]</w:t>
      </w:r>
      <w:r>
        <w:rPr>
          <w:sz w:val="24"/>
        </w:rPr>
        <w:t>.</w:t>
      </w:r>
      <w:r w:rsidRPr="007643FB">
        <w:rPr>
          <w:sz w:val="24"/>
        </w:rPr>
        <w:t xml:space="preserve"> </w:t>
      </w:r>
      <w:r w:rsidRPr="000C684E">
        <w:rPr>
          <w:sz w:val="24"/>
        </w:rPr>
        <w:t xml:space="preserve">Proceedings of the 1st </w:t>
      </w:r>
      <w:r w:rsidRPr="007643FB">
        <w:rPr>
          <w:sz w:val="24"/>
        </w:rPr>
        <w:t>ACM International Workshop on Empirical Assessment of Software Engineering Languages and Technologies</w:t>
      </w:r>
      <w:r>
        <w:rPr>
          <w:sz w:val="24"/>
        </w:rPr>
        <w:t xml:space="preserve"> (WEASETech 2007),</w:t>
      </w:r>
      <w:r w:rsidRPr="007643FB">
        <w:rPr>
          <w:sz w:val="24"/>
        </w:rPr>
        <w:t xml:space="preserve"> ACM, 2007</w:t>
      </w:r>
      <w:r>
        <w:rPr>
          <w:sz w:val="24"/>
        </w:rPr>
        <w:t xml:space="preserve">, pp. </w:t>
      </w:r>
      <w:r w:rsidRPr="007643FB">
        <w:rPr>
          <w:sz w:val="24"/>
        </w:rPr>
        <w:t>31-36.</w:t>
      </w:r>
    </w:p>
    <w:p w:rsidR="00F87D2F" w:rsidRPr="007643FB" w:rsidRDefault="00F87D2F" w:rsidP="007643FB">
      <w:pPr>
        <w:pStyle w:val="af9"/>
        <w:jc w:val="both"/>
      </w:pPr>
    </w:p>
  </w:endnote>
  <w:endnote w:id="14">
    <w:p w:rsidR="00F87D2F" w:rsidRDefault="00F87D2F" w:rsidP="000C684E">
      <w:pPr>
        <w:pStyle w:val="af9"/>
        <w:jc w:val="both"/>
        <w:rPr>
          <w:sz w:val="24"/>
        </w:rPr>
      </w:pPr>
      <w:r>
        <w:rPr>
          <w:sz w:val="24"/>
        </w:rPr>
        <w:t>[</w:t>
      </w:r>
      <w:r w:rsidRPr="000C684E">
        <w:rPr>
          <w:rStyle w:val="aff9"/>
          <w:sz w:val="24"/>
          <w:vertAlign w:val="baseline"/>
        </w:rPr>
        <w:endnoteRef/>
      </w:r>
      <w:r>
        <w:rPr>
          <w:sz w:val="24"/>
        </w:rPr>
        <w:t>]</w:t>
      </w:r>
      <w:r w:rsidRPr="000C684E">
        <w:rPr>
          <w:sz w:val="24"/>
        </w:rPr>
        <w:t xml:space="preserve"> M</w:t>
      </w:r>
      <w:r>
        <w:rPr>
          <w:sz w:val="24"/>
        </w:rPr>
        <w:t>.</w:t>
      </w:r>
      <w:r w:rsidRPr="000C684E">
        <w:rPr>
          <w:sz w:val="24"/>
        </w:rPr>
        <w:t xml:space="preserve"> Utting, A</w:t>
      </w:r>
      <w:r>
        <w:rPr>
          <w:sz w:val="24"/>
        </w:rPr>
        <w:t>.</w:t>
      </w:r>
      <w:r w:rsidRPr="000C684E">
        <w:rPr>
          <w:sz w:val="24"/>
        </w:rPr>
        <w:t xml:space="preserve"> Pretschner, B</w:t>
      </w:r>
      <w:r>
        <w:rPr>
          <w:sz w:val="24"/>
        </w:rPr>
        <w:t>.</w:t>
      </w:r>
      <w:r w:rsidRPr="000C684E">
        <w:rPr>
          <w:sz w:val="24"/>
        </w:rPr>
        <w:t xml:space="preserve"> Legeard. A taxonomy of model-based testing approaches[J]. Software Testing Verification &amp; Reliability, 2012, 22(5):</w:t>
      </w:r>
      <w:r>
        <w:rPr>
          <w:sz w:val="24"/>
        </w:rPr>
        <w:t xml:space="preserve"> </w:t>
      </w:r>
      <w:r w:rsidRPr="000C684E">
        <w:rPr>
          <w:sz w:val="24"/>
        </w:rPr>
        <w:t>297–312.</w:t>
      </w:r>
    </w:p>
    <w:p w:rsidR="00F87D2F" w:rsidRPr="000C684E" w:rsidRDefault="00F87D2F" w:rsidP="00D57EBA">
      <w:pPr>
        <w:pStyle w:val="af9"/>
        <w:jc w:val="both"/>
      </w:pPr>
    </w:p>
  </w:endnote>
  <w:endnote w:id="15">
    <w:p w:rsidR="00F87D2F" w:rsidRDefault="00F87D2F" w:rsidP="00D57EBA">
      <w:pPr>
        <w:pStyle w:val="af9"/>
        <w:jc w:val="both"/>
        <w:rPr>
          <w:sz w:val="24"/>
        </w:rPr>
      </w:pPr>
      <w:r>
        <w:rPr>
          <w:sz w:val="24"/>
        </w:rPr>
        <w:t>[</w:t>
      </w:r>
      <w:r w:rsidRPr="007F0B5A">
        <w:rPr>
          <w:rStyle w:val="aff9"/>
          <w:sz w:val="24"/>
          <w:vertAlign w:val="baseline"/>
        </w:rPr>
        <w:endnoteRef/>
      </w:r>
      <w:r>
        <w:rPr>
          <w:sz w:val="24"/>
        </w:rPr>
        <w:t>]</w:t>
      </w:r>
      <w:r w:rsidRPr="007F0B5A">
        <w:rPr>
          <w:sz w:val="24"/>
        </w:rPr>
        <w:t xml:space="preserve"> </w:t>
      </w:r>
      <w:r w:rsidRPr="00FB42D4">
        <w:rPr>
          <w:sz w:val="24"/>
        </w:rPr>
        <w:t>K</w:t>
      </w:r>
      <w:r>
        <w:rPr>
          <w:sz w:val="24"/>
        </w:rPr>
        <w:t xml:space="preserve">. </w:t>
      </w:r>
      <w:r w:rsidRPr="00FB42D4">
        <w:rPr>
          <w:sz w:val="24"/>
        </w:rPr>
        <w:t>Kristian</w:t>
      </w:r>
      <w:r>
        <w:rPr>
          <w:sz w:val="24"/>
        </w:rPr>
        <w:t xml:space="preserve">. </w:t>
      </w:r>
      <w:r w:rsidRPr="00D108BE">
        <w:rPr>
          <w:sz w:val="24"/>
        </w:rPr>
        <w:t>GraphWalker</w:t>
      </w:r>
      <w:r>
        <w:rPr>
          <w:sz w:val="24"/>
        </w:rPr>
        <w:t>[</w:t>
      </w:r>
      <w:r w:rsidRPr="00D108BE">
        <w:rPr>
          <w:sz w:val="24"/>
        </w:rPr>
        <w:t>DB/OL</w:t>
      </w:r>
      <w:r>
        <w:rPr>
          <w:sz w:val="24"/>
        </w:rPr>
        <w:t>].</w:t>
      </w:r>
      <w:r w:rsidRPr="00D108BE">
        <w:rPr>
          <w:sz w:val="24"/>
        </w:rPr>
        <w:t xml:space="preserve"> </w:t>
      </w:r>
      <w:hyperlink r:id="rId4" w:history="1">
        <w:r w:rsidRPr="00612F79">
          <w:rPr>
            <w:rStyle w:val="affe"/>
            <w:sz w:val="24"/>
          </w:rPr>
          <w:t>http://graphwalker.github.io</w:t>
        </w:r>
      </w:hyperlink>
      <w:r w:rsidRPr="00D108BE">
        <w:rPr>
          <w:sz w:val="24"/>
        </w:rPr>
        <w:t>, 2017</w:t>
      </w:r>
      <w:r>
        <w:rPr>
          <w:sz w:val="24"/>
        </w:rPr>
        <w:t>-09-15.</w:t>
      </w:r>
    </w:p>
    <w:p w:rsidR="00F87D2F" w:rsidRPr="007F0B5A" w:rsidRDefault="00F87D2F" w:rsidP="00D57EBA">
      <w:pPr>
        <w:pStyle w:val="af9"/>
        <w:jc w:val="both"/>
        <w:rPr>
          <w:sz w:val="24"/>
        </w:rPr>
      </w:pPr>
    </w:p>
  </w:endnote>
  <w:endnote w:id="16">
    <w:p w:rsidR="00F87D2F" w:rsidRDefault="00F87D2F" w:rsidP="00D57EBA">
      <w:pPr>
        <w:pStyle w:val="af9"/>
        <w:jc w:val="both"/>
        <w:rPr>
          <w:sz w:val="24"/>
        </w:rPr>
      </w:pPr>
      <w:r>
        <w:rPr>
          <w:sz w:val="24"/>
        </w:rPr>
        <w:t>[</w:t>
      </w:r>
      <w:r w:rsidRPr="00B94542">
        <w:rPr>
          <w:sz w:val="24"/>
        </w:rPr>
        <w:endnoteRef/>
      </w:r>
      <w:r>
        <w:rPr>
          <w:sz w:val="24"/>
        </w:rPr>
        <w:t>]</w:t>
      </w:r>
      <w:r w:rsidRPr="00B94542">
        <w:rPr>
          <w:sz w:val="24"/>
        </w:rPr>
        <w:t xml:space="preserve"> J</w:t>
      </w:r>
      <w:r>
        <w:rPr>
          <w:sz w:val="24"/>
        </w:rPr>
        <w:t>.</w:t>
      </w:r>
      <w:r w:rsidRPr="00B94542">
        <w:rPr>
          <w:sz w:val="24"/>
        </w:rPr>
        <w:t xml:space="preserve"> Ellson, E</w:t>
      </w:r>
      <w:r>
        <w:rPr>
          <w:sz w:val="24"/>
        </w:rPr>
        <w:t>.</w:t>
      </w:r>
      <w:r w:rsidRPr="00B94542">
        <w:rPr>
          <w:sz w:val="24"/>
        </w:rPr>
        <w:t xml:space="preserve"> Gansner, </w:t>
      </w:r>
      <w:r>
        <w:rPr>
          <w:sz w:val="24"/>
        </w:rPr>
        <w:t xml:space="preserve">E. </w:t>
      </w:r>
      <w:r w:rsidRPr="00B94542">
        <w:rPr>
          <w:sz w:val="24"/>
        </w:rPr>
        <w:t>Koutsofios, et al. Graphviz</w:t>
      </w:r>
      <w:r>
        <w:rPr>
          <w:sz w:val="24"/>
        </w:rPr>
        <w:t>-</w:t>
      </w:r>
      <w:r w:rsidRPr="00B94542">
        <w:rPr>
          <w:sz w:val="24"/>
        </w:rPr>
        <w:t>Open Source Graph Drawing Tools[J]. Lecture Notes in Computer Science, 2001, 2265:</w:t>
      </w:r>
      <w:r>
        <w:rPr>
          <w:sz w:val="24"/>
        </w:rPr>
        <w:t xml:space="preserve"> </w:t>
      </w:r>
      <w:r w:rsidRPr="00B94542">
        <w:rPr>
          <w:sz w:val="24"/>
        </w:rPr>
        <w:t>483-484.</w:t>
      </w:r>
    </w:p>
    <w:p w:rsidR="00F87D2F" w:rsidRPr="00B94542" w:rsidRDefault="00F87D2F" w:rsidP="00D57EBA">
      <w:pPr>
        <w:pStyle w:val="af9"/>
        <w:jc w:val="both"/>
        <w:rPr>
          <w:sz w:val="24"/>
        </w:rPr>
      </w:pPr>
    </w:p>
  </w:endnote>
  <w:endnote w:id="17">
    <w:p w:rsidR="00F87D2F" w:rsidRDefault="00F87D2F" w:rsidP="00D57EBA">
      <w:pPr>
        <w:pStyle w:val="af9"/>
        <w:jc w:val="both"/>
        <w:rPr>
          <w:sz w:val="24"/>
        </w:rPr>
      </w:pPr>
      <w:r>
        <w:rPr>
          <w:sz w:val="24"/>
        </w:rPr>
        <w:t>[</w:t>
      </w:r>
      <w:r w:rsidRPr="00E8766F">
        <w:rPr>
          <w:rStyle w:val="aff9"/>
          <w:sz w:val="24"/>
          <w:vertAlign w:val="baseline"/>
        </w:rPr>
        <w:endnoteRef/>
      </w:r>
      <w:r>
        <w:rPr>
          <w:sz w:val="24"/>
        </w:rPr>
        <w:t xml:space="preserve">] </w:t>
      </w:r>
      <w:r w:rsidRPr="00B94542">
        <w:rPr>
          <w:sz w:val="24"/>
        </w:rPr>
        <w:t>J</w:t>
      </w:r>
      <w:r>
        <w:rPr>
          <w:sz w:val="24"/>
        </w:rPr>
        <w:t>.</w:t>
      </w:r>
      <w:r w:rsidRPr="00B94542">
        <w:rPr>
          <w:sz w:val="24"/>
        </w:rPr>
        <w:t xml:space="preserve"> Ellson,</w:t>
      </w:r>
      <w:r>
        <w:rPr>
          <w:sz w:val="24"/>
        </w:rPr>
        <w:t xml:space="preserve"> </w:t>
      </w:r>
      <w:r w:rsidRPr="00B94542">
        <w:rPr>
          <w:sz w:val="24"/>
        </w:rPr>
        <w:t>E</w:t>
      </w:r>
      <w:r>
        <w:rPr>
          <w:sz w:val="24"/>
        </w:rPr>
        <w:t>.R.</w:t>
      </w:r>
      <w:r w:rsidRPr="00B94542">
        <w:rPr>
          <w:sz w:val="24"/>
        </w:rPr>
        <w:t xml:space="preserve"> Gansner, </w:t>
      </w:r>
      <w:r>
        <w:rPr>
          <w:sz w:val="24"/>
        </w:rPr>
        <w:t xml:space="preserve">E. </w:t>
      </w:r>
      <w:r w:rsidRPr="00B94542">
        <w:rPr>
          <w:sz w:val="24"/>
        </w:rPr>
        <w:t>Koutsofios, et al.</w:t>
      </w:r>
      <w:r>
        <w:rPr>
          <w:sz w:val="24"/>
        </w:rPr>
        <w:t xml:space="preserve"> </w:t>
      </w:r>
      <w:r w:rsidRPr="00E8766F">
        <w:rPr>
          <w:sz w:val="24"/>
        </w:rPr>
        <w:t xml:space="preserve">Graphviz and Dynagraph - Static </w:t>
      </w:r>
      <w:r>
        <w:rPr>
          <w:sz w:val="24"/>
        </w:rPr>
        <w:t>and Dynamic Graph Drawing Tools[M].</w:t>
      </w:r>
      <w:r w:rsidRPr="00860FF7">
        <w:rPr>
          <w:sz w:val="24"/>
        </w:rPr>
        <w:t xml:space="preserve"> Graph Drawing Software. Springer Berlin Heidelberg, 2004:</w:t>
      </w:r>
      <w:r>
        <w:rPr>
          <w:sz w:val="24"/>
        </w:rPr>
        <w:t xml:space="preserve"> </w:t>
      </w:r>
      <w:r w:rsidRPr="00860FF7">
        <w:rPr>
          <w:sz w:val="24"/>
        </w:rPr>
        <w:t>127-148.</w:t>
      </w:r>
    </w:p>
    <w:p w:rsidR="00F87D2F" w:rsidRPr="00E8766F" w:rsidRDefault="00F87D2F">
      <w:pPr>
        <w:pStyle w:val="af9"/>
      </w:pPr>
    </w:p>
  </w:endnote>
  <w:endnote w:id="18">
    <w:p w:rsidR="00F87D2F" w:rsidRDefault="00F87D2F" w:rsidP="00D57EBA">
      <w:pPr>
        <w:pStyle w:val="af9"/>
        <w:jc w:val="both"/>
        <w:rPr>
          <w:sz w:val="24"/>
        </w:rPr>
      </w:pPr>
      <w:r>
        <w:rPr>
          <w:rFonts w:hint="eastAsia"/>
          <w:sz w:val="24"/>
        </w:rPr>
        <w:t>[</w:t>
      </w:r>
      <w:r w:rsidRPr="00D57EBA">
        <w:rPr>
          <w:rStyle w:val="aff9"/>
          <w:sz w:val="24"/>
          <w:vertAlign w:val="baseline"/>
        </w:rPr>
        <w:endnoteRef/>
      </w:r>
      <w:r>
        <w:rPr>
          <w:sz w:val="24"/>
        </w:rPr>
        <w:t>]</w:t>
      </w:r>
      <w:r w:rsidRPr="00D57EBA">
        <w:rPr>
          <w:sz w:val="24"/>
        </w:rPr>
        <w:t xml:space="preserve"> </w:t>
      </w:r>
      <w:r w:rsidRPr="00B94542">
        <w:rPr>
          <w:sz w:val="24"/>
        </w:rPr>
        <w:t>E</w:t>
      </w:r>
      <w:r>
        <w:rPr>
          <w:sz w:val="24"/>
        </w:rPr>
        <w:t>.R.</w:t>
      </w:r>
      <w:r w:rsidRPr="00B94542">
        <w:rPr>
          <w:sz w:val="24"/>
        </w:rPr>
        <w:t xml:space="preserve"> Gansner</w:t>
      </w:r>
      <w:r w:rsidRPr="00D57EBA">
        <w:rPr>
          <w:sz w:val="24"/>
        </w:rPr>
        <w:t>h</w:t>
      </w:r>
      <w:r>
        <w:rPr>
          <w:sz w:val="24"/>
        </w:rPr>
        <w:t xml:space="preserve">, E. </w:t>
      </w:r>
      <w:r w:rsidRPr="00B94542">
        <w:rPr>
          <w:sz w:val="24"/>
        </w:rPr>
        <w:t>Koutsofios</w:t>
      </w:r>
      <w:r>
        <w:rPr>
          <w:sz w:val="24"/>
        </w:rPr>
        <w:t>,</w:t>
      </w:r>
      <w:r w:rsidRPr="00D57EBA">
        <w:rPr>
          <w:sz w:val="24"/>
        </w:rPr>
        <w:t xml:space="preserve"> S</w:t>
      </w:r>
      <w:r>
        <w:rPr>
          <w:sz w:val="24"/>
        </w:rPr>
        <w:t>.</w:t>
      </w:r>
      <w:r w:rsidRPr="00D57EBA">
        <w:rPr>
          <w:sz w:val="24"/>
        </w:rPr>
        <w:t xml:space="preserve"> North</w:t>
      </w:r>
      <w:r>
        <w:rPr>
          <w:sz w:val="24"/>
        </w:rPr>
        <w:t>.</w:t>
      </w:r>
      <w:r w:rsidRPr="00D57EBA">
        <w:rPr>
          <w:sz w:val="24"/>
        </w:rPr>
        <w:t xml:space="preserve"> </w:t>
      </w:r>
      <w:r>
        <w:rPr>
          <w:sz w:val="24"/>
        </w:rPr>
        <w:t>G</w:t>
      </w:r>
      <w:r w:rsidRPr="00F17908">
        <w:rPr>
          <w:sz w:val="24"/>
        </w:rPr>
        <w:t>raphviz</w:t>
      </w:r>
      <w:r>
        <w:rPr>
          <w:sz w:val="24"/>
        </w:rPr>
        <w:t xml:space="preserve"> - </w:t>
      </w:r>
      <w:r w:rsidRPr="00F17908">
        <w:rPr>
          <w:sz w:val="24"/>
        </w:rPr>
        <w:t xml:space="preserve">Graph Visualization Software </w:t>
      </w:r>
      <w:r>
        <w:rPr>
          <w:sz w:val="24"/>
        </w:rPr>
        <w:t>[</w:t>
      </w:r>
      <w:r w:rsidRPr="00D108BE">
        <w:rPr>
          <w:sz w:val="24"/>
        </w:rPr>
        <w:t>DB/OL</w:t>
      </w:r>
      <w:r>
        <w:rPr>
          <w:sz w:val="24"/>
        </w:rPr>
        <w:t>].</w:t>
      </w:r>
      <w:r w:rsidRPr="00D57EBA">
        <w:rPr>
          <w:sz w:val="24"/>
        </w:rPr>
        <w:t xml:space="preserve"> </w:t>
      </w:r>
      <w:hyperlink r:id="rId5" w:history="1">
        <w:r w:rsidRPr="00612F79">
          <w:rPr>
            <w:rStyle w:val="affe"/>
            <w:sz w:val="24"/>
          </w:rPr>
          <w:t>http://www.graphviz.org/Home.php</w:t>
        </w:r>
      </w:hyperlink>
      <w:r>
        <w:rPr>
          <w:sz w:val="24"/>
        </w:rPr>
        <w:t>.</w:t>
      </w:r>
    </w:p>
    <w:p w:rsidR="00F87D2F" w:rsidRDefault="00F87D2F" w:rsidP="00D57EBA">
      <w:pPr>
        <w:pStyle w:val="af9"/>
        <w:jc w:val="both"/>
        <w:rPr>
          <w:sz w:val="24"/>
        </w:rPr>
      </w:pPr>
    </w:p>
    <w:p w:rsidR="00F87D2F" w:rsidRPr="00D57EBA" w:rsidRDefault="00F87D2F" w:rsidP="00D57EBA">
      <w:pPr>
        <w:pStyle w:val="af9"/>
        <w:jc w:val="both"/>
      </w:pPr>
    </w:p>
  </w:endnote>
  <w:endnote w:id="19">
    <w:p w:rsidR="00F87D2F" w:rsidRDefault="00F87D2F">
      <w:pPr>
        <w:pStyle w:val="af9"/>
        <w:rPr>
          <w:sz w:val="24"/>
        </w:rPr>
      </w:pPr>
      <w:r>
        <w:rPr>
          <w:sz w:val="24"/>
        </w:rPr>
        <w:t>[</w:t>
      </w:r>
      <w:r w:rsidRPr="008F20DF">
        <w:rPr>
          <w:rStyle w:val="aff9"/>
          <w:sz w:val="24"/>
          <w:vertAlign w:val="baseline"/>
        </w:rPr>
        <w:endnoteRef/>
      </w:r>
      <w:r>
        <w:rPr>
          <w:sz w:val="24"/>
        </w:rPr>
        <w:t>]</w:t>
      </w:r>
      <w:r w:rsidRPr="008F20DF">
        <w:rPr>
          <w:sz w:val="24"/>
        </w:rPr>
        <w:t xml:space="preserve"> </w:t>
      </w:r>
      <w:r w:rsidRPr="00B94542">
        <w:rPr>
          <w:sz w:val="24"/>
        </w:rPr>
        <w:t>E</w:t>
      </w:r>
      <w:r>
        <w:rPr>
          <w:sz w:val="24"/>
        </w:rPr>
        <w:t>.R.</w:t>
      </w:r>
      <w:r w:rsidRPr="00B94542">
        <w:rPr>
          <w:sz w:val="24"/>
        </w:rPr>
        <w:t xml:space="preserve"> Gansner</w:t>
      </w:r>
      <w:r w:rsidRPr="00D57EBA">
        <w:rPr>
          <w:sz w:val="24"/>
        </w:rPr>
        <w:t>h</w:t>
      </w:r>
      <w:r>
        <w:rPr>
          <w:sz w:val="24"/>
        </w:rPr>
        <w:t xml:space="preserve">, E. </w:t>
      </w:r>
      <w:r w:rsidRPr="00B94542">
        <w:rPr>
          <w:sz w:val="24"/>
        </w:rPr>
        <w:t>Koutsofios</w:t>
      </w:r>
      <w:r>
        <w:rPr>
          <w:sz w:val="24"/>
        </w:rPr>
        <w:t>,</w:t>
      </w:r>
      <w:r w:rsidRPr="00D57EBA">
        <w:rPr>
          <w:sz w:val="24"/>
        </w:rPr>
        <w:t xml:space="preserve"> S</w:t>
      </w:r>
      <w:r>
        <w:rPr>
          <w:sz w:val="24"/>
        </w:rPr>
        <w:t>.</w:t>
      </w:r>
      <w:r w:rsidRPr="00D57EBA">
        <w:rPr>
          <w:sz w:val="24"/>
        </w:rPr>
        <w:t xml:space="preserve"> North</w:t>
      </w:r>
      <w:r>
        <w:rPr>
          <w:sz w:val="24"/>
        </w:rPr>
        <w:t>.</w:t>
      </w:r>
      <w:r>
        <w:rPr>
          <w:rFonts w:hint="eastAsia"/>
          <w:sz w:val="24"/>
        </w:rPr>
        <w:t xml:space="preserve"> </w:t>
      </w:r>
      <w:r w:rsidRPr="00D57EBA">
        <w:rPr>
          <w:sz w:val="24"/>
        </w:rPr>
        <w:t>Drawing graphs with dot</w:t>
      </w:r>
      <w:r>
        <w:rPr>
          <w:sz w:val="24"/>
        </w:rPr>
        <w:t>[</w:t>
      </w:r>
      <w:r w:rsidRPr="00D108BE">
        <w:rPr>
          <w:sz w:val="24"/>
        </w:rPr>
        <w:t>DB/OL</w:t>
      </w:r>
      <w:r>
        <w:rPr>
          <w:sz w:val="24"/>
        </w:rPr>
        <w:t xml:space="preserve">]. </w:t>
      </w:r>
      <w:hyperlink r:id="rId6" w:history="1">
        <w:r w:rsidRPr="00612F79">
          <w:rPr>
            <w:rStyle w:val="affe"/>
            <w:sz w:val="24"/>
          </w:rPr>
          <w:t>http://www.graphviz.org/pdf/dotguide.pdf</w:t>
        </w:r>
      </w:hyperlink>
      <w:r>
        <w:rPr>
          <w:sz w:val="24"/>
        </w:rPr>
        <w:t>, 2015-01-05.</w:t>
      </w:r>
    </w:p>
    <w:p w:rsidR="00F87D2F" w:rsidRPr="008F20DF" w:rsidRDefault="00F87D2F">
      <w:pPr>
        <w:pStyle w:val="af9"/>
        <w:rPr>
          <w:sz w:val="24"/>
        </w:rPr>
      </w:pPr>
    </w:p>
  </w:endnote>
  <w:endnote w:id="20">
    <w:p w:rsidR="00F87D2F" w:rsidRDefault="00F87D2F">
      <w:pPr>
        <w:pStyle w:val="af9"/>
        <w:rPr>
          <w:sz w:val="24"/>
        </w:rPr>
      </w:pPr>
      <w:r>
        <w:rPr>
          <w:sz w:val="24"/>
        </w:rPr>
        <w:t>[</w:t>
      </w:r>
      <w:r w:rsidRPr="00C87948">
        <w:rPr>
          <w:rStyle w:val="aff9"/>
          <w:sz w:val="24"/>
          <w:vertAlign w:val="baseline"/>
        </w:rPr>
        <w:endnoteRef/>
      </w:r>
      <w:r>
        <w:rPr>
          <w:sz w:val="24"/>
        </w:rPr>
        <w:t>]</w:t>
      </w:r>
      <w:r w:rsidRPr="00C87948">
        <w:rPr>
          <w:rStyle w:val="aff9"/>
          <w:sz w:val="24"/>
          <w:vertAlign w:val="baseline"/>
        </w:rPr>
        <w:t xml:space="preserve"> </w:t>
      </w:r>
      <w:r w:rsidRPr="00C87948">
        <w:rPr>
          <w:rFonts w:hint="eastAsia"/>
          <w:sz w:val="24"/>
        </w:rPr>
        <w:t>王翀</w:t>
      </w:r>
      <w:r w:rsidRPr="00C87948">
        <w:rPr>
          <w:rFonts w:hint="eastAsia"/>
          <w:sz w:val="24"/>
        </w:rPr>
        <w:t xml:space="preserve">, </w:t>
      </w:r>
      <w:r w:rsidRPr="00C87948">
        <w:rPr>
          <w:rFonts w:hint="eastAsia"/>
          <w:sz w:val="24"/>
        </w:rPr>
        <w:t>吕荫润</w:t>
      </w:r>
      <w:r w:rsidRPr="00C87948">
        <w:rPr>
          <w:rFonts w:hint="eastAsia"/>
          <w:sz w:val="24"/>
        </w:rPr>
        <w:t xml:space="preserve">, </w:t>
      </w:r>
      <w:r w:rsidRPr="00C87948">
        <w:rPr>
          <w:rFonts w:hint="eastAsia"/>
          <w:sz w:val="24"/>
        </w:rPr>
        <w:t>陈力</w:t>
      </w:r>
      <w:r w:rsidRPr="00C87948">
        <w:rPr>
          <w:rFonts w:hint="eastAsia"/>
          <w:sz w:val="24"/>
        </w:rPr>
        <w:t>,</w:t>
      </w:r>
      <w:r w:rsidRPr="00C87948">
        <w:rPr>
          <w:rFonts w:hint="eastAsia"/>
          <w:sz w:val="24"/>
        </w:rPr>
        <w:t>等</w:t>
      </w:r>
      <w:r w:rsidRPr="00C87948">
        <w:rPr>
          <w:rFonts w:hint="eastAsia"/>
          <w:sz w:val="24"/>
        </w:rPr>
        <w:t>. SMT</w:t>
      </w:r>
      <w:r w:rsidRPr="00C87948">
        <w:rPr>
          <w:rFonts w:hint="eastAsia"/>
          <w:sz w:val="24"/>
        </w:rPr>
        <w:t>求解技术的发展及最新应用研究综述</w:t>
      </w:r>
      <w:r w:rsidRPr="00C87948">
        <w:rPr>
          <w:rFonts w:hint="eastAsia"/>
          <w:sz w:val="24"/>
        </w:rPr>
        <w:t xml:space="preserve">[J]. </w:t>
      </w:r>
      <w:r w:rsidRPr="00C87948">
        <w:rPr>
          <w:rFonts w:hint="eastAsia"/>
          <w:sz w:val="24"/>
        </w:rPr>
        <w:t>计算机研究与发展</w:t>
      </w:r>
      <w:r w:rsidRPr="00C87948">
        <w:rPr>
          <w:rFonts w:hint="eastAsia"/>
          <w:sz w:val="24"/>
        </w:rPr>
        <w:t>, 2017, 54(7):</w:t>
      </w:r>
      <w:r>
        <w:rPr>
          <w:sz w:val="24"/>
        </w:rPr>
        <w:t xml:space="preserve"> </w:t>
      </w:r>
      <w:r w:rsidRPr="00C87948">
        <w:rPr>
          <w:rFonts w:hint="eastAsia"/>
          <w:sz w:val="24"/>
        </w:rPr>
        <w:t>1405-1425.</w:t>
      </w:r>
    </w:p>
    <w:p w:rsidR="00F87D2F" w:rsidRPr="00C87948" w:rsidRDefault="00F87D2F">
      <w:pPr>
        <w:pStyle w:val="af9"/>
        <w:rPr>
          <w:rStyle w:val="aff9"/>
          <w:sz w:val="24"/>
          <w:vertAlign w:val="baseline"/>
        </w:rPr>
      </w:pPr>
    </w:p>
  </w:endnote>
  <w:endnote w:id="21">
    <w:p w:rsidR="00F87D2F" w:rsidRDefault="00F87D2F" w:rsidP="00C87948">
      <w:pPr>
        <w:pStyle w:val="af9"/>
        <w:jc w:val="both"/>
        <w:rPr>
          <w:sz w:val="24"/>
        </w:rPr>
      </w:pPr>
      <w:r>
        <w:rPr>
          <w:sz w:val="24"/>
        </w:rPr>
        <w:t>[</w:t>
      </w:r>
      <w:r w:rsidRPr="00C87948">
        <w:rPr>
          <w:rStyle w:val="aff9"/>
          <w:sz w:val="24"/>
          <w:vertAlign w:val="baseline"/>
        </w:rPr>
        <w:endnoteRef/>
      </w:r>
      <w:r>
        <w:rPr>
          <w:sz w:val="24"/>
        </w:rPr>
        <w:t xml:space="preserve">] </w:t>
      </w:r>
      <w:r w:rsidRPr="00C87948">
        <w:rPr>
          <w:sz w:val="24"/>
        </w:rPr>
        <w:t xml:space="preserve">Leonardo de Moura and Nikolaj Bjørner. Z3:An Efficient SMT Solver[C]. Proceedings of the </w:t>
      </w:r>
      <w:r w:rsidRPr="001C402F">
        <w:rPr>
          <w:sz w:val="24"/>
        </w:rPr>
        <w:t>14th International Conference</w:t>
      </w:r>
      <w:r w:rsidRPr="00C87948">
        <w:rPr>
          <w:sz w:val="24"/>
        </w:rPr>
        <w:t xml:space="preserve"> on </w:t>
      </w:r>
      <w:r w:rsidRPr="001C402F">
        <w:rPr>
          <w:sz w:val="24"/>
        </w:rPr>
        <w:t>Tools and Algorithms for the Construction and Analysis of Systems</w:t>
      </w:r>
      <w:r>
        <w:rPr>
          <w:sz w:val="24"/>
        </w:rPr>
        <w:t xml:space="preserve"> (TACAS 2008)</w:t>
      </w:r>
      <w:r w:rsidRPr="00C87948">
        <w:rPr>
          <w:sz w:val="24"/>
        </w:rPr>
        <w:t xml:space="preserve">, </w:t>
      </w:r>
      <w:r w:rsidRPr="001C402F">
        <w:rPr>
          <w:sz w:val="24"/>
        </w:rPr>
        <w:t>Springer</w:t>
      </w:r>
      <w:r>
        <w:rPr>
          <w:sz w:val="24"/>
        </w:rPr>
        <w:t xml:space="preserve">, 2008, </w:t>
      </w:r>
      <w:r w:rsidRPr="00C87948">
        <w:rPr>
          <w:sz w:val="24"/>
        </w:rPr>
        <w:t>pp</w:t>
      </w:r>
      <w:r>
        <w:rPr>
          <w:sz w:val="24"/>
        </w:rPr>
        <w:t xml:space="preserve">. </w:t>
      </w:r>
      <w:r w:rsidRPr="00C87948">
        <w:rPr>
          <w:sz w:val="24"/>
        </w:rPr>
        <w:t xml:space="preserve">337-340. </w:t>
      </w:r>
    </w:p>
    <w:p w:rsidR="00F87D2F" w:rsidRPr="00C87948" w:rsidRDefault="00F87D2F" w:rsidP="00C87948">
      <w:pPr>
        <w:pStyle w:val="af9"/>
        <w:jc w:val="both"/>
      </w:pPr>
    </w:p>
  </w:endnote>
  <w:endnote w:id="22">
    <w:p w:rsidR="00F87D2F" w:rsidRDefault="00F87D2F" w:rsidP="00DA3F1F">
      <w:pPr>
        <w:pStyle w:val="af9"/>
        <w:jc w:val="both"/>
        <w:rPr>
          <w:sz w:val="24"/>
        </w:rPr>
      </w:pPr>
      <w:r>
        <w:rPr>
          <w:sz w:val="24"/>
        </w:rPr>
        <w:t>[</w:t>
      </w:r>
      <w:r w:rsidRPr="00DA3F1F">
        <w:rPr>
          <w:rStyle w:val="aff9"/>
          <w:sz w:val="24"/>
          <w:vertAlign w:val="baseline"/>
        </w:rPr>
        <w:endnoteRef/>
      </w:r>
      <w:r>
        <w:rPr>
          <w:sz w:val="24"/>
        </w:rPr>
        <w:t>]</w:t>
      </w:r>
      <w:r w:rsidRPr="00DA3F1F">
        <w:rPr>
          <w:rStyle w:val="aff9"/>
          <w:sz w:val="24"/>
          <w:vertAlign w:val="baseline"/>
        </w:rPr>
        <w:t xml:space="preserve"> </w:t>
      </w:r>
      <w:r w:rsidRPr="00DA3F1F">
        <w:rPr>
          <w:sz w:val="24"/>
        </w:rPr>
        <w:t>Y</w:t>
      </w:r>
      <w:r>
        <w:rPr>
          <w:sz w:val="24"/>
        </w:rPr>
        <w:t>.</w:t>
      </w:r>
      <w:r w:rsidRPr="00DA3F1F">
        <w:rPr>
          <w:sz w:val="24"/>
        </w:rPr>
        <w:t xml:space="preserve"> Zheng, X</w:t>
      </w:r>
      <w:r>
        <w:rPr>
          <w:sz w:val="24"/>
        </w:rPr>
        <w:t>.</w:t>
      </w:r>
      <w:r w:rsidRPr="00DA3F1F">
        <w:rPr>
          <w:sz w:val="24"/>
        </w:rPr>
        <w:t xml:space="preserve"> Zhang, V</w:t>
      </w:r>
      <w:r>
        <w:rPr>
          <w:sz w:val="24"/>
        </w:rPr>
        <w:t>.</w:t>
      </w:r>
      <w:r w:rsidRPr="00DA3F1F">
        <w:rPr>
          <w:sz w:val="24"/>
        </w:rPr>
        <w:t xml:space="preserve"> Ganesh. Z3-str: </w:t>
      </w:r>
      <w:r>
        <w:rPr>
          <w:sz w:val="24"/>
        </w:rPr>
        <w:t>A</w:t>
      </w:r>
      <w:r w:rsidRPr="00DA3F1F">
        <w:rPr>
          <w:sz w:val="24"/>
        </w:rPr>
        <w:t xml:space="preserve"> </w:t>
      </w:r>
      <w:r>
        <w:rPr>
          <w:sz w:val="24"/>
        </w:rPr>
        <w:t>Z3</w:t>
      </w:r>
      <w:r w:rsidRPr="00DA3F1F">
        <w:rPr>
          <w:sz w:val="24"/>
        </w:rPr>
        <w:t>-</w:t>
      </w:r>
      <w:r>
        <w:rPr>
          <w:sz w:val="24"/>
        </w:rPr>
        <w:t>B</w:t>
      </w:r>
      <w:r w:rsidRPr="00DA3F1F">
        <w:rPr>
          <w:sz w:val="24"/>
        </w:rPr>
        <w:t xml:space="preserve">ased </w:t>
      </w:r>
      <w:r>
        <w:rPr>
          <w:sz w:val="24"/>
        </w:rPr>
        <w:t>S</w:t>
      </w:r>
      <w:r w:rsidRPr="00DA3F1F">
        <w:rPr>
          <w:sz w:val="24"/>
        </w:rPr>
        <w:t xml:space="preserve">tring </w:t>
      </w:r>
      <w:r>
        <w:rPr>
          <w:sz w:val="24"/>
        </w:rPr>
        <w:t>S</w:t>
      </w:r>
      <w:r w:rsidRPr="00DA3F1F">
        <w:rPr>
          <w:sz w:val="24"/>
        </w:rPr>
        <w:t xml:space="preserve">olver for </w:t>
      </w:r>
      <w:r>
        <w:rPr>
          <w:sz w:val="24"/>
        </w:rPr>
        <w:t>W</w:t>
      </w:r>
      <w:r w:rsidRPr="00DA3F1F">
        <w:rPr>
          <w:sz w:val="24"/>
        </w:rPr>
        <w:t xml:space="preserve">eb </w:t>
      </w:r>
      <w:r>
        <w:rPr>
          <w:sz w:val="24"/>
        </w:rPr>
        <w:t>A</w:t>
      </w:r>
      <w:r w:rsidRPr="00DA3F1F">
        <w:rPr>
          <w:sz w:val="24"/>
        </w:rPr>
        <w:t xml:space="preserve">pplication </w:t>
      </w:r>
      <w:r>
        <w:rPr>
          <w:sz w:val="24"/>
        </w:rPr>
        <w:t>A</w:t>
      </w:r>
      <w:r w:rsidRPr="00DA3F1F">
        <w:rPr>
          <w:sz w:val="24"/>
        </w:rPr>
        <w:t>nalysis[</w:t>
      </w:r>
      <w:r>
        <w:rPr>
          <w:sz w:val="24"/>
        </w:rPr>
        <w:t>C</w:t>
      </w:r>
      <w:r w:rsidRPr="00DA3F1F">
        <w:rPr>
          <w:sz w:val="24"/>
        </w:rPr>
        <w:t xml:space="preserve">]. </w:t>
      </w:r>
      <w:r w:rsidRPr="00C87948">
        <w:rPr>
          <w:sz w:val="24"/>
        </w:rPr>
        <w:t>Proceedings of the</w:t>
      </w:r>
      <w:r w:rsidRPr="00DA3F1F">
        <w:rPr>
          <w:sz w:val="24"/>
        </w:rPr>
        <w:t xml:space="preserve"> Joint Meeting of the </w:t>
      </w:r>
      <w:r>
        <w:rPr>
          <w:sz w:val="24"/>
        </w:rPr>
        <w:t>14</w:t>
      </w:r>
      <w:r w:rsidRPr="00DA3F1F">
        <w:rPr>
          <w:sz w:val="24"/>
        </w:rPr>
        <w:t>th</w:t>
      </w:r>
      <w:r>
        <w:rPr>
          <w:sz w:val="24"/>
        </w:rPr>
        <w:t xml:space="preserve"> </w:t>
      </w:r>
      <w:r w:rsidRPr="00DA3F1F">
        <w:rPr>
          <w:sz w:val="24"/>
        </w:rPr>
        <w:t xml:space="preserve">European Software Engineering Conference and the </w:t>
      </w:r>
      <w:r>
        <w:rPr>
          <w:sz w:val="24"/>
        </w:rPr>
        <w:t>21</w:t>
      </w:r>
      <w:r w:rsidRPr="00DA3F1F">
        <w:rPr>
          <w:sz w:val="24"/>
        </w:rPr>
        <w:t>st</w:t>
      </w:r>
      <w:r>
        <w:rPr>
          <w:sz w:val="24"/>
        </w:rPr>
        <w:t xml:space="preserve"> </w:t>
      </w:r>
      <w:r w:rsidRPr="00DA3F1F">
        <w:rPr>
          <w:sz w:val="24"/>
        </w:rPr>
        <w:t>ACM SIGSOFT Symposium on the Foundations of Software Engineering</w:t>
      </w:r>
      <w:r>
        <w:rPr>
          <w:sz w:val="24"/>
        </w:rPr>
        <w:t xml:space="preserve"> (</w:t>
      </w:r>
      <w:r w:rsidRPr="00B52BAA">
        <w:rPr>
          <w:sz w:val="24"/>
        </w:rPr>
        <w:t>ESEC/FSE</w:t>
      </w:r>
      <w:r>
        <w:rPr>
          <w:sz w:val="24"/>
        </w:rPr>
        <w:t xml:space="preserve"> 2013),</w:t>
      </w:r>
      <w:r w:rsidRPr="00DA3F1F">
        <w:rPr>
          <w:sz w:val="24"/>
        </w:rPr>
        <w:t xml:space="preserve"> ACM, 2013</w:t>
      </w:r>
      <w:r>
        <w:rPr>
          <w:sz w:val="24"/>
        </w:rPr>
        <w:t>, pp. 114-124</w:t>
      </w:r>
      <w:r w:rsidRPr="00DA3F1F">
        <w:rPr>
          <w:sz w:val="24"/>
        </w:rPr>
        <w:t>.</w:t>
      </w:r>
    </w:p>
    <w:p w:rsidR="00F87D2F" w:rsidRPr="007F29DE" w:rsidRDefault="00F87D2F" w:rsidP="00DA3F1F">
      <w:pPr>
        <w:pStyle w:val="af9"/>
        <w:jc w:val="both"/>
        <w:rPr>
          <w:rStyle w:val="aff9"/>
          <w:sz w:val="24"/>
          <w:vertAlign w:val="baseline"/>
        </w:rPr>
      </w:pPr>
    </w:p>
  </w:endnote>
  <w:endnote w:id="23">
    <w:p w:rsidR="00F87D2F" w:rsidRDefault="00F87D2F" w:rsidP="007F29DE">
      <w:pPr>
        <w:pStyle w:val="af9"/>
        <w:jc w:val="both"/>
        <w:rPr>
          <w:sz w:val="24"/>
        </w:rPr>
      </w:pPr>
      <w:r>
        <w:rPr>
          <w:sz w:val="24"/>
        </w:rPr>
        <w:t>[</w:t>
      </w:r>
      <w:r w:rsidRPr="007F29DE">
        <w:rPr>
          <w:rStyle w:val="aff9"/>
          <w:sz w:val="24"/>
          <w:vertAlign w:val="baseline"/>
        </w:rPr>
        <w:endnoteRef/>
      </w:r>
      <w:r>
        <w:rPr>
          <w:sz w:val="24"/>
        </w:rPr>
        <w:t>]</w:t>
      </w:r>
      <w:r w:rsidRPr="007F29DE">
        <w:rPr>
          <w:rStyle w:val="aff9"/>
          <w:sz w:val="24"/>
          <w:vertAlign w:val="baseline"/>
        </w:rPr>
        <w:t xml:space="preserve"> </w:t>
      </w:r>
      <w:r w:rsidRPr="007F29DE">
        <w:rPr>
          <w:sz w:val="24"/>
        </w:rPr>
        <w:t>L</w:t>
      </w:r>
      <w:r>
        <w:rPr>
          <w:sz w:val="24"/>
        </w:rPr>
        <w:t>.</w:t>
      </w:r>
      <w:r w:rsidRPr="007F29DE">
        <w:rPr>
          <w:sz w:val="24"/>
        </w:rPr>
        <w:t xml:space="preserve"> Cordeiro, B</w:t>
      </w:r>
      <w:r>
        <w:rPr>
          <w:sz w:val="24"/>
        </w:rPr>
        <w:t>.</w:t>
      </w:r>
      <w:r w:rsidRPr="007F29DE">
        <w:rPr>
          <w:sz w:val="24"/>
        </w:rPr>
        <w:t xml:space="preserve"> Fischer, J</w:t>
      </w:r>
      <w:r>
        <w:rPr>
          <w:sz w:val="24"/>
        </w:rPr>
        <w:t>.</w:t>
      </w:r>
      <w:r w:rsidRPr="007F29DE">
        <w:rPr>
          <w:sz w:val="24"/>
        </w:rPr>
        <w:t xml:space="preserve"> Marquessilva. SMT-Based Bounded Model Checking for Embedded ANSI-C Software[J]. </w:t>
      </w:r>
      <w:r w:rsidRPr="00644460">
        <w:rPr>
          <w:sz w:val="24"/>
        </w:rPr>
        <w:t>IEEE Transactions on Software Engineering</w:t>
      </w:r>
      <w:r>
        <w:rPr>
          <w:sz w:val="24"/>
        </w:rPr>
        <w:t>,</w:t>
      </w:r>
      <w:r w:rsidRPr="00644460">
        <w:rPr>
          <w:sz w:val="24"/>
        </w:rPr>
        <w:t xml:space="preserve"> </w:t>
      </w:r>
      <w:r w:rsidRPr="007F29DE">
        <w:rPr>
          <w:sz w:val="24"/>
        </w:rPr>
        <w:t>20</w:t>
      </w:r>
      <w:r>
        <w:rPr>
          <w:sz w:val="24"/>
        </w:rPr>
        <w:t>12</w:t>
      </w:r>
      <w:r w:rsidRPr="007F29DE">
        <w:rPr>
          <w:sz w:val="24"/>
        </w:rPr>
        <w:t>, 38(4):</w:t>
      </w:r>
      <w:r>
        <w:rPr>
          <w:sz w:val="24"/>
        </w:rPr>
        <w:t xml:space="preserve"> </w:t>
      </w:r>
      <w:r w:rsidRPr="00644460">
        <w:rPr>
          <w:sz w:val="24"/>
        </w:rPr>
        <w:t>957-974</w:t>
      </w:r>
      <w:r w:rsidRPr="007F29DE">
        <w:rPr>
          <w:sz w:val="24"/>
        </w:rPr>
        <w:t>.</w:t>
      </w:r>
    </w:p>
    <w:p w:rsidR="00F87D2F" w:rsidRPr="007F29DE" w:rsidRDefault="00F87D2F" w:rsidP="007F29DE">
      <w:pPr>
        <w:pStyle w:val="af9"/>
        <w:jc w:val="both"/>
        <w:rPr>
          <w:rStyle w:val="aff9"/>
          <w:sz w:val="24"/>
          <w:vertAlign w:val="baseline"/>
        </w:rPr>
      </w:pPr>
    </w:p>
  </w:endnote>
  <w:endnote w:id="24">
    <w:p w:rsidR="00F87D2F" w:rsidRDefault="00F87D2F" w:rsidP="00FC24B8">
      <w:pPr>
        <w:pStyle w:val="af9"/>
        <w:jc w:val="both"/>
        <w:rPr>
          <w:sz w:val="24"/>
        </w:rPr>
      </w:pPr>
      <w:r>
        <w:rPr>
          <w:sz w:val="24"/>
        </w:rPr>
        <w:t>[</w:t>
      </w:r>
      <w:r w:rsidRPr="00FC24B8">
        <w:rPr>
          <w:rStyle w:val="aff9"/>
          <w:sz w:val="24"/>
          <w:vertAlign w:val="baseline"/>
        </w:rPr>
        <w:endnoteRef/>
      </w:r>
      <w:r>
        <w:rPr>
          <w:sz w:val="24"/>
        </w:rPr>
        <w:t>]</w:t>
      </w:r>
      <w:r w:rsidRPr="00FC24B8">
        <w:rPr>
          <w:rStyle w:val="aff9"/>
          <w:sz w:val="24"/>
          <w:vertAlign w:val="baseline"/>
        </w:rPr>
        <w:t xml:space="preserve"> </w:t>
      </w:r>
      <w:r w:rsidRPr="00FC24B8">
        <w:rPr>
          <w:sz w:val="24"/>
        </w:rPr>
        <w:t>A</w:t>
      </w:r>
      <w:r>
        <w:rPr>
          <w:sz w:val="24"/>
        </w:rPr>
        <w:t>.</w:t>
      </w:r>
      <w:r w:rsidRPr="00FC24B8">
        <w:rPr>
          <w:sz w:val="24"/>
        </w:rPr>
        <w:t xml:space="preserve"> Kiezun, V</w:t>
      </w:r>
      <w:r>
        <w:rPr>
          <w:sz w:val="24"/>
        </w:rPr>
        <w:t>.</w:t>
      </w:r>
      <w:r w:rsidRPr="00FC24B8">
        <w:rPr>
          <w:sz w:val="24"/>
        </w:rPr>
        <w:t xml:space="preserve"> Ganesh, P</w:t>
      </w:r>
      <w:r>
        <w:rPr>
          <w:sz w:val="24"/>
        </w:rPr>
        <w:t>.</w:t>
      </w:r>
      <w:r w:rsidRPr="00FC24B8">
        <w:rPr>
          <w:sz w:val="24"/>
        </w:rPr>
        <w:t>J</w:t>
      </w:r>
      <w:r>
        <w:rPr>
          <w:sz w:val="24"/>
        </w:rPr>
        <w:t>.</w:t>
      </w:r>
      <w:r w:rsidRPr="00FC24B8">
        <w:rPr>
          <w:sz w:val="24"/>
        </w:rPr>
        <w:t xml:space="preserve"> Guo, et al. HAMPI:</w:t>
      </w:r>
      <w:r>
        <w:rPr>
          <w:sz w:val="24"/>
        </w:rPr>
        <w:t xml:space="preserve"> A</w:t>
      </w:r>
      <w:r w:rsidRPr="00FC24B8">
        <w:rPr>
          <w:sz w:val="24"/>
        </w:rPr>
        <w:t xml:space="preserve"> </w:t>
      </w:r>
      <w:r>
        <w:rPr>
          <w:sz w:val="24"/>
        </w:rPr>
        <w:t>S</w:t>
      </w:r>
      <w:r w:rsidRPr="00FC24B8">
        <w:rPr>
          <w:sz w:val="24"/>
        </w:rPr>
        <w:t xml:space="preserve">olver for </w:t>
      </w:r>
      <w:r>
        <w:rPr>
          <w:sz w:val="24"/>
        </w:rPr>
        <w:t>S</w:t>
      </w:r>
      <w:r w:rsidRPr="00FC24B8">
        <w:rPr>
          <w:sz w:val="24"/>
        </w:rPr>
        <w:t xml:space="preserve">tring </w:t>
      </w:r>
      <w:r>
        <w:rPr>
          <w:sz w:val="24"/>
        </w:rPr>
        <w:t>C</w:t>
      </w:r>
      <w:r w:rsidRPr="00FC24B8">
        <w:rPr>
          <w:sz w:val="24"/>
        </w:rPr>
        <w:t>onstraints[C]</w:t>
      </w:r>
      <w:r>
        <w:rPr>
          <w:sz w:val="24"/>
        </w:rPr>
        <w:t xml:space="preserve">. </w:t>
      </w:r>
      <w:r w:rsidRPr="00C87948">
        <w:rPr>
          <w:sz w:val="24"/>
        </w:rPr>
        <w:t>Proceedings of the</w:t>
      </w:r>
      <w:r w:rsidRPr="00FC24B8">
        <w:rPr>
          <w:sz w:val="24"/>
        </w:rPr>
        <w:t xml:space="preserve"> </w:t>
      </w:r>
      <w:r>
        <w:rPr>
          <w:sz w:val="24"/>
        </w:rPr>
        <w:t>18</w:t>
      </w:r>
      <w:r w:rsidRPr="00FC24B8">
        <w:rPr>
          <w:sz w:val="24"/>
        </w:rPr>
        <w:t>th International Symposium on Software Testing and Analysis</w:t>
      </w:r>
      <w:r>
        <w:rPr>
          <w:sz w:val="24"/>
        </w:rPr>
        <w:t xml:space="preserve"> (ISSTA 2009),</w:t>
      </w:r>
      <w:r w:rsidRPr="00FC24B8">
        <w:rPr>
          <w:sz w:val="24"/>
        </w:rPr>
        <w:t xml:space="preserve"> ACM, 2009</w:t>
      </w:r>
      <w:r>
        <w:rPr>
          <w:sz w:val="24"/>
        </w:rPr>
        <w:t xml:space="preserve">, pp. </w:t>
      </w:r>
      <w:r w:rsidRPr="00FC24B8">
        <w:rPr>
          <w:sz w:val="24"/>
        </w:rPr>
        <w:t>105-116.</w:t>
      </w:r>
    </w:p>
    <w:p w:rsidR="00F87D2F" w:rsidRPr="00FC24B8" w:rsidRDefault="00F87D2F" w:rsidP="00FC24B8">
      <w:pPr>
        <w:pStyle w:val="af9"/>
        <w:jc w:val="both"/>
        <w:rPr>
          <w:rStyle w:val="aff9"/>
          <w:sz w:val="24"/>
          <w:vertAlign w:val="baseline"/>
        </w:rPr>
      </w:pPr>
    </w:p>
  </w:endnote>
  <w:endnote w:id="25">
    <w:p w:rsidR="00F87D2F" w:rsidRDefault="00F87D2F" w:rsidP="00FC24B8">
      <w:pPr>
        <w:pStyle w:val="af9"/>
        <w:jc w:val="both"/>
        <w:rPr>
          <w:sz w:val="24"/>
        </w:rPr>
      </w:pPr>
      <w:r>
        <w:rPr>
          <w:sz w:val="24"/>
        </w:rPr>
        <w:t>[</w:t>
      </w:r>
      <w:r w:rsidRPr="00FC24B8">
        <w:rPr>
          <w:rStyle w:val="aff9"/>
          <w:sz w:val="24"/>
          <w:vertAlign w:val="baseline"/>
        </w:rPr>
        <w:endnoteRef/>
      </w:r>
      <w:r>
        <w:rPr>
          <w:sz w:val="24"/>
        </w:rPr>
        <w:t>]</w:t>
      </w:r>
      <w:r w:rsidRPr="00FC24B8">
        <w:rPr>
          <w:rStyle w:val="aff9"/>
          <w:sz w:val="24"/>
          <w:vertAlign w:val="baseline"/>
        </w:rPr>
        <w:t xml:space="preserve"> </w:t>
      </w:r>
      <w:r w:rsidRPr="00BB4C8D">
        <w:rPr>
          <w:sz w:val="24"/>
        </w:rPr>
        <w:t>P</w:t>
      </w:r>
      <w:r>
        <w:rPr>
          <w:sz w:val="24"/>
        </w:rPr>
        <w:t>.</w:t>
      </w:r>
      <w:r w:rsidRPr="00BB4C8D">
        <w:rPr>
          <w:sz w:val="24"/>
        </w:rPr>
        <w:t xml:space="preserve"> Bisht, T</w:t>
      </w:r>
      <w:r>
        <w:rPr>
          <w:sz w:val="24"/>
        </w:rPr>
        <w:t>.</w:t>
      </w:r>
      <w:r w:rsidRPr="00BB4C8D">
        <w:rPr>
          <w:sz w:val="24"/>
        </w:rPr>
        <w:t xml:space="preserve"> Hinrichs, N</w:t>
      </w:r>
      <w:r>
        <w:rPr>
          <w:sz w:val="24"/>
        </w:rPr>
        <w:t>.</w:t>
      </w:r>
      <w:r w:rsidRPr="00BB4C8D">
        <w:rPr>
          <w:sz w:val="24"/>
        </w:rPr>
        <w:t xml:space="preserve"> Skrupsky, et al. NoTamper: </w:t>
      </w:r>
      <w:r>
        <w:rPr>
          <w:sz w:val="24"/>
        </w:rPr>
        <w:t>A</w:t>
      </w:r>
      <w:r w:rsidRPr="00BB4C8D">
        <w:rPr>
          <w:sz w:val="24"/>
        </w:rPr>
        <w:t xml:space="preserve">utomatic </w:t>
      </w:r>
      <w:r>
        <w:rPr>
          <w:sz w:val="24"/>
        </w:rPr>
        <w:t>B</w:t>
      </w:r>
      <w:r w:rsidRPr="00BB4C8D">
        <w:rPr>
          <w:sz w:val="24"/>
        </w:rPr>
        <w:t xml:space="preserve">lackbox </w:t>
      </w:r>
      <w:r>
        <w:rPr>
          <w:sz w:val="24"/>
        </w:rPr>
        <w:t>D</w:t>
      </w:r>
      <w:r w:rsidRPr="00BB4C8D">
        <w:rPr>
          <w:sz w:val="24"/>
        </w:rPr>
        <w:t xml:space="preserve">etection of </w:t>
      </w:r>
      <w:r>
        <w:rPr>
          <w:sz w:val="24"/>
        </w:rPr>
        <w:t>P</w:t>
      </w:r>
      <w:r w:rsidRPr="00BB4C8D">
        <w:rPr>
          <w:sz w:val="24"/>
        </w:rPr>
        <w:t xml:space="preserve">arameter </w:t>
      </w:r>
      <w:r>
        <w:rPr>
          <w:sz w:val="24"/>
        </w:rPr>
        <w:t>T</w:t>
      </w:r>
      <w:r w:rsidRPr="00BB4C8D">
        <w:rPr>
          <w:sz w:val="24"/>
        </w:rPr>
        <w:t xml:space="preserve">ampering </w:t>
      </w:r>
      <w:r>
        <w:rPr>
          <w:sz w:val="24"/>
        </w:rPr>
        <w:t>O</w:t>
      </w:r>
      <w:r w:rsidRPr="00BB4C8D">
        <w:rPr>
          <w:sz w:val="24"/>
        </w:rPr>
        <w:t xml:space="preserve">pportunities in </w:t>
      </w:r>
      <w:r>
        <w:rPr>
          <w:sz w:val="24"/>
        </w:rPr>
        <w:t>W</w:t>
      </w:r>
      <w:r w:rsidRPr="00BB4C8D">
        <w:rPr>
          <w:sz w:val="24"/>
        </w:rPr>
        <w:t xml:space="preserve">eb </w:t>
      </w:r>
      <w:r>
        <w:rPr>
          <w:sz w:val="24"/>
        </w:rPr>
        <w:t>A</w:t>
      </w:r>
      <w:r w:rsidRPr="00BB4C8D">
        <w:rPr>
          <w:sz w:val="24"/>
        </w:rPr>
        <w:t>pplications[C]</w:t>
      </w:r>
      <w:r>
        <w:rPr>
          <w:sz w:val="24"/>
        </w:rPr>
        <w:t>.</w:t>
      </w:r>
      <w:r w:rsidRPr="00BB4C8D">
        <w:rPr>
          <w:sz w:val="24"/>
        </w:rPr>
        <w:t xml:space="preserve"> Proceedings of the 17th ACM Conference on Computer and Communications Security</w:t>
      </w:r>
      <w:r>
        <w:rPr>
          <w:sz w:val="24"/>
        </w:rPr>
        <w:t xml:space="preserve"> (CCS 2010),</w:t>
      </w:r>
      <w:r w:rsidRPr="00BB4C8D">
        <w:rPr>
          <w:sz w:val="24"/>
        </w:rPr>
        <w:t xml:space="preserve"> ACM, 2010</w:t>
      </w:r>
      <w:r>
        <w:rPr>
          <w:sz w:val="24"/>
        </w:rPr>
        <w:t xml:space="preserve">, PP. </w:t>
      </w:r>
      <w:r w:rsidRPr="00BB4C8D">
        <w:rPr>
          <w:sz w:val="24"/>
        </w:rPr>
        <w:t>607-618.</w:t>
      </w:r>
    </w:p>
    <w:p w:rsidR="00F87D2F" w:rsidRPr="00FC24B8" w:rsidRDefault="00F87D2F" w:rsidP="00FC24B8">
      <w:pPr>
        <w:pStyle w:val="af9"/>
        <w:jc w:val="both"/>
        <w:rPr>
          <w:rStyle w:val="aff9"/>
          <w:sz w:val="24"/>
          <w:vertAlign w:val="baseline"/>
        </w:rPr>
      </w:pPr>
    </w:p>
  </w:endnote>
  <w:endnote w:id="26">
    <w:p w:rsidR="00F87D2F" w:rsidRPr="00771CD1" w:rsidRDefault="00F87D2F" w:rsidP="00771CD1">
      <w:pPr>
        <w:pStyle w:val="af9"/>
        <w:jc w:val="both"/>
        <w:rPr>
          <w:rStyle w:val="aff9"/>
          <w:sz w:val="24"/>
          <w:vertAlign w:val="baseline"/>
        </w:rPr>
      </w:pPr>
      <w:r>
        <w:rPr>
          <w:rFonts w:hint="eastAsia"/>
          <w:sz w:val="24"/>
        </w:rPr>
        <w:t>[</w:t>
      </w:r>
      <w:r w:rsidRPr="00771CD1">
        <w:rPr>
          <w:rStyle w:val="aff9"/>
          <w:sz w:val="24"/>
          <w:vertAlign w:val="baseline"/>
        </w:rPr>
        <w:endnoteRef/>
      </w:r>
      <w:r>
        <w:rPr>
          <w:sz w:val="24"/>
        </w:rPr>
        <w:t>]</w:t>
      </w:r>
      <w:r w:rsidRPr="00771CD1">
        <w:rPr>
          <w:rStyle w:val="aff9"/>
          <w:sz w:val="24"/>
          <w:vertAlign w:val="baseline"/>
        </w:rPr>
        <w:t xml:space="preserve"> </w:t>
      </w:r>
      <w:r w:rsidRPr="00973F2F">
        <w:rPr>
          <w:sz w:val="24"/>
        </w:rPr>
        <w:t>W</w:t>
      </w:r>
      <w:r>
        <w:rPr>
          <w:sz w:val="24"/>
        </w:rPr>
        <w:t>.</w:t>
      </w:r>
      <w:r w:rsidRPr="00973F2F">
        <w:rPr>
          <w:sz w:val="24"/>
        </w:rPr>
        <w:t>T</w:t>
      </w:r>
      <w:r>
        <w:rPr>
          <w:sz w:val="24"/>
        </w:rPr>
        <w:t>.</w:t>
      </w:r>
      <w:r w:rsidRPr="00973F2F">
        <w:rPr>
          <w:sz w:val="24"/>
        </w:rPr>
        <w:t xml:space="preserve"> Tsai, R</w:t>
      </w:r>
      <w:r>
        <w:rPr>
          <w:sz w:val="24"/>
        </w:rPr>
        <w:t>.</w:t>
      </w:r>
      <w:r w:rsidRPr="00973F2F">
        <w:rPr>
          <w:sz w:val="24"/>
        </w:rPr>
        <w:t xml:space="preserve"> Paul, Y</w:t>
      </w:r>
      <w:r>
        <w:rPr>
          <w:sz w:val="24"/>
        </w:rPr>
        <w:t>.</w:t>
      </w:r>
      <w:r w:rsidRPr="00973F2F">
        <w:rPr>
          <w:sz w:val="24"/>
        </w:rPr>
        <w:t xml:space="preserve"> Wang, et al. Extending WSDL to </w:t>
      </w:r>
      <w:r>
        <w:rPr>
          <w:sz w:val="24"/>
        </w:rPr>
        <w:t>F</w:t>
      </w:r>
      <w:r w:rsidRPr="00973F2F">
        <w:rPr>
          <w:sz w:val="24"/>
        </w:rPr>
        <w:t xml:space="preserve">acilitate Web </w:t>
      </w:r>
      <w:r>
        <w:rPr>
          <w:sz w:val="24"/>
        </w:rPr>
        <w:t>S</w:t>
      </w:r>
      <w:r w:rsidRPr="00973F2F">
        <w:rPr>
          <w:sz w:val="24"/>
        </w:rPr>
        <w:t xml:space="preserve">ervices </w:t>
      </w:r>
      <w:r>
        <w:rPr>
          <w:sz w:val="24"/>
        </w:rPr>
        <w:t>T</w:t>
      </w:r>
      <w:r w:rsidRPr="00973F2F">
        <w:rPr>
          <w:sz w:val="24"/>
        </w:rPr>
        <w:t>esting[</w:t>
      </w:r>
      <w:r>
        <w:rPr>
          <w:sz w:val="24"/>
        </w:rPr>
        <w:t>C</w:t>
      </w:r>
      <w:r w:rsidRPr="00973F2F">
        <w:rPr>
          <w:sz w:val="24"/>
        </w:rPr>
        <w:t xml:space="preserve">]. </w:t>
      </w:r>
      <w:r w:rsidRPr="00BB4C8D">
        <w:rPr>
          <w:sz w:val="24"/>
        </w:rPr>
        <w:t>Proceedings of the</w:t>
      </w:r>
      <w:r w:rsidRPr="00F720EC">
        <w:rPr>
          <w:sz w:val="24"/>
        </w:rPr>
        <w:t xml:space="preserve"> 7th IEEE International Symposium on High-Assurance Systems Engineering (HASE 2002)</w:t>
      </w:r>
      <w:r w:rsidRPr="00973F2F">
        <w:rPr>
          <w:sz w:val="24"/>
        </w:rPr>
        <w:t xml:space="preserve">, </w:t>
      </w:r>
      <w:r w:rsidRPr="00F720EC">
        <w:rPr>
          <w:sz w:val="24"/>
        </w:rPr>
        <w:t>IEEE Computer Society</w:t>
      </w:r>
      <w:r>
        <w:rPr>
          <w:sz w:val="24"/>
        </w:rPr>
        <w:t xml:space="preserve">, </w:t>
      </w:r>
      <w:r w:rsidRPr="00973F2F">
        <w:rPr>
          <w:sz w:val="24"/>
        </w:rPr>
        <w:t>2002</w:t>
      </w:r>
      <w:r>
        <w:rPr>
          <w:sz w:val="24"/>
        </w:rPr>
        <w:t xml:space="preserve">, pp. </w:t>
      </w:r>
      <w:r w:rsidRPr="00973F2F">
        <w:rPr>
          <w:sz w:val="24"/>
        </w:rPr>
        <w:t>171-172.</w:t>
      </w:r>
    </w:p>
  </w:endnote>
  <w:endnote w:id="27">
    <w:p w:rsidR="00F87D2F" w:rsidRDefault="00F87D2F" w:rsidP="00745781">
      <w:pPr>
        <w:pStyle w:val="af9"/>
        <w:jc w:val="both"/>
        <w:rPr>
          <w:sz w:val="24"/>
        </w:rPr>
      </w:pPr>
      <w:r>
        <w:rPr>
          <w:sz w:val="24"/>
        </w:rPr>
        <w:t>[</w:t>
      </w:r>
      <w:r w:rsidRPr="00BE513B">
        <w:rPr>
          <w:rStyle w:val="aff9"/>
          <w:sz w:val="24"/>
          <w:vertAlign w:val="baseline"/>
        </w:rPr>
        <w:endnoteRef/>
      </w:r>
      <w:r>
        <w:rPr>
          <w:sz w:val="24"/>
        </w:rPr>
        <w:t>]</w:t>
      </w:r>
      <w:r w:rsidRPr="00BE513B">
        <w:rPr>
          <w:rStyle w:val="aff9"/>
          <w:sz w:val="24"/>
          <w:vertAlign w:val="baseline"/>
        </w:rPr>
        <w:t xml:space="preserve"> </w:t>
      </w:r>
      <w:r w:rsidRPr="00BE513B">
        <w:rPr>
          <w:sz w:val="24"/>
        </w:rPr>
        <w:t>Q</w:t>
      </w:r>
      <w:r>
        <w:rPr>
          <w:sz w:val="24"/>
        </w:rPr>
        <w:t>.</w:t>
      </w:r>
      <w:r w:rsidRPr="00BE513B">
        <w:rPr>
          <w:sz w:val="24"/>
        </w:rPr>
        <w:t>Z</w:t>
      </w:r>
      <w:r>
        <w:rPr>
          <w:sz w:val="24"/>
        </w:rPr>
        <w:t>.</w:t>
      </w:r>
      <w:r w:rsidRPr="00BE513B">
        <w:rPr>
          <w:sz w:val="24"/>
        </w:rPr>
        <w:t xml:space="preserve"> Sheng, Z</w:t>
      </w:r>
      <w:r>
        <w:rPr>
          <w:sz w:val="24"/>
        </w:rPr>
        <w:t>.</w:t>
      </w:r>
      <w:r w:rsidRPr="00BE513B">
        <w:rPr>
          <w:sz w:val="24"/>
        </w:rPr>
        <w:t xml:space="preserve"> Maamar, L</w:t>
      </w:r>
      <w:r>
        <w:rPr>
          <w:sz w:val="24"/>
        </w:rPr>
        <w:t>.</w:t>
      </w:r>
      <w:r w:rsidRPr="00BE513B">
        <w:rPr>
          <w:sz w:val="24"/>
        </w:rPr>
        <w:t xml:space="preserve"> Yao, et al. Behavior modeling and automated verification of Web services[J]. Information Sciences, 2014, 258(3):</w:t>
      </w:r>
      <w:r>
        <w:rPr>
          <w:sz w:val="24"/>
        </w:rPr>
        <w:t xml:space="preserve"> </w:t>
      </w:r>
      <w:r w:rsidRPr="00BE513B">
        <w:rPr>
          <w:sz w:val="24"/>
        </w:rPr>
        <w:t>416-433.</w:t>
      </w:r>
    </w:p>
    <w:p w:rsidR="00F87D2F" w:rsidRPr="00BE513B" w:rsidRDefault="00F87D2F" w:rsidP="00745781">
      <w:pPr>
        <w:pStyle w:val="af9"/>
        <w:jc w:val="both"/>
        <w:rPr>
          <w:rStyle w:val="aff9"/>
          <w:sz w:val="24"/>
          <w:vertAlign w:val="baseline"/>
        </w:rPr>
      </w:pPr>
    </w:p>
  </w:endnote>
  <w:endnote w:id="28">
    <w:p w:rsidR="00F87D2F" w:rsidRDefault="00F87D2F" w:rsidP="00FD36C2">
      <w:pPr>
        <w:pStyle w:val="af9"/>
        <w:jc w:val="both"/>
        <w:rPr>
          <w:sz w:val="24"/>
        </w:rPr>
      </w:pPr>
      <w:r>
        <w:rPr>
          <w:rFonts w:hint="eastAsia"/>
          <w:sz w:val="24"/>
        </w:rPr>
        <w:t>[</w:t>
      </w:r>
      <w:r w:rsidRPr="00FD36C2">
        <w:rPr>
          <w:rStyle w:val="aff9"/>
          <w:sz w:val="24"/>
          <w:vertAlign w:val="baseline"/>
        </w:rPr>
        <w:endnoteRef/>
      </w:r>
      <w:r>
        <w:rPr>
          <w:sz w:val="24"/>
        </w:rPr>
        <w:t>]</w:t>
      </w:r>
      <w:r w:rsidRPr="00FD36C2">
        <w:rPr>
          <w:rStyle w:val="aff9"/>
          <w:sz w:val="24"/>
          <w:vertAlign w:val="baseline"/>
        </w:rPr>
        <w:t xml:space="preserve"> </w:t>
      </w:r>
      <w:r w:rsidRPr="00FD36C2">
        <w:rPr>
          <w:sz w:val="24"/>
        </w:rPr>
        <w:t>H</w:t>
      </w:r>
      <w:r>
        <w:rPr>
          <w:sz w:val="24"/>
        </w:rPr>
        <w:t>.</w:t>
      </w:r>
      <w:r w:rsidRPr="00FD36C2">
        <w:rPr>
          <w:sz w:val="24"/>
        </w:rPr>
        <w:t>M</w:t>
      </w:r>
      <w:r>
        <w:rPr>
          <w:sz w:val="24"/>
        </w:rPr>
        <w:t>.</w:t>
      </w:r>
      <w:r w:rsidRPr="00FD36C2">
        <w:rPr>
          <w:sz w:val="24"/>
        </w:rPr>
        <w:t xml:space="preserve"> Sneed, S</w:t>
      </w:r>
      <w:r>
        <w:rPr>
          <w:sz w:val="24"/>
        </w:rPr>
        <w:t>.</w:t>
      </w:r>
      <w:r w:rsidRPr="00FD36C2">
        <w:rPr>
          <w:sz w:val="24"/>
        </w:rPr>
        <w:t xml:space="preserve"> Huang. WSDLTest - A Tool for Testing Web Services[C]</w:t>
      </w:r>
      <w:r>
        <w:rPr>
          <w:sz w:val="24"/>
        </w:rPr>
        <w:t>.</w:t>
      </w:r>
      <w:r w:rsidRPr="00FD36C2">
        <w:rPr>
          <w:sz w:val="24"/>
        </w:rPr>
        <w:t xml:space="preserve"> </w:t>
      </w:r>
      <w:r w:rsidRPr="00761B0A">
        <w:rPr>
          <w:sz w:val="24"/>
        </w:rPr>
        <w:t>Proceedings of the</w:t>
      </w:r>
      <w:r w:rsidRPr="00FD36C2">
        <w:rPr>
          <w:sz w:val="24"/>
        </w:rPr>
        <w:t xml:space="preserve"> </w:t>
      </w:r>
      <w:r>
        <w:rPr>
          <w:sz w:val="24"/>
        </w:rPr>
        <w:t>8</w:t>
      </w:r>
      <w:r w:rsidRPr="00FD36C2">
        <w:rPr>
          <w:sz w:val="24"/>
        </w:rPr>
        <w:t>th</w:t>
      </w:r>
      <w:r>
        <w:rPr>
          <w:sz w:val="24"/>
        </w:rPr>
        <w:t xml:space="preserve"> </w:t>
      </w:r>
      <w:r w:rsidRPr="00FD36C2">
        <w:rPr>
          <w:sz w:val="24"/>
        </w:rPr>
        <w:t>IEEE International Workshop on Web Site Evolution (WSE 2006). IEEE Computer Society, 2006</w:t>
      </w:r>
      <w:r>
        <w:rPr>
          <w:sz w:val="24"/>
        </w:rPr>
        <w:t xml:space="preserve">, pp. </w:t>
      </w:r>
      <w:r w:rsidRPr="00FD36C2">
        <w:rPr>
          <w:sz w:val="24"/>
        </w:rPr>
        <w:t>14-21.</w:t>
      </w:r>
    </w:p>
    <w:p w:rsidR="00F87D2F" w:rsidRPr="00FD36C2" w:rsidRDefault="00F87D2F" w:rsidP="00FD36C2">
      <w:pPr>
        <w:pStyle w:val="af9"/>
        <w:jc w:val="both"/>
        <w:rPr>
          <w:rStyle w:val="aff9"/>
          <w:sz w:val="24"/>
          <w:vertAlign w:val="baseline"/>
        </w:rPr>
      </w:pPr>
    </w:p>
  </w:endnote>
  <w:endnote w:id="29">
    <w:p w:rsidR="00F87D2F" w:rsidRPr="00A019B3" w:rsidRDefault="00F87D2F" w:rsidP="00A019B3">
      <w:pPr>
        <w:pStyle w:val="af9"/>
        <w:jc w:val="both"/>
        <w:rPr>
          <w:rStyle w:val="aff9"/>
          <w:sz w:val="24"/>
          <w:vertAlign w:val="baseline"/>
        </w:rPr>
      </w:pPr>
      <w:r>
        <w:rPr>
          <w:sz w:val="24"/>
        </w:rPr>
        <w:t>[</w:t>
      </w:r>
      <w:r w:rsidRPr="00A019B3">
        <w:rPr>
          <w:rStyle w:val="aff9"/>
          <w:sz w:val="24"/>
          <w:vertAlign w:val="baseline"/>
        </w:rPr>
        <w:endnoteRef/>
      </w:r>
      <w:r>
        <w:rPr>
          <w:sz w:val="24"/>
        </w:rPr>
        <w:t>]</w:t>
      </w:r>
      <w:r w:rsidRPr="00A019B3">
        <w:rPr>
          <w:rStyle w:val="aff9"/>
          <w:sz w:val="24"/>
          <w:vertAlign w:val="baseline"/>
        </w:rPr>
        <w:t xml:space="preserve"> </w:t>
      </w:r>
      <w:r w:rsidRPr="00A019B3">
        <w:rPr>
          <w:sz w:val="24"/>
        </w:rPr>
        <w:t>A</w:t>
      </w:r>
      <w:r>
        <w:rPr>
          <w:sz w:val="24"/>
        </w:rPr>
        <w:t>.</w:t>
      </w:r>
      <w:r w:rsidRPr="00A019B3">
        <w:rPr>
          <w:sz w:val="24"/>
        </w:rPr>
        <w:t xml:space="preserve"> Bertolino, A</w:t>
      </w:r>
      <w:r>
        <w:rPr>
          <w:sz w:val="24"/>
        </w:rPr>
        <w:t>.</w:t>
      </w:r>
      <w:r w:rsidRPr="00A019B3">
        <w:rPr>
          <w:sz w:val="24"/>
        </w:rPr>
        <w:t xml:space="preserve"> Polini. The Audition Framework for TestingWeb Services Interoperability[C]</w:t>
      </w:r>
      <w:r>
        <w:rPr>
          <w:sz w:val="24"/>
        </w:rPr>
        <w:t>.</w:t>
      </w:r>
      <w:r w:rsidRPr="00A019B3">
        <w:rPr>
          <w:sz w:val="24"/>
        </w:rPr>
        <w:t xml:space="preserve"> </w:t>
      </w:r>
      <w:r w:rsidRPr="00761B0A">
        <w:rPr>
          <w:sz w:val="24"/>
        </w:rPr>
        <w:t>Proceedings of the</w:t>
      </w:r>
      <w:r w:rsidRPr="00D43482">
        <w:rPr>
          <w:sz w:val="24"/>
        </w:rPr>
        <w:t xml:space="preserve"> 31st EUROMICRO Conference on Software Engineering and Advanced Applications (EUROMICRO-SEAA 2005)</w:t>
      </w:r>
      <w:r w:rsidRPr="00A019B3">
        <w:rPr>
          <w:sz w:val="24"/>
        </w:rPr>
        <w:t>. IEEE Computer Society, 2005</w:t>
      </w:r>
      <w:r>
        <w:rPr>
          <w:sz w:val="24"/>
        </w:rPr>
        <w:t xml:space="preserve">, pp. </w:t>
      </w:r>
      <w:r w:rsidRPr="00A019B3">
        <w:rPr>
          <w:sz w:val="24"/>
        </w:rPr>
        <w:t>134-142.</w:t>
      </w:r>
    </w:p>
    <w:p w:rsidR="00F87D2F" w:rsidRDefault="00F87D2F">
      <w:pPr>
        <w:pStyle w:val="af9"/>
        <w:rPr>
          <w:rFonts w:hint="eastAsia"/>
        </w:rPr>
      </w:pPr>
    </w:p>
  </w:endnote>
  <w:endnote w:id="30">
    <w:p w:rsidR="00F87D2F" w:rsidRDefault="00F87D2F" w:rsidP="00E6225C">
      <w:pPr>
        <w:pStyle w:val="af9"/>
        <w:jc w:val="both"/>
        <w:rPr>
          <w:rStyle w:val="aff9"/>
          <w:sz w:val="24"/>
          <w:vertAlign w:val="baseline"/>
        </w:rPr>
      </w:pPr>
      <w:r>
        <w:rPr>
          <w:sz w:val="24"/>
        </w:rPr>
        <w:t>[</w:t>
      </w:r>
      <w:r w:rsidRPr="00E6225C">
        <w:rPr>
          <w:rStyle w:val="aff9"/>
          <w:sz w:val="24"/>
          <w:vertAlign w:val="baseline"/>
        </w:rPr>
        <w:endnoteRef/>
      </w:r>
      <w:r>
        <w:rPr>
          <w:sz w:val="24"/>
        </w:rPr>
        <w:t>]</w:t>
      </w:r>
      <w:r w:rsidRPr="00E6225C">
        <w:rPr>
          <w:rStyle w:val="aff9"/>
          <w:sz w:val="24"/>
          <w:vertAlign w:val="baseline"/>
        </w:rPr>
        <w:t xml:space="preserve"> </w:t>
      </w:r>
      <w:r w:rsidRPr="00E6225C">
        <w:rPr>
          <w:sz w:val="24"/>
        </w:rPr>
        <w:t>R</w:t>
      </w:r>
      <w:r>
        <w:rPr>
          <w:sz w:val="24"/>
        </w:rPr>
        <w:t>.</w:t>
      </w:r>
      <w:r w:rsidRPr="00E6225C">
        <w:rPr>
          <w:sz w:val="24"/>
        </w:rPr>
        <w:t xml:space="preserve"> Heckel, L</w:t>
      </w:r>
      <w:r>
        <w:rPr>
          <w:sz w:val="24"/>
        </w:rPr>
        <w:t>.</w:t>
      </w:r>
      <w:r w:rsidRPr="00E6225C">
        <w:rPr>
          <w:sz w:val="24"/>
        </w:rPr>
        <w:t xml:space="preserve"> Mariani. Automatic Conformance Testing of Web Services[C]</w:t>
      </w:r>
      <w:r>
        <w:rPr>
          <w:sz w:val="24"/>
        </w:rPr>
        <w:t>.</w:t>
      </w:r>
      <w:r w:rsidRPr="00E6225C">
        <w:rPr>
          <w:sz w:val="24"/>
        </w:rPr>
        <w:t xml:space="preserve"> </w:t>
      </w:r>
      <w:r w:rsidRPr="00761B0A">
        <w:rPr>
          <w:sz w:val="24"/>
        </w:rPr>
        <w:t>Proceedings of the</w:t>
      </w:r>
      <w:r w:rsidRPr="00E6225C">
        <w:rPr>
          <w:sz w:val="24"/>
        </w:rPr>
        <w:t xml:space="preserve"> </w:t>
      </w:r>
      <w:r w:rsidRPr="005E33A4">
        <w:rPr>
          <w:sz w:val="24"/>
        </w:rPr>
        <w:t>8th International Conference</w:t>
      </w:r>
      <w:r>
        <w:rPr>
          <w:sz w:val="24"/>
        </w:rPr>
        <w:t xml:space="preserve"> on </w:t>
      </w:r>
      <w:r w:rsidRPr="005E33A4">
        <w:rPr>
          <w:sz w:val="24"/>
        </w:rPr>
        <w:t>Fundamental Approaches to Software Engineering</w:t>
      </w:r>
      <w:r>
        <w:rPr>
          <w:sz w:val="24"/>
        </w:rPr>
        <w:t xml:space="preserve"> (</w:t>
      </w:r>
      <w:r w:rsidRPr="005E33A4">
        <w:rPr>
          <w:sz w:val="24"/>
        </w:rPr>
        <w:t>FASE 2005</w:t>
      </w:r>
      <w:r>
        <w:rPr>
          <w:sz w:val="24"/>
        </w:rPr>
        <w:t>)</w:t>
      </w:r>
      <w:r w:rsidRPr="00E6225C">
        <w:rPr>
          <w:sz w:val="24"/>
        </w:rPr>
        <w:t>, Springer-Verlag, 2005</w:t>
      </w:r>
      <w:r>
        <w:rPr>
          <w:sz w:val="24"/>
        </w:rPr>
        <w:t xml:space="preserve">, pp. </w:t>
      </w:r>
      <w:r w:rsidRPr="00E6225C">
        <w:rPr>
          <w:sz w:val="24"/>
        </w:rPr>
        <w:t>34-48.</w:t>
      </w:r>
    </w:p>
    <w:p w:rsidR="00F87D2F" w:rsidRPr="00E6225C" w:rsidRDefault="00F87D2F" w:rsidP="00E6225C">
      <w:pPr>
        <w:pStyle w:val="af9"/>
        <w:jc w:val="both"/>
        <w:rPr>
          <w:rStyle w:val="aff9"/>
          <w:sz w:val="24"/>
          <w:vertAlign w:val="baseline"/>
        </w:rPr>
      </w:pPr>
    </w:p>
  </w:endnote>
  <w:endnote w:id="31">
    <w:p w:rsidR="00F87D2F" w:rsidRDefault="00F87D2F" w:rsidP="001E74B4">
      <w:pPr>
        <w:pStyle w:val="af9"/>
        <w:jc w:val="both"/>
        <w:rPr>
          <w:sz w:val="24"/>
        </w:rPr>
      </w:pPr>
      <w:r>
        <w:rPr>
          <w:rFonts w:hint="eastAsia"/>
          <w:sz w:val="24"/>
        </w:rPr>
        <w:t>[</w:t>
      </w:r>
      <w:r w:rsidRPr="001E74B4">
        <w:rPr>
          <w:rStyle w:val="aff9"/>
          <w:sz w:val="24"/>
          <w:vertAlign w:val="baseline"/>
        </w:rPr>
        <w:endnoteRef/>
      </w:r>
      <w:r>
        <w:rPr>
          <w:sz w:val="24"/>
        </w:rPr>
        <w:t>]</w:t>
      </w:r>
      <w:r w:rsidRPr="001E74B4">
        <w:rPr>
          <w:rStyle w:val="aff9"/>
          <w:sz w:val="24"/>
          <w:vertAlign w:val="baseline"/>
        </w:rPr>
        <w:t xml:space="preserve"> </w:t>
      </w:r>
      <w:r w:rsidRPr="001E74B4">
        <w:rPr>
          <w:sz w:val="24"/>
        </w:rPr>
        <w:t>N</w:t>
      </w:r>
      <w:r>
        <w:rPr>
          <w:sz w:val="24"/>
        </w:rPr>
        <w:t>.</w:t>
      </w:r>
      <w:r w:rsidRPr="001E74B4">
        <w:rPr>
          <w:sz w:val="24"/>
        </w:rPr>
        <w:t xml:space="preserve"> Parimala, A</w:t>
      </w:r>
      <w:r>
        <w:rPr>
          <w:sz w:val="24"/>
        </w:rPr>
        <w:t>.</w:t>
      </w:r>
      <w:r w:rsidRPr="001E74B4">
        <w:rPr>
          <w:sz w:val="24"/>
        </w:rPr>
        <w:t xml:space="preserve"> Saini. Web </w:t>
      </w:r>
      <w:r>
        <w:rPr>
          <w:sz w:val="24"/>
        </w:rPr>
        <w:t>S</w:t>
      </w:r>
      <w:r w:rsidRPr="001E74B4">
        <w:rPr>
          <w:sz w:val="24"/>
        </w:rPr>
        <w:t xml:space="preserve">ervice with </w:t>
      </w:r>
      <w:r>
        <w:rPr>
          <w:sz w:val="24"/>
        </w:rPr>
        <w:t>C</w:t>
      </w:r>
      <w:r w:rsidRPr="001E74B4">
        <w:rPr>
          <w:sz w:val="24"/>
        </w:rPr>
        <w:t>riteria: Extending WSDL[C]</w:t>
      </w:r>
      <w:r>
        <w:rPr>
          <w:sz w:val="24"/>
        </w:rPr>
        <w:t>.</w:t>
      </w:r>
      <w:r w:rsidRPr="001E74B4">
        <w:rPr>
          <w:sz w:val="24"/>
        </w:rPr>
        <w:t xml:space="preserve"> </w:t>
      </w:r>
      <w:r w:rsidRPr="00761B0A">
        <w:rPr>
          <w:sz w:val="24"/>
        </w:rPr>
        <w:t xml:space="preserve">Proceedings of the </w:t>
      </w:r>
      <w:r>
        <w:rPr>
          <w:sz w:val="24"/>
        </w:rPr>
        <w:t>6</w:t>
      </w:r>
      <w:r w:rsidRPr="00761B0A">
        <w:rPr>
          <w:sz w:val="24"/>
        </w:rPr>
        <w:t>th</w:t>
      </w:r>
      <w:r w:rsidRPr="001E74B4">
        <w:rPr>
          <w:sz w:val="24"/>
        </w:rPr>
        <w:t xml:space="preserve"> </w:t>
      </w:r>
      <w:r w:rsidRPr="00761B0A">
        <w:rPr>
          <w:sz w:val="24"/>
        </w:rPr>
        <w:t>IEEE International Conference on Digital Information Management</w:t>
      </w:r>
      <w:r>
        <w:rPr>
          <w:sz w:val="24"/>
        </w:rPr>
        <w:t xml:space="preserve"> (</w:t>
      </w:r>
      <w:r w:rsidRPr="00761B0A">
        <w:rPr>
          <w:sz w:val="24"/>
        </w:rPr>
        <w:t>ICDIM 2011</w:t>
      </w:r>
      <w:r>
        <w:rPr>
          <w:sz w:val="24"/>
        </w:rPr>
        <w:t>),</w:t>
      </w:r>
      <w:r w:rsidRPr="001E74B4">
        <w:rPr>
          <w:sz w:val="24"/>
        </w:rPr>
        <w:t xml:space="preserve"> IEEE, 2011</w:t>
      </w:r>
      <w:r>
        <w:rPr>
          <w:sz w:val="24"/>
        </w:rPr>
        <w:t xml:space="preserve">, pp. </w:t>
      </w:r>
      <w:r w:rsidRPr="001E74B4">
        <w:rPr>
          <w:sz w:val="24"/>
        </w:rPr>
        <w:t>205-210.</w:t>
      </w:r>
    </w:p>
    <w:p w:rsidR="00F87D2F" w:rsidRPr="001E74B4" w:rsidRDefault="00F87D2F" w:rsidP="001E74B4">
      <w:pPr>
        <w:pStyle w:val="af9"/>
        <w:jc w:val="both"/>
        <w:rPr>
          <w:rStyle w:val="aff9"/>
          <w:sz w:val="24"/>
          <w:vertAlign w:val="baseline"/>
        </w:rPr>
      </w:pPr>
    </w:p>
  </w:endnote>
  <w:endnote w:id="32">
    <w:p w:rsidR="00F87D2F" w:rsidRDefault="00F87D2F" w:rsidP="00761B0A">
      <w:pPr>
        <w:pStyle w:val="af9"/>
        <w:jc w:val="both"/>
        <w:rPr>
          <w:sz w:val="24"/>
        </w:rPr>
      </w:pPr>
      <w:r>
        <w:rPr>
          <w:sz w:val="24"/>
        </w:rPr>
        <w:t>[</w:t>
      </w:r>
      <w:r w:rsidRPr="00761B0A">
        <w:rPr>
          <w:rStyle w:val="aff9"/>
          <w:sz w:val="24"/>
          <w:vertAlign w:val="baseline"/>
        </w:rPr>
        <w:endnoteRef/>
      </w:r>
      <w:r>
        <w:rPr>
          <w:sz w:val="24"/>
        </w:rPr>
        <w:t>]</w:t>
      </w:r>
      <w:r w:rsidRPr="00761B0A">
        <w:rPr>
          <w:rStyle w:val="aff9"/>
          <w:sz w:val="24"/>
          <w:vertAlign w:val="baseline"/>
        </w:rPr>
        <w:t xml:space="preserve"> </w:t>
      </w:r>
      <w:r w:rsidRPr="00761B0A">
        <w:rPr>
          <w:sz w:val="24"/>
        </w:rPr>
        <w:t>L</w:t>
      </w:r>
      <w:r>
        <w:rPr>
          <w:sz w:val="24"/>
        </w:rPr>
        <w:t>.</w:t>
      </w:r>
      <w:r w:rsidRPr="00761B0A">
        <w:rPr>
          <w:sz w:val="24"/>
        </w:rPr>
        <w:t xml:space="preserve"> Jiang, T</w:t>
      </w:r>
      <w:r>
        <w:rPr>
          <w:sz w:val="24"/>
        </w:rPr>
        <w:t>.</w:t>
      </w:r>
      <w:r w:rsidRPr="00761B0A">
        <w:rPr>
          <w:sz w:val="24"/>
        </w:rPr>
        <w:t xml:space="preserve"> Liu, D</w:t>
      </w:r>
      <w:r>
        <w:rPr>
          <w:sz w:val="24"/>
        </w:rPr>
        <w:t>.</w:t>
      </w:r>
      <w:r w:rsidRPr="00761B0A">
        <w:rPr>
          <w:sz w:val="24"/>
        </w:rPr>
        <w:t xml:space="preserve"> Liu</w:t>
      </w:r>
      <w:r>
        <w:rPr>
          <w:sz w:val="24"/>
        </w:rPr>
        <w:t>.</w:t>
      </w:r>
      <w:r w:rsidRPr="00761B0A">
        <w:rPr>
          <w:sz w:val="24"/>
        </w:rPr>
        <w:t xml:space="preserve"> Objective and SUbjective QoS factors supported Web Service search method based on extended WSDL[C]</w:t>
      </w:r>
      <w:r>
        <w:rPr>
          <w:sz w:val="24"/>
        </w:rPr>
        <w:t>.</w:t>
      </w:r>
      <w:r w:rsidRPr="00761B0A">
        <w:rPr>
          <w:sz w:val="24"/>
        </w:rPr>
        <w:t xml:space="preserve"> Proceedings of the 23rd International Conference on Geoinformatics</w:t>
      </w:r>
      <w:r>
        <w:rPr>
          <w:sz w:val="24"/>
        </w:rPr>
        <w:t xml:space="preserve"> (</w:t>
      </w:r>
      <w:r w:rsidRPr="00761B0A">
        <w:rPr>
          <w:sz w:val="24"/>
        </w:rPr>
        <w:t>Geoinformatics 2015</w:t>
      </w:r>
      <w:r>
        <w:rPr>
          <w:sz w:val="24"/>
        </w:rPr>
        <w:t>),</w:t>
      </w:r>
      <w:r w:rsidRPr="00761B0A">
        <w:rPr>
          <w:sz w:val="24"/>
        </w:rPr>
        <w:t xml:space="preserve"> IEEE, 201</w:t>
      </w:r>
      <w:r>
        <w:rPr>
          <w:sz w:val="24"/>
        </w:rPr>
        <w:t xml:space="preserve">5, pp. </w:t>
      </w:r>
      <w:r w:rsidRPr="00761B0A">
        <w:rPr>
          <w:sz w:val="24"/>
        </w:rPr>
        <w:t>1-4.</w:t>
      </w:r>
    </w:p>
    <w:p w:rsidR="00F87D2F" w:rsidRPr="00761B0A" w:rsidRDefault="00F87D2F" w:rsidP="00761B0A">
      <w:pPr>
        <w:pStyle w:val="af9"/>
        <w:jc w:val="both"/>
        <w:rPr>
          <w:rStyle w:val="aff9"/>
          <w:sz w:val="24"/>
          <w:vertAlign w:val="baseline"/>
        </w:rPr>
      </w:pPr>
    </w:p>
  </w:endnote>
  <w:endnote w:id="33">
    <w:p w:rsidR="00F87D2F" w:rsidRDefault="00F87D2F" w:rsidP="00BC129D">
      <w:pPr>
        <w:pStyle w:val="af9"/>
        <w:jc w:val="both"/>
        <w:rPr>
          <w:sz w:val="24"/>
        </w:rPr>
      </w:pPr>
      <w:r>
        <w:rPr>
          <w:sz w:val="24"/>
        </w:rPr>
        <w:t>[</w:t>
      </w:r>
      <w:r w:rsidRPr="00BC129D">
        <w:rPr>
          <w:rStyle w:val="aff9"/>
          <w:sz w:val="24"/>
          <w:vertAlign w:val="baseline"/>
        </w:rPr>
        <w:endnoteRef/>
      </w:r>
      <w:r>
        <w:rPr>
          <w:sz w:val="24"/>
        </w:rPr>
        <w:t>]</w:t>
      </w:r>
      <w:r w:rsidRPr="00BC129D">
        <w:rPr>
          <w:rStyle w:val="aff9"/>
          <w:sz w:val="24"/>
          <w:vertAlign w:val="baseline"/>
        </w:rPr>
        <w:t xml:space="preserve"> </w:t>
      </w:r>
      <w:r w:rsidRPr="00BC129D">
        <w:rPr>
          <w:sz w:val="24"/>
        </w:rPr>
        <w:t>P</w:t>
      </w:r>
      <w:r>
        <w:rPr>
          <w:sz w:val="24"/>
        </w:rPr>
        <w:t>.</w:t>
      </w:r>
      <w:r w:rsidRPr="00BC129D">
        <w:rPr>
          <w:sz w:val="24"/>
        </w:rPr>
        <w:t>W</w:t>
      </w:r>
      <w:r>
        <w:rPr>
          <w:sz w:val="24"/>
        </w:rPr>
        <w:t>.</w:t>
      </w:r>
      <w:r w:rsidRPr="00BC129D">
        <w:rPr>
          <w:sz w:val="24"/>
        </w:rPr>
        <w:t xml:space="preserve"> Wang, Z</w:t>
      </w:r>
      <w:r>
        <w:rPr>
          <w:sz w:val="24"/>
        </w:rPr>
        <w:t>.</w:t>
      </w:r>
      <w:r w:rsidRPr="00BC129D">
        <w:rPr>
          <w:sz w:val="24"/>
        </w:rPr>
        <w:t>J</w:t>
      </w:r>
      <w:r>
        <w:rPr>
          <w:sz w:val="24"/>
        </w:rPr>
        <w:t>.</w:t>
      </w:r>
      <w:r w:rsidRPr="00BC129D">
        <w:rPr>
          <w:sz w:val="24"/>
        </w:rPr>
        <w:t xml:space="preserve"> Ding, C</w:t>
      </w:r>
      <w:r>
        <w:rPr>
          <w:sz w:val="24"/>
        </w:rPr>
        <w:t>.</w:t>
      </w:r>
      <w:r w:rsidRPr="00BC129D">
        <w:rPr>
          <w:sz w:val="24"/>
        </w:rPr>
        <w:t>J</w:t>
      </w:r>
      <w:r>
        <w:rPr>
          <w:sz w:val="24"/>
        </w:rPr>
        <w:t>.</w:t>
      </w:r>
      <w:r w:rsidRPr="00BC129D">
        <w:rPr>
          <w:sz w:val="24"/>
        </w:rPr>
        <w:t xml:space="preserve"> Jiang, et al. Constraint-Aware Approach to Web Service Composition[J]. IEEE Transactions on Systems Man &amp; Cybernetics Systems, 2017, 44(6):770-784.</w:t>
      </w:r>
    </w:p>
    <w:p w:rsidR="00F87D2F" w:rsidRPr="00BC129D" w:rsidRDefault="00F87D2F" w:rsidP="00BC129D">
      <w:pPr>
        <w:pStyle w:val="af9"/>
        <w:jc w:val="both"/>
        <w:rPr>
          <w:rStyle w:val="aff9"/>
          <w:sz w:val="24"/>
          <w:vertAlign w:val="baseline"/>
        </w:rPr>
      </w:pPr>
    </w:p>
  </w:endnote>
  <w:endnote w:id="34">
    <w:p w:rsidR="00F87D2F" w:rsidRPr="003C3891" w:rsidRDefault="00F87D2F" w:rsidP="003C3891">
      <w:pPr>
        <w:pStyle w:val="af9"/>
        <w:jc w:val="both"/>
        <w:rPr>
          <w:rStyle w:val="aff9"/>
          <w:sz w:val="24"/>
          <w:vertAlign w:val="baseline"/>
        </w:rPr>
      </w:pPr>
      <w:r>
        <w:rPr>
          <w:sz w:val="24"/>
        </w:rPr>
        <w:t>[</w:t>
      </w:r>
      <w:r w:rsidRPr="003C3891">
        <w:rPr>
          <w:rStyle w:val="aff9"/>
          <w:sz w:val="24"/>
          <w:vertAlign w:val="baseline"/>
        </w:rPr>
        <w:endnoteRef/>
      </w:r>
      <w:r>
        <w:rPr>
          <w:sz w:val="24"/>
        </w:rPr>
        <w:t>]</w:t>
      </w:r>
      <w:r w:rsidRPr="003C3891">
        <w:rPr>
          <w:rStyle w:val="aff9"/>
          <w:sz w:val="24"/>
          <w:vertAlign w:val="baseline"/>
        </w:rPr>
        <w:t xml:space="preserve"> </w:t>
      </w:r>
      <w:r w:rsidRPr="003C3891">
        <w:rPr>
          <w:rFonts w:hint="eastAsia"/>
          <w:sz w:val="24"/>
        </w:rPr>
        <w:t>袁雪莉</w:t>
      </w:r>
      <w:r w:rsidRPr="003C3891">
        <w:rPr>
          <w:rFonts w:hint="eastAsia"/>
          <w:sz w:val="24"/>
        </w:rPr>
        <w:t xml:space="preserve">. </w:t>
      </w:r>
      <w:r w:rsidRPr="003C3891">
        <w:rPr>
          <w:rFonts w:hint="eastAsia"/>
          <w:sz w:val="24"/>
        </w:rPr>
        <w:t>基于扩展</w:t>
      </w:r>
      <w:r w:rsidRPr="003C3891">
        <w:rPr>
          <w:rFonts w:hint="eastAsia"/>
          <w:sz w:val="24"/>
        </w:rPr>
        <w:t>WSDL</w:t>
      </w:r>
      <w:r w:rsidRPr="003C3891">
        <w:rPr>
          <w:rFonts w:hint="eastAsia"/>
          <w:sz w:val="24"/>
        </w:rPr>
        <w:t>的测试用例自动生成</w:t>
      </w:r>
      <w:r w:rsidRPr="003C3891">
        <w:rPr>
          <w:rFonts w:hint="eastAsia"/>
          <w:sz w:val="24"/>
        </w:rPr>
        <w:t>[</w:t>
      </w:r>
      <w:r>
        <w:rPr>
          <w:sz w:val="24"/>
        </w:rPr>
        <w:t>D</w:t>
      </w:r>
      <w:r w:rsidRPr="003C3891">
        <w:rPr>
          <w:rFonts w:hint="eastAsia"/>
          <w:sz w:val="24"/>
        </w:rPr>
        <w:t xml:space="preserve">]. </w:t>
      </w:r>
      <w:r>
        <w:rPr>
          <w:rFonts w:hint="eastAsia"/>
          <w:sz w:val="24"/>
        </w:rPr>
        <w:t>重庆</w:t>
      </w:r>
      <w:r>
        <w:rPr>
          <w:rFonts w:hint="eastAsia"/>
          <w:sz w:val="24"/>
        </w:rPr>
        <w:t>:</w:t>
      </w:r>
      <w:r w:rsidRPr="003C3891">
        <w:rPr>
          <w:rFonts w:hint="eastAsia"/>
          <w:sz w:val="24"/>
        </w:rPr>
        <w:t>西南大学</w:t>
      </w:r>
      <w:r w:rsidRPr="003C3891">
        <w:rPr>
          <w:rFonts w:hint="eastAsia"/>
          <w:sz w:val="24"/>
        </w:rPr>
        <w:t>, 2009.</w:t>
      </w:r>
    </w:p>
    <w:p w:rsidR="00F87D2F" w:rsidRPr="003C3891" w:rsidRDefault="00F87D2F">
      <w:pPr>
        <w:pStyle w:val="af9"/>
        <w:rPr>
          <w:rFonts w:hint="eastAsia"/>
        </w:rPr>
      </w:pPr>
    </w:p>
  </w:endnote>
  <w:endnote w:id="35">
    <w:p w:rsidR="00F87D2F" w:rsidRPr="009A4016" w:rsidRDefault="00F87D2F" w:rsidP="009A4016">
      <w:pPr>
        <w:pStyle w:val="af9"/>
        <w:jc w:val="both"/>
        <w:rPr>
          <w:rStyle w:val="aff9"/>
          <w:sz w:val="24"/>
          <w:vertAlign w:val="baseline"/>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9D74A4">
        <w:rPr>
          <w:rFonts w:hint="eastAsia"/>
          <w:sz w:val="24"/>
        </w:rPr>
        <w:t>张峻</w:t>
      </w:r>
      <w:r w:rsidRPr="009D74A4">
        <w:rPr>
          <w:rFonts w:hint="eastAsia"/>
          <w:sz w:val="24"/>
        </w:rPr>
        <w:t xml:space="preserve">. </w:t>
      </w:r>
      <w:r w:rsidRPr="009D74A4">
        <w:rPr>
          <w:rFonts w:hint="eastAsia"/>
          <w:sz w:val="24"/>
        </w:rPr>
        <w:t>基于</w:t>
      </w:r>
      <w:r w:rsidRPr="009D74A4">
        <w:rPr>
          <w:rFonts w:hint="eastAsia"/>
          <w:sz w:val="24"/>
        </w:rPr>
        <w:t>UML2.0</w:t>
      </w:r>
      <w:r w:rsidRPr="009D74A4">
        <w:rPr>
          <w:rFonts w:hint="eastAsia"/>
          <w:sz w:val="24"/>
        </w:rPr>
        <w:t>动态视图的</w:t>
      </w:r>
      <w:r w:rsidRPr="009D74A4">
        <w:rPr>
          <w:rFonts w:hint="eastAsia"/>
          <w:sz w:val="24"/>
        </w:rPr>
        <w:t>Web</w:t>
      </w:r>
      <w:r w:rsidRPr="009D74A4">
        <w:rPr>
          <w:rFonts w:hint="eastAsia"/>
          <w:sz w:val="24"/>
        </w:rPr>
        <w:t>服务模型测试方法及其应用</w:t>
      </w:r>
      <w:r w:rsidRPr="009D74A4">
        <w:rPr>
          <w:rFonts w:hint="eastAsia"/>
          <w:sz w:val="24"/>
        </w:rPr>
        <w:t xml:space="preserve">[D]. </w:t>
      </w:r>
      <w:r w:rsidRPr="009D74A4">
        <w:rPr>
          <w:rFonts w:hint="eastAsia"/>
          <w:sz w:val="24"/>
        </w:rPr>
        <w:t>苏州大学</w:t>
      </w:r>
      <w:r w:rsidRPr="009D74A4">
        <w:rPr>
          <w:rFonts w:hint="eastAsia"/>
          <w:sz w:val="24"/>
        </w:rPr>
        <w:t>, 2007.</w:t>
      </w:r>
    </w:p>
    <w:p w:rsidR="00F87D2F" w:rsidRPr="009A4016" w:rsidRDefault="00F87D2F">
      <w:pPr>
        <w:pStyle w:val="af9"/>
        <w:rPr>
          <w:rFonts w:hint="eastAsia"/>
        </w:rPr>
      </w:pPr>
    </w:p>
  </w:endnote>
  <w:endnote w:id="36">
    <w:p w:rsidR="00F87D2F" w:rsidRPr="009A4016" w:rsidRDefault="00F87D2F" w:rsidP="009A4016">
      <w:pPr>
        <w:pStyle w:val="af9"/>
        <w:jc w:val="both"/>
        <w:rPr>
          <w:rStyle w:val="aff9"/>
          <w:sz w:val="24"/>
          <w:vertAlign w:val="baseline"/>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9D74A4">
        <w:rPr>
          <w:sz w:val="24"/>
        </w:rPr>
        <w:t xml:space="preserve">Y. Zheng, J. Zhou, P. Krause. An Automatic Test Case Generation Framework for Web Services[J]. Journal </w:t>
      </w:r>
      <w:r>
        <w:rPr>
          <w:sz w:val="24"/>
        </w:rPr>
        <w:t>of Software, 2007, 2(3): 64-77.</w:t>
      </w:r>
    </w:p>
    <w:p w:rsidR="00F87D2F" w:rsidRPr="009A4016" w:rsidRDefault="00F87D2F">
      <w:pPr>
        <w:pStyle w:val="af9"/>
        <w:rPr>
          <w:rFonts w:hint="eastAsia"/>
        </w:rPr>
      </w:pPr>
    </w:p>
  </w:endnote>
  <w:endnote w:id="37">
    <w:p w:rsidR="00F87D2F" w:rsidRDefault="00F87D2F" w:rsidP="009A4016">
      <w:pPr>
        <w:pStyle w:val="af9"/>
        <w:jc w:val="both"/>
        <w:rPr>
          <w:sz w:val="24"/>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9A4016">
        <w:rPr>
          <w:sz w:val="24"/>
        </w:rPr>
        <w:t>A. Bertolino, G. D. Angelis, L. Frantzen, A. Polini. Model-Based Generation of Testbeds for Web Services</w:t>
      </w:r>
      <w:r>
        <w:rPr>
          <w:sz w:val="24"/>
        </w:rPr>
        <w:t>[C].</w:t>
      </w:r>
      <w:r w:rsidRPr="009A4016">
        <w:rPr>
          <w:sz w:val="24"/>
        </w:rPr>
        <w:t xml:space="preserve"> Proceedings of the 20th IFIP International Conference on Testing of Software and Communicating Systems (TESTCOM 2008), Springer</w:t>
      </w:r>
      <w:r>
        <w:rPr>
          <w:sz w:val="24"/>
        </w:rPr>
        <w:t>,</w:t>
      </w:r>
      <w:r w:rsidRPr="009A4016">
        <w:rPr>
          <w:sz w:val="24"/>
        </w:rPr>
        <w:t xml:space="preserve"> 2008, pp. 266-282.</w:t>
      </w:r>
    </w:p>
    <w:p w:rsidR="00F87D2F" w:rsidRPr="009A4016" w:rsidRDefault="00F87D2F" w:rsidP="009A4016">
      <w:pPr>
        <w:pStyle w:val="af9"/>
        <w:jc w:val="both"/>
        <w:rPr>
          <w:rStyle w:val="aff9"/>
          <w:sz w:val="24"/>
          <w:vertAlign w:val="baseline"/>
        </w:rPr>
      </w:pPr>
    </w:p>
  </w:endnote>
  <w:endnote w:id="38">
    <w:p w:rsidR="00F87D2F" w:rsidRDefault="00F87D2F" w:rsidP="009A4016">
      <w:pPr>
        <w:pStyle w:val="af9"/>
        <w:jc w:val="both"/>
        <w:rPr>
          <w:sz w:val="24"/>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9A4016">
        <w:rPr>
          <w:sz w:val="24"/>
        </w:rPr>
        <w:t>A. T. Endo, A. Simao. Model-Based Testing of Service-Oriented Applications via State Models</w:t>
      </w:r>
      <w:r>
        <w:rPr>
          <w:sz w:val="24"/>
        </w:rPr>
        <w:t>[C].</w:t>
      </w:r>
      <w:r w:rsidRPr="009A4016">
        <w:rPr>
          <w:sz w:val="24"/>
        </w:rPr>
        <w:t xml:space="preserve"> Proceedings of the 8th IEEE International Conference on Services Computing (SCC 2011), IEEE Computer Society</w:t>
      </w:r>
      <w:r>
        <w:rPr>
          <w:sz w:val="24"/>
        </w:rPr>
        <w:t>,</w:t>
      </w:r>
      <w:r w:rsidRPr="009A4016">
        <w:rPr>
          <w:sz w:val="24"/>
        </w:rPr>
        <w:t xml:space="preserve"> 2011, pp. 432-439.</w:t>
      </w:r>
    </w:p>
    <w:p w:rsidR="00F87D2F" w:rsidRPr="009A4016" w:rsidRDefault="00F87D2F" w:rsidP="009A4016">
      <w:pPr>
        <w:pStyle w:val="af9"/>
        <w:jc w:val="both"/>
        <w:rPr>
          <w:rStyle w:val="aff9"/>
          <w:sz w:val="24"/>
          <w:vertAlign w:val="baseline"/>
        </w:rPr>
      </w:pPr>
    </w:p>
  </w:endnote>
  <w:endnote w:id="39">
    <w:p w:rsidR="00F87D2F" w:rsidRDefault="00F87D2F" w:rsidP="009A4016">
      <w:pPr>
        <w:pStyle w:val="af9"/>
        <w:jc w:val="both"/>
        <w:rPr>
          <w:sz w:val="24"/>
        </w:rPr>
      </w:pPr>
      <w:r>
        <w:rPr>
          <w:sz w:val="24"/>
        </w:rPr>
        <w:t>[</w:t>
      </w:r>
      <w:r w:rsidRPr="009A4016">
        <w:rPr>
          <w:rStyle w:val="aff9"/>
          <w:sz w:val="24"/>
          <w:vertAlign w:val="baseline"/>
        </w:rPr>
        <w:endnoteRef/>
      </w:r>
      <w:r>
        <w:rPr>
          <w:sz w:val="24"/>
        </w:rPr>
        <w:t xml:space="preserve">] </w:t>
      </w:r>
      <w:r w:rsidRPr="00336310">
        <w:rPr>
          <w:sz w:val="24"/>
        </w:rPr>
        <w:t>C. S. Keum, S. Kang, I. Y. Ko, J. Baik, Y. I. Choi. Generating Test Cases for Web Services Using Extended Finite State Machine</w:t>
      </w:r>
      <w:r>
        <w:rPr>
          <w:sz w:val="24"/>
        </w:rPr>
        <w:t xml:space="preserve">[C]. </w:t>
      </w:r>
      <w:r w:rsidRPr="00336310">
        <w:rPr>
          <w:sz w:val="24"/>
        </w:rPr>
        <w:t>Proceedings of the 18th IFIP International Conference on Testing of Software and Communicating Systems (TESTCOM 2006), Springer</w:t>
      </w:r>
      <w:r>
        <w:rPr>
          <w:sz w:val="24"/>
        </w:rPr>
        <w:t>,</w:t>
      </w:r>
      <w:r w:rsidRPr="00336310">
        <w:rPr>
          <w:sz w:val="24"/>
        </w:rPr>
        <w:t xml:space="preserve"> 2006, pp. 103-117.</w:t>
      </w:r>
    </w:p>
    <w:p w:rsidR="00F87D2F" w:rsidRPr="009A4016" w:rsidRDefault="00F87D2F" w:rsidP="009A4016">
      <w:pPr>
        <w:pStyle w:val="af9"/>
        <w:jc w:val="both"/>
        <w:rPr>
          <w:rStyle w:val="aff9"/>
          <w:sz w:val="24"/>
          <w:vertAlign w:val="baseline"/>
        </w:rPr>
      </w:pPr>
    </w:p>
  </w:endnote>
  <w:endnote w:id="40">
    <w:p w:rsidR="00F87D2F" w:rsidRDefault="00F87D2F" w:rsidP="009A4016">
      <w:pPr>
        <w:pStyle w:val="af9"/>
        <w:jc w:val="both"/>
        <w:rPr>
          <w:sz w:val="24"/>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0D7DE5">
        <w:rPr>
          <w:sz w:val="24"/>
        </w:rPr>
        <w:t>A. S. Kalaji, R. M. Hierons, S. Swift. An integrated search-based approach for automatic testing from extended finite state machine (EFSM) models[J]. Information &amp; Software Technology, 2011, 53(53): 1297-1318.</w:t>
      </w:r>
    </w:p>
    <w:p w:rsidR="00F87D2F" w:rsidRPr="009A4016" w:rsidRDefault="00F87D2F" w:rsidP="009A4016">
      <w:pPr>
        <w:pStyle w:val="af9"/>
        <w:jc w:val="both"/>
        <w:rPr>
          <w:rStyle w:val="aff9"/>
          <w:sz w:val="24"/>
          <w:vertAlign w:val="baseline"/>
        </w:rPr>
      </w:pPr>
    </w:p>
  </w:endnote>
  <w:endnote w:id="41">
    <w:p w:rsidR="00F87D2F" w:rsidRDefault="00F87D2F" w:rsidP="009A4016">
      <w:pPr>
        <w:pStyle w:val="af9"/>
        <w:jc w:val="both"/>
        <w:rPr>
          <w:sz w:val="24"/>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0D7DE5">
        <w:rPr>
          <w:sz w:val="24"/>
        </w:rPr>
        <w:t>M. Kiran, A. J. H. Simons. Model-Based Testing for Composite Web Services in Cloud Brokerage Scenarios</w:t>
      </w:r>
      <w:r>
        <w:rPr>
          <w:sz w:val="24"/>
        </w:rPr>
        <w:t xml:space="preserve">[C]. </w:t>
      </w:r>
      <w:r w:rsidRPr="000D7DE5">
        <w:rPr>
          <w:sz w:val="24"/>
        </w:rPr>
        <w:t>Proceedings of the 3rd European Conference on Service-Oriented and Cloud Computing (ESOCC 2014), Springer</w:t>
      </w:r>
      <w:r>
        <w:rPr>
          <w:sz w:val="24"/>
        </w:rPr>
        <w:t xml:space="preserve">, </w:t>
      </w:r>
      <w:r w:rsidRPr="000D7DE5">
        <w:rPr>
          <w:sz w:val="24"/>
        </w:rPr>
        <w:t>2014, pp. 190-205.</w:t>
      </w:r>
    </w:p>
    <w:p w:rsidR="00F87D2F" w:rsidRPr="009A4016" w:rsidRDefault="00F87D2F" w:rsidP="009A4016">
      <w:pPr>
        <w:pStyle w:val="af9"/>
        <w:jc w:val="both"/>
        <w:rPr>
          <w:rStyle w:val="aff9"/>
          <w:sz w:val="24"/>
          <w:vertAlign w:val="baseline"/>
        </w:rPr>
      </w:pPr>
    </w:p>
  </w:endnote>
  <w:endnote w:id="42">
    <w:p w:rsidR="00F87D2F" w:rsidRPr="000D7DE5" w:rsidRDefault="00F87D2F" w:rsidP="000D7DE5">
      <w:pPr>
        <w:pStyle w:val="af9"/>
        <w:jc w:val="both"/>
        <w:rPr>
          <w:rStyle w:val="aff9"/>
          <w:sz w:val="24"/>
          <w:vertAlign w:val="baseline"/>
        </w:rPr>
      </w:pPr>
      <w:r>
        <w:rPr>
          <w:sz w:val="24"/>
        </w:rPr>
        <w:t>[</w:t>
      </w:r>
      <w:r w:rsidRPr="000D7DE5">
        <w:rPr>
          <w:rStyle w:val="aff9"/>
          <w:sz w:val="24"/>
          <w:vertAlign w:val="baseline"/>
        </w:rPr>
        <w:endnoteRef/>
      </w:r>
      <w:r>
        <w:rPr>
          <w:sz w:val="24"/>
        </w:rPr>
        <w:t>]</w:t>
      </w:r>
      <w:r w:rsidRPr="000D7DE5">
        <w:rPr>
          <w:rStyle w:val="aff9"/>
          <w:sz w:val="24"/>
          <w:vertAlign w:val="baseline"/>
        </w:rPr>
        <w:t xml:space="preserve"> </w:t>
      </w:r>
      <w:r w:rsidRPr="000D7DE5">
        <w:rPr>
          <w:sz w:val="24"/>
        </w:rPr>
        <w:t>A. T. Endo, M. Linschulte, A. D. S. Simão, et al. Event-and Coverage-Based Testing of Web Services</w:t>
      </w:r>
      <w:r>
        <w:rPr>
          <w:sz w:val="24"/>
        </w:rPr>
        <w:t>[C].</w:t>
      </w:r>
      <w:r w:rsidRPr="000D7DE5">
        <w:rPr>
          <w:sz w:val="24"/>
        </w:rPr>
        <w:t xml:space="preserve"> Proceedings of the 4th International Conference on Secure Software Integration &amp; Reliability Improvement Companion (SSIRI 2010), IEEE Computer Society, 2010, pp. 62-69.</w:t>
      </w:r>
    </w:p>
    <w:p w:rsidR="00F87D2F" w:rsidRPr="000D7DE5" w:rsidRDefault="00F87D2F">
      <w:pPr>
        <w:pStyle w:val="af9"/>
        <w:rPr>
          <w:rFonts w:hint="eastAsia"/>
        </w:rPr>
      </w:pPr>
    </w:p>
  </w:endnote>
  <w:endnote w:id="43">
    <w:p w:rsidR="00F87D2F" w:rsidRPr="000D7DE5" w:rsidRDefault="00F87D2F" w:rsidP="000D7DE5">
      <w:pPr>
        <w:pStyle w:val="af9"/>
        <w:jc w:val="both"/>
        <w:rPr>
          <w:rStyle w:val="aff9"/>
          <w:sz w:val="24"/>
          <w:vertAlign w:val="baseline"/>
        </w:rPr>
      </w:pPr>
      <w:r>
        <w:rPr>
          <w:sz w:val="24"/>
        </w:rPr>
        <w:t>[</w:t>
      </w:r>
      <w:r w:rsidRPr="000D7DE5">
        <w:rPr>
          <w:rStyle w:val="aff9"/>
          <w:sz w:val="24"/>
          <w:vertAlign w:val="baseline"/>
        </w:rPr>
        <w:endnoteRef/>
      </w:r>
      <w:r>
        <w:rPr>
          <w:sz w:val="24"/>
        </w:rPr>
        <w:t>]</w:t>
      </w:r>
      <w:r w:rsidRPr="000D7DE5">
        <w:rPr>
          <w:rStyle w:val="aff9"/>
          <w:sz w:val="24"/>
          <w:vertAlign w:val="baseline"/>
        </w:rPr>
        <w:t xml:space="preserve"> </w:t>
      </w:r>
      <w:r w:rsidRPr="000D7DE5">
        <w:rPr>
          <w:sz w:val="24"/>
        </w:rPr>
        <w:t>F. Belli, M. Linschulte. Event-Driven Modeling and Testing of Web Services</w:t>
      </w:r>
      <w:r>
        <w:rPr>
          <w:sz w:val="24"/>
        </w:rPr>
        <w:t xml:space="preserve">[C]. </w:t>
      </w:r>
      <w:r w:rsidRPr="000D7DE5">
        <w:rPr>
          <w:sz w:val="24"/>
        </w:rPr>
        <w:t>Proceedings of the 32nd IEEE International Computer Software and Applications Conference (COMPSAC 2008), IEEE Computer Society, 2008, pp. 1168-1173.</w:t>
      </w:r>
    </w:p>
    <w:p w:rsidR="00F87D2F" w:rsidRPr="000D7DE5" w:rsidRDefault="00F87D2F">
      <w:pPr>
        <w:pStyle w:val="af9"/>
        <w:rPr>
          <w:rFonts w:hint="eastAsia"/>
        </w:rPr>
      </w:pPr>
    </w:p>
  </w:endnote>
  <w:endnote w:id="44">
    <w:p w:rsidR="00F87D2F" w:rsidRPr="000D7DE5" w:rsidRDefault="00F87D2F" w:rsidP="000D7DE5">
      <w:pPr>
        <w:pStyle w:val="af9"/>
        <w:jc w:val="both"/>
        <w:rPr>
          <w:rStyle w:val="aff9"/>
          <w:sz w:val="24"/>
          <w:vertAlign w:val="baseline"/>
        </w:rPr>
      </w:pPr>
      <w:r>
        <w:rPr>
          <w:rFonts w:hint="eastAsia"/>
          <w:sz w:val="24"/>
        </w:rPr>
        <w:t>[</w:t>
      </w:r>
      <w:r w:rsidRPr="000D7DE5">
        <w:rPr>
          <w:rStyle w:val="aff9"/>
          <w:sz w:val="24"/>
          <w:vertAlign w:val="baseline"/>
        </w:rPr>
        <w:endnoteRef/>
      </w:r>
      <w:r>
        <w:rPr>
          <w:sz w:val="24"/>
        </w:rPr>
        <w:t>]</w:t>
      </w:r>
      <w:r w:rsidRPr="000D7DE5">
        <w:rPr>
          <w:rStyle w:val="aff9"/>
          <w:sz w:val="24"/>
          <w:vertAlign w:val="baseline"/>
        </w:rPr>
        <w:t xml:space="preserve"> </w:t>
      </w:r>
      <w:r w:rsidRPr="000D7DE5">
        <w:rPr>
          <w:sz w:val="24"/>
        </w:rPr>
        <w:t>F. Belli, A. T. Endo, M. Linschulte, A. Simao. A holistic approach to model-based testing of Web service compositions[J]. Software Practice &amp; Experience, 2014, 44(2): 201–234.</w:t>
      </w:r>
    </w:p>
    <w:p w:rsidR="00F87D2F" w:rsidRPr="000D7DE5" w:rsidRDefault="00F87D2F" w:rsidP="000D7DE5">
      <w:pPr>
        <w:pStyle w:val="af9"/>
        <w:jc w:val="both"/>
        <w:rPr>
          <w:rStyle w:val="aff9"/>
          <w:sz w:val="24"/>
          <w:vertAlign w:val="baseline"/>
        </w:rPr>
      </w:pPr>
    </w:p>
  </w:endnote>
  <w:endnote w:id="45">
    <w:p w:rsidR="00F87D2F" w:rsidRPr="000D7DE5" w:rsidRDefault="00F87D2F" w:rsidP="000D7DE5">
      <w:pPr>
        <w:pStyle w:val="af9"/>
        <w:jc w:val="both"/>
        <w:rPr>
          <w:rStyle w:val="aff9"/>
          <w:sz w:val="24"/>
          <w:vertAlign w:val="baseline"/>
        </w:rPr>
      </w:pPr>
      <w:r>
        <w:rPr>
          <w:sz w:val="24"/>
        </w:rPr>
        <w:t>[</w:t>
      </w:r>
      <w:r w:rsidRPr="000D7DE5">
        <w:rPr>
          <w:rStyle w:val="aff9"/>
          <w:sz w:val="24"/>
          <w:vertAlign w:val="baseline"/>
        </w:rPr>
        <w:endnoteRef/>
      </w:r>
      <w:r>
        <w:rPr>
          <w:sz w:val="24"/>
        </w:rPr>
        <w:t>]</w:t>
      </w:r>
      <w:r w:rsidRPr="000D7DE5">
        <w:rPr>
          <w:rStyle w:val="aff9"/>
          <w:sz w:val="24"/>
          <w:vertAlign w:val="baseline"/>
        </w:rPr>
        <w:t xml:space="preserve"> </w:t>
      </w:r>
      <w:r w:rsidRPr="009D2682">
        <w:rPr>
          <w:sz w:val="24"/>
        </w:rPr>
        <w:t>C. S. Wu, C. H. Huang. The Web Services Composition Testing Based on Extended Finite State Machine and UML Model</w:t>
      </w:r>
      <w:r>
        <w:rPr>
          <w:sz w:val="24"/>
        </w:rPr>
        <w:t xml:space="preserve">[C]. </w:t>
      </w:r>
      <w:r w:rsidRPr="009D2682">
        <w:rPr>
          <w:sz w:val="24"/>
        </w:rPr>
        <w:t>Proceedings of the 5th International Conference on Service Science and Innovation (ICSSI 2013), IEEE Computer Society</w:t>
      </w:r>
      <w:r>
        <w:rPr>
          <w:sz w:val="24"/>
        </w:rPr>
        <w:t>,</w:t>
      </w:r>
      <w:r w:rsidRPr="009D2682">
        <w:rPr>
          <w:sz w:val="24"/>
        </w:rPr>
        <w:t xml:space="preserve"> 2013, pp. 215-222.</w:t>
      </w:r>
    </w:p>
    <w:p w:rsidR="00F87D2F" w:rsidRDefault="00F87D2F">
      <w:pPr>
        <w:pStyle w:val="af9"/>
        <w:rPr>
          <w:rFonts w:hint="eastAsia"/>
        </w:rPr>
      </w:pPr>
    </w:p>
  </w:endnote>
  <w:endnote w:id="46">
    <w:p w:rsidR="00F87D2F" w:rsidRPr="009D2682" w:rsidRDefault="00F87D2F" w:rsidP="009D2682">
      <w:pPr>
        <w:pStyle w:val="af9"/>
        <w:jc w:val="both"/>
        <w:rPr>
          <w:rStyle w:val="aff9"/>
          <w:sz w:val="24"/>
          <w:vertAlign w:val="baseline"/>
        </w:rPr>
      </w:pPr>
      <w:r>
        <w:rPr>
          <w:sz w:val="24"/>
        </w:rPr>
        <w:t>[</w:t>
      </w:r>
      <w:r w:rsidRPr="009D2682">
        <w:rPr>
          <w:rStyle w:val="aff9"/>
          <w:sz w:val="24"/>
          <w:vertAlign w:val="baseline"/>
        </w:rPr>
        <w:endnoteRef/>
      </w:r>
      <w:r>
        <w:rPr>
          <w:sz w:val="24"/>
        </w:rPr>
        <w:t>]</w:t>
      </w:r>
      <w:r w:rsidRPr="009D2682">
        <w:rPr>
          <w:rStyle w:val="aff9"/>
          <w:sz w:val="24"/>
          <w:vertAlign w:val="baseline"/>
        </w:rPr>
        <w:t xml:space="preserve"> </w:t>
      </w:r>
      <w:r w:rsidRPr="009D2682">
        <w:rPr>
          <w:sz w:val="24"/>
        </w:rPr>
        <w:t>G. Zhang, R. Mei, J. Zhang. A Business Process of Web Services Testing Method Based on UML2.0 Activity Diagram</w:t>
      </w:r>
      <w:r>
        <w:rPr>
          <w:sz w:val="24"/>
        </w:rPr>
        <w:t xml:space="preserve">[C]. </w:t>
      </w:r>
      <w:r w:rsidRPr="009D2682">
        <w:rPr>
          <w:sz w:val="24"/>
        </w:rPr>
        <w:t>Proceedings of the Workshop on Intelligent Information Technology Application (IITA 2007), IEEE Computer Society</w:t>
      </w:r>
      <w:r>
        <w:rPr>
          <w:sz w:val="24"/>
        </w:rPr>
        <w:t>,</w:t>
      </w:r>
      <w:r w:rsidRPr="009D2682">
        <w:rPr>
          <w:sz w:val="24"/>
        </w:rPr>
        <w:t xml:space="preserve"> 2007, pp. 59-65.</w:t>
      </w:r>
    </w:p>
    <w:p w:rsidR="00F87D2F" w:rsidRPr="009D2682" w:rsidRDefault="00F87D2F">
      <w:pPr>
        <w:pStyle w:val="af9"/>
        <w:rPr>
          <w:rFonts w:hint="eastAsia"/>
        </w:rPr>
      </w:pPr>
    </w:p>
  </w:endnote>
  <w:endnote w:id="47">
    <w:p w:rsidR="00F87D2F" w:rsidRPr="009D2682" w:rsidRDefault="00F87D2F" w:rsidP="009D2682">
      <w:pPr>
        <w:pStyle w:val="af9"/>
        <w:jc w:val="both"/>
        <w:rPr>
          <w:rStyle w:val="aff9"/>
          <w:sz w:val="24"/>
          <w:vertAlign w:val="baseline"/>
        </w:rPr>
      </w:pPr>
      <w:r>
        <w:rPr>
          <w:sz w:val="24"/>
        </w:rPr>
        <w:t>[</w:t>
      </w:r>
      <w:r w:rsidRPr="009D2682">
        <w:rPr>
          <w:rStyle w:val="aff9"/>
          <w:sz w:val="24"/>
          <w:vertAlign w:val="baseline"/>
        </w:rPr>
        <w:endnoteRef/>
      </w:r>
      <w:r>
        <w:rPr>
          <w:sz w:val="24"/>
        </w:rPr>
        <w:t>]</w:t>
      </w:r>
      <w:r w:rsidRPr="009D2682">
        <w:rPr>
          <w:rStyle w:val="aff9"/>
          <w:sz w:val="24"/>
          <w:vertAlign w:val="baseline"/>
        </w:rPr>
        <w:t xml:space="preserve"> </w:t>
      </w:r>
      <w:r w:rsidRPr="009D2682">
        <w:rPr>
          <w:sz w:val="24"/>
        </w:rPr>
        <w:t>V. Pretre, A. D. Kermadec, F. Bouquet, et al. Automated UML models merging for web services testing[J]. International Journal of Web &amp; Grid Services, 2009, 5(2): 107-129.</w:t>
      </w:r>
    </w:p>
    <w:p w:rsidR="00F87D2F" w:rsidRPr="009D2682" w:rsidRDefault="00F87D2F">
      <w:pPr>
        <w:pStyle w:val="af9"/>
        <w:rPr>
          <w:rFonts w:hint="eastAsia"/>
        </w:rPr>
      </w:pPr>
    </w:p>
  </w:endnote>
  <w:endnote w:id="48">
    <w:p w:rsidR="00F87D2F" w:rsidRPr="009D2682" w:rsidRDefault="00F87D2F" w:rsidP="009D2682">
      <w:pPr>
        <w:pStyle w:val="af9"/>
        <w:jc w:val="both"/>
        <w:rPr>
          <w:rStyle w:val="aff9"/>
          <w:sz w:val="24"/>
          <w:vertAlign w:val="baseline"/>
        </w:rPr>
      </w:pPr>
      <w:r>
        <w:rPr>
          <w:sz w:val="24"/>
        </w:rPr>
        <w:t>[</w:t>
      </w:r>
      <w:r w:rsidRPr="009D2682">
        <w:rPr>
          <w:rStyle w:val="aff9"/>
          <w:sz w:val="24"/>
          <w:vertAlign w:val="baseline"/>
        </w:rPr>
        <w:endnoteRef/>
      </w:r>
      <w:r>
        <w:rPr>
          <w:sz w:val="24"/>
        </w:rPr>
        <w:t>]</w:t>
      </w:r>
      <w:r w:rsidRPr="009D2682">
        <w:rPr>
          <w:rStyle w:val="aff9"/>
          <w:sz w:val="24"/>
          <w:vertAlign w:val="baseline"/>
        </w:rPr>
        <w:t xml:space="preserve"> </w:t>
      </w:r>
      <w:r w:rsidRPr="009D2682">
        <w:rPr>
          <w:sz w:val="24"/>
        </w:rPr>
        <w:t>S. Ali, L. C. Briand, J. U. Rehman, et al. A state-based approach to integration testing based on UML models[J]. Information &amp; Software Technology, 2007, 49(11–12): 1087-1106.</w:t>
      </w:r>
    </w:p>
    <w:p w:rsidR="00F87D2F" w:rsidRPr="009D2682" w:rsidRDefault="00F87D2F">
      <w:pPr>
        <w:pStyle w:val="af9"/>
        <w:rPr>
          <w:rFonts w:hint="eastAsia"/>
        </w:rPr>
      </w:pPr>
    </w:p>
  </w:endnote>
  <w:endnote w:id="49">
    <w:p w:rsidR="00F87D2F" w:rsidRPr="009D2682" w:rsidRDefault="00F87D2F" w:rsidP="009D2682">
      <w:pPr>
        <w:pStyle w:val="af9"/>
        <w:jc w:val="both"/>
        <w:rPr>
          <w:rStyle w:val="aff9"/>
          <w:sz w:val="24"/>
          <w:vertAlign w:val="baseline"/>
        </w:rPr>
      </w:pPr>
      <w:r>
        <w:rPr>
          <w:sz w:val="24"/>
        </w:rPr>
        <w:t>[</w:t>
      </w:r>
      <w:r w:rsidRPr="009D2682">
        <w:rPr>
          <w:rStyle w:val="aff9"/>
          <w:sz w:val="24"/>
          <w:vertAlign w:val="baseline"/>
        </w:rPr>
        <w:endnoteRef/>
      </w:r>
      <w:r>
        <w:rPr>
          <w:sz w:val="24"/>
        </w:rPr>
        <w:t>]</w:t>
      </w:r>
      <w:r w:rsidRPr="009D2682">
        <w:rPr>
          <w:rStyle w:val="aff9"/>
          <w:sz w:val="24"/>
          <w:vertAlign w:val="baseline"/>
        </w:rPr>
        <w:t xml:space="preserve"> </w:t>
      </w:r>
      <w:r w:rsidRPr="009D2682">
        <w:rPr>
          <w:sz w:val="24"/>
        </w:rPr>
        <w:t>M. E. Cambronero, G. Diaz, J. J. Pardo, V. Valero. Using UML Diagrams to Model Real-Time Web Services</w:t>
      </w:r>
      <w:r>
        <w:rPr>
          <w:sz w:val="24"/>
        </w:rPr>
        <w:t>[C].</w:t>
      </w:r>
      <w:r w:rsidRPr="009D2682">
        <w:rPr>
          <w:sz w:val="24"/>
        </w:rPr>
        <w:t xml:space="preserve"> Proceedings of the 2nd International Conference on Internet and Web Applications and Services (ICIW 2007), IEEE Computer Society</w:t>
      </w:r>
      <w:r>
        <w:rPr>
          <w:sz w:val="24"/>
        </w:rPr>
        <w:t>,</w:t>
      </w:r>
      <w:r w:rsidRPr="009D2682">
        <w:rPr>
          <w:sz w:val="24"/>
        </w:rPr>
        <w:t xml:space="preserve"> 2007, pp. 24.</w:t>
      </w:r>
    </w:p>
    <w:p w:rsidR="00F87D2F" w:rsidRDefault="00F87D2F">
      <w:pPr>
        <w:pStyle w:val="af9"/>
        <w:rPr>
          <w:rFonts w:hint="eastAsia"/>
        </w:rPr>
      </w:pPr>
    </w:p>
  </w:endnote>
  <w:endnote w:id="50">
    <w:p w:rsidR="00F87D2F" w:rsidRDefault="00F87D2F" w:rsidP="00293263">
      <w:pPr>
        <w:pStyle w:val="af9"/>
        <w:jc w:val="both"/>
        <w:rPr>
          <w:sz w:val="24"/>
        </w:rPr>
      </w:pPr>
      <w:r>
        <w:rPr>
          <w:sz w:val="24"/>
        </w:rPr>
        <w:t>[</w:t>
      </w:r>
      <w:r w:rsidRPr="00293263">
        <w:rPr>
          <w:rStyle w:val="aff9"/>
          <w:sz w:val="24"/>
          <w:vertAlign w:val="baseline"/>
        </w:rPr>
        <w:endnoteRef/>
      </w:r>
      <w:r>
        <w:rPr>
          <w:sz w:val="24"/>
        </w:rPr>
        <w:t>]</w:t>
      </w:r>
      <w:r w:rsidRPr="00293263">
        <w:rPr>
          <w:rStyle w:val="aff9"/>
          <w:sz w:val="24"/>
          <w:vertAlign w:val="baseline"/>
        </w:rPr>
        <w:t xml:space="preserve"> </w:t>
      </w:r>
      <w:r w:rsidRPr="00293263">
        <w:rPr>
          <w:sz w:val="24"/>
        </w:rPr>
        <w:t>D. Lee, M. Yannakakis. Principles and methods of testing finite state machines-a survey[J]. Proceedings of the IEEE, 1996, 84(8): 1090-1123.</w:t>
      </w:r>
    </w:p>
    <w:p w:rsidR="00F87D2F" w:rsidRPr="00293263" w:rsidRDefault="00F87D2F" w:rsidP="00293263">
      <w:pPr>
        <w:pStyle w:val="af9"/>
        <w:jc w:val="both"/>
        <w:rPr>
          <w:rStyle w:val="aff9"/>
          <w:sz w:val="24"/>
          <w:vertAlign w:val="baseline"/>
        </w:rPr>
      </w:pPr>
    </w:p>
  </w:endnote>
  <w:endnote w:id="51">
    <w:p w:rsidR="00F87D2F" w:rsidRPr="001A4624" w:rsidRDefault="00F87D2F" w:rsidP="001A4624">
      <w:pPr>
        <w:pStyle w:val="af9"/>
        <w:jc w:val="both"/>
        <w:rPr>
          <w:rStyle w:val="aff9"/>
          <w:sz w:val="24"/>
          <w:vertAlign w:val="baseline"/>
        </w:rPr>
      </w:pPr>
      <w:r>
        <w:rPr>
          <w:sz w:val="24"/>
        </w:rPr>
        <w:t>[</w:t>
      </w:r>
      <w:r w:rsidRPr="001A4624">
        <w:rPr>
          <w:rStyle w:val="aff9"/>
          <w:sz w:val="24"/>
          <w:vertAlign w:val="baseline"/>
        </w:rPr>
        <w:endnoteRef/>
      </w:r>
      <w:r>
        <w:rPr>
          <w:sz w:val="24"/>
        </w:rPr>
        <w:t>]</w:t>
      </w:r>
      <w:r w:rsidRPr="001A4624">
        <w:rPr>
          <w:rStyle w:val="aff9"/>
          <w:sz w:val="24"/>
          <w:vertAlign w:val="baseline"/>
        </w:rPr>
        <w:t xml:space="preserve"> </w:t>
      </w:r>
      <w:r>
        <w:rPr>
          <w:sz w:val="24"/>
        </w:rPr>
        <w:t xml:space="preserve">F. Belli, A. Hollmann, S. Padberg. </w:t>
      </w:r>
      <w:r w:rsidRPr="00212A54">
        <w:rPr>
          <w:sz w:val="24"/>
        </w:rPr>
        <w:t>Model-Based Integration Testing with Communication Sequence Graphs</w:t>
      </w:r>
      <w:r>
        <w:rPr>
          <w:rFonts w:hint="eastAsia"/>
          <w:sz w:val="24"/>
        </w:rPr>
        <w:t xml:space="preserve">. In </w:t>
      </w:r>
      <w:r w:rsidRPr="00666F40">
        <w:rPr>
          <w:sz w:val="24"/>
        </w:rPr>
        <w:t>Model-Based Testing for Embedded Systems</w:t>
      </w:r>
      <w:r>
        <w:rPr>
          <w:sz w:val="24"/>
        </w:rPr>
        <w:t>, CRC Press, 2011, pp. 223-243.</w:t>
      </w:r>
    </w:p>
    <w:p w:rsidR="00F87D2F" w:rsidRPr="001A4624" w:rsidRDefault="00F87D2F">
      <w:pPr>
        <w:pStyle w:val="af9"/>
        <w:rPr>
          <w:rFonts w:hint="eastAsia"/>
        </w:rPr>
      </w:pPr>
    </w:p>
  </w:endnote>
  <w:endnote w:id="52">
    <w:p w:rsidR="00F87D2F" w:rsidRPr="001A4624" w:rsidRDefault="00F87D2F" w:rsidP="001A4624">
      <w:pPr>
        <w:pStyle w:val="af9"/>
        <w:jc w:val="both"/>
        <w:rPr>
          <w:rStyle w:val="aff9"/>
          <w:sz w:val="24"/>
          <w:vertAlign w:val="baseline"/>
        </w:rPr>
      </w:pPr>
      <w:r>
        <w:rPr>
          <w:rFonts w:hint="eastAsia"/>
          <w:sz w:val="24"/>
        </w:rPr>
        <w:t>[</w:t>
      </w:r>
      <w:r w:rsidRPr="001A4624">
        <w:rPr>
          <w:rStyle w:val="aff9"/>
          <w:sz w:val="24"/>
          <w:vertAlign w:val="baseline"/>
        </w:rPr>
        <w:endnoteRef/>
      </w:r>
      <w:r>
        <w:rPr>
          <w:sz w:val="24"/>
        </w:rPr>
        <w:t>]</w:t>
      </w:r>
      <w:r w:rsidRPr="001A4624">
        <w:rPr>
          <w:rStyle w:val="aff9"/>
          <w:sz w:val="24"/>
          <w:vertAlign w:val="baseline"/>
        </w:rPr>
        <w:t xml:space="preserve"> </w:t>
      </w:r>
      <w:r w:rsidRPr="001A4624">
        <w:rPr>
          <w:rFonts w:hint="eastAsia"/>
          <w:sz w:val="24"/>
        </w:rPr>
        <w:t>韩德帅</w:t>
      </w:r>
      <w:r w:rsidRPr="001A4624">
        <w:rPr>
          <w:rFonts w:hint="eastAsia"/>
          <w:sz w:val="24"/>
        </w:rPr>
        <w:t xml:space="preserve">, </w:t>
      </w:r>
      <w:r w:rsidRPr="001A4624">
        <w:rPr>
          <w:rFonts w:hint="eastAsia"/>
          <w:sz w:val="24"/>
        </w:rPr>
        <w:t>杨启亮</w:t>
      </w:r>
      <w:r w:rsidRPr="001A4624">
        <w:rPr>
          <w:rFonts w:hint="eastAsia"/>
          <w:sz w:val="24"/>
        </w:rPr>
        <w:t xml:space="preserve">, </w:t>
      </w:r>
      <w:r w:rsidRPr="001A4624">
        <w:rPr>
          <w:rFonts w:hint="eastAsia"/>
          <w:sz w:val="24"/>
        </w:rPr>
        <w:t>邢建春</w:t>
      </w:r>
      <w:r w:rsidRPr="001A4624">
        <w:rPr>
          <w:rFonts w:hint="eastAsia"/>
          <w:sz w:val="24"/>
        </w:rPr>
        <w:t xml:space="preserve">. </w:t>
      </w:r>
      <w:r w:rsidRPr="001A4624">
        <w:rPr>
          <w:rFonts w:hint="eastAsia"/>
          <w:sz w:val="24"/>
        </w:rPr>
        <w:t>一种软件自适应</w:t>
      </w:r>
      <w:r w:rsidRPr="001A4624">
        <w:rPr>
          <w:rFonts w:hint="eastAsia"/>
          <w:sz w:val="24"/>
        </w:rPr>
        <w:t>UML</w:t>
      </w:r>
      <w:r w:rsidRPr="001A4624">
        <w:rPr>
          <w:rFonts w:hint="eastAsia"/>
          <w:sz w:val="24"/>
        </w:rPr>
        <w:t>建模及其形式化验证方法</w:t>
      </w:r>
      <w:r w:rsidRPr="001A4624">
        <w:rPr>
          <w:rFonts w:hint="eastAsia"/>
          <w:sz w:val="24"/>
        </w:rPr>
        <w:t xml:space="preserve">[J]. </w:t>
      </w:r>
      <w:r w:rsidRPr="001A4624">
        <w:rPr>
          <w:rFonts w:hint="eastAsia"/>
          <w:sz w:val="24"/>
        </w:rPr>
        <w:t>软件学报</w:t>
      </w:r>
      <w:r w:rsidRPr="001A4624">
        <w:rPr>
          <w:rFonts w:hint="eastAsia"/>
          <w:sz w:val="24"/>
        </w:rPr>
        <w:t>, 2015, 26(4): 730-746.</w:t>
      </w:r>
    </w:p>
    <w:p w:rsidR="00F87D2F" w:rsidRPr="001A4624" w:rsidRDefault="00F87D2F">
      <w:pPr>
        <w:pStyle w:val="af9"/>
        <w:rPr>
          <w:rFonts w:hint="eastAsia"/>
        </w:rPr>
      </w:pPr>
    </w:p>
  </w:endnote>
  <w:endnote w:id="53">
    <w:p w:rsidR="00F87D2F" w:rsidRPr="00685365" w:rsidRDefault="00F87D2F" w:rsidP="00685365">
      <w:pPr>
        <w:pStyle w:val="af9"/>
        <w:jc w:val="both"/>
        <w:rPr>
          <w:rStyle w:val="aff9"/>
          <w:sz w:val="24"/>
          <w:vertAlign w:val="baseline"/>
        </w:rPr>
      </w:pPr>
      <w:r>
        <w:rPr>
          <w:sz w:val="24"/>
        </w:rPr>
        <w:t>[</w:t>
      </w:r>
      <w:r w:rsidRPr="00685365">
        <w:rPr>
          <w:rStyle w:val="aff9"/>
          <w:sz w:val="24"/>
          <w:vertAlign w:val="baseline"/>
        </w:rPr>
        <w:endnoteRef/>
      </w:r>
      <w:r>
        <w:rPr>
          <w:sz w:val="24"/>
        </w:rPr>
        <w:t>]</w:t>
      </w:r>
      <w:r w:rsidRPr="00685365">
        <w:rPr>
          <w:rStyle w:val="aff9"/>
          <w:sz w:val="24"/>
          <w:vertAlign w:val="baseline"/>
        </w:rPr>
        <w:t xml:space="preserve"> </w:t>
      </w:r>
      <w:r w:rsidRPr="00D851BD">
        <w:rPr>
          <w:sz w:val="24"/>
        </w:rPr>
        <w:t>C. Sun, G. Wang, B. Mu, H. Liu, Z. Wang, T. Y. Chen. Metamorphic Testing for Web Services: Framework and a Case Study</w:t>
      </w:r>
      <w:r>
        <w:rPr>
          <w:sz w:val="24"/>
        </w:rPr>
        <w:t>[C].</w:t>
      </w:r>
      <w:r w:rsidRPr="00D851BD">
        <w:rPr>
          <w:sz w:val="24"/>
        </w:rPr>
        <w:t xml:space="preserve"> Proceedings of the 9th IEEE International Confere</w:t>
      </w:r>
      <w:r>
        <w:rPr>
          <w:sz w:val="24"/>
        </w:rPr>
        <w:t>nce on Web Services (ICWS 2011),</w:t>
      </w:r>
      <w:r w:rsidRPr="00D851BD">
        <w:rPr>
          <w:sz w:val="24"/>
        </w:rPr>
        <w:t xml:space="preserve"> IEEE Computer Society, 2011, pp. 283-290.</w:t>
      </w:r>
    </w:p>
    <w:p w:rsidR="00F87D2F" w:rsidRPr="009529C0" w:rsidRDefault="00F87D2F" w:rsidP="009529C0">
      <w:pPr>
        <w:pStyle w:val="af9"/>
        <w:jc w:val="both"/>
        <w:rPr>
          <w:rStyle w:val="aff9"/>
          <w:sz w:val="24"/>
          <w:vertAlign w:val="baseline"/>
        </w:rPr>
      </w:pPr>
    </w:p>
  </w:endnote>
  <w:endnote w:id="54">
    <w:p w:rsidR="00F87D2F" w:rsidRPr="009529C0" w:rsidRDefault="00F87D2F" w:rsidP="009529C0">
      <w:pPr>
        <w:pStyle w:val="af9"/>
        <w:jc w:val="both"/>
        <w:rPr>
          <w:rStyle w:val="aff9"/>
          <w:sz w:val="24"/>
          <w:vertAlign w:val="baseline"/>
        </w:rPr>
      </w:pPr>
      <w:r>
        <w:rPr>
          <w:sz w:val="24"/>
        </w:rPr>
        <w:t>[</w:t>
      </w:r>
      <w:r w:rsidRPr="009529C0">
        <w:rPr>
          <w:rStyle w:val="aff9"/>
          <w:sz w:val="24"/>
          <w:vertAlign w:val="baseline"/>
        </w:rPr>
        <w:endnoteRef/>
      </w:r>
      <w:r>
        <w:rPr>
          <w:sz w:val="24"/>
        </w:rPr>
        <w:t>]</w:t>
      </w:r>
      <w:r w:rsidRPr="009529C0">
        <w:rPr>
          <w:rStyle w:val="aff9"/>
          <w:sz w:val="24"/>
          <w:vertAlign w:val="baseline"/>
        </w:rPr>
        <w:t xml:space="preserve"> </w:t>
      </w:r>
      <w:r w:rsidRPr="00D851BD">
        <w:rPr>
          <w:sz w:val="24"/>
        </w:rPr>
        <w:t>C. Sun, G. Wang, B. Mu, H. Liu, Z. Wang, T. Y. Chen. A metamorphic relation-based approach to testing web services without oracles[J]. International Journal on Web Service Research, 2012, 9(1): 51-73.</w:t>
      </w:r>
    </w:p>
    <w:p w:rsidR="00F87D2F" w:rsidRPr="009529C0" w:rsidRDefault="00F87D2F" w:rsidP="009529C0">
      <w:pPr>
        <w:pStyle w:val="af9"/>
        <w:jc w:val="both"/>
        <w:rPr>
          <w:rStyle w:val="aff9"/>
          <w:sz w:val="24"/>
          <w:vertAlign w:val="baseline"/>
        </w:rPr>
      </w:pPr>
    </w:p>
  </w:endnote>
  <w:endnote w:id="55">
    <w:p w:rsidR="00F87D2F" w:rsidRDefault="00F87D2F" w:rsidP="009529C0">
      <w:pPr>
        <w:pStyle w:val="af9"/>
        <w:jc w:val="both"/>
        <w:rPr>
          <w:sz w:val="24"/>
        </w:rPr>
      </w:pPr>
      <w:r>
        <w:rPr>
          <w:sz w:val="24"/>
        </w:rPr>
        <w:t>[</w:t>
      </w:r>
      <w:r w:rsidRPr="009529C0">
        <w:rPr>
          <w:sz w:val="24"/>
        </w:rPr>
        <w:endnoteRef/>
      </w:r>
      <w:r>
        <w:rPr>
          <w:sz w:val="24"/>
        </w:rPr>
        <w:t>]</w:t>
      </w:r>
      <w:r w:rsidRPr="009529C0">
        <w:rPr>
          <w:sz w:val="24"/>
        </w:rPr>
        <w:t xml:space="preserve"> </w:t>
      </w:r>
      <w:r w:rsidRPr="00D851BD">
        <w:rPr>
          <w:sz w:val="24"/>
        </w:rPr>
        <w:t>C. Sun, G. Wang, K. Y. Cai, T. Y. Chen. Towards Dynamic Random Testing for Web Services</w:t>
      </w:r>
      <w:r>
        <w:rPr>
          <w:sz w:val="24"/>
        </w:rPr>
        <w:t>[C].</w:t>
      </w:r>
      <w:r w:rsidRPr="00D851BD">
        <w:rPr>
          <w:sz w:val="24"/>
        </w:rPr>
        <w:t xml:space="preserve"> Proceedings of the 36th Annual IEEE International Computer Software and Applications Conference (COMPSAC 2012), IEEE Computer Society, 2012, pp. 164-169.</w:t>
      </w:r>
    </w:p>
    <w:p w:rsidR="00F87D2F" w:rsidRPr="009529C0" w:rsidRDefault="00F87D2F" w:rsidP="009529C0">
      <w:pPr>
        <w:pStyle w:val="af9"/>
        <w:jc w:val="both"/>
        <w:rPr>
          <w:rFonts w:hint="eastAsia"/>
          <w:sz w:val="24"/>
        </w:rPr>
      </w:pPr>
    </w:p>
  </w:endnote>
  <w:endnote w:id="56">
    <w:p w:rsidR="00F87D2F" w:rsidRPr="009529C0" w:rsidRDefault="00F87D2F" w:rsidP="009529C0">
      <w:pPr>
        <w:pStyle w:val="af9"/>
        <w:jc w:val="both"/>
        <w:rPr>
          <w:sz w:val="24"/>
        </w:rPr>
      </w:pPr>
      <w:r>
        <w:rPr>
          <w:sz w:val="24"/>
        </w:rPr>
        <w:t>[</w:t>
      </w:r>
      <w:r w:rsidRPr="009529C0">
        <w:rPr>
          <w:sz w:val="24"/>
        </w:rPr>
        <w:endnoteRef/>
      </w:r>
      <w:r>
        <w:rPr>
          <w:sz w:val="24"/>
        </w:rPr>
        <w:t>]</w:t>
      </w:r>
      <w:r w:rsidRPr="009529C0">
        <w:rPr>
          <w:sz w:val="24"/>
        </w:rPr>
        <w:t xml:space="preserve"> </w:t>
      </w:r>
      <w:r w:rsidRPr="00D851BD">
        <w:rPr>
          <w:sz w:val="24"/>
        </w:rPr>
        <w:t>C. Sun, Y. Zhai, Y. Shang, Z. Zhang. BPELDebugger: An effective BPEL-specific fault localization framework[J]. Information and Software Technology, 2013, 55(12): 2140-2153.</w:t>
      </w:r>
    </w:p>
    <w:p w:rsidR="00F87D2F" w:rsidRPr="009529C0" w:rsidRDefault="00F87D2F">
      <w:pPr>
        <w:pStyle w:val="af9"/>
        <w:rPr>
          <w:rFonts w:hint="eastAsia"/>
        </w:rPr>
      </w:pPr>
    </w:p>
  </w:endnote>
  <w:endnote w:id="57">
    <w:p w:rsidR="00F87D2F" w:rsidRPr="00D851BD" w:rsidRDefault="00F87D2F" w:rsidP="00D851BD">
      <w:pPr>
        <w:pStyle w:val="af9"/>
        <w:jc w:val="both"/>
        <w:rPr>
          <w:sz w:val="24"/>
        </w:rPr>
      </w:pPr>
      <w:r>
        <w:rPr>
          <w:sz w:val="24"/>
        </w:rPr>
        <w:t>[</w:t>
      </w:r>
      <w:r w:rsidRPr="00D851BD">
        <w:rPr>
          <w:sz w:val="24"/>
        </w:rPr>
        <w:endnoteRef/>
      </w:r>
      <w:r>
        <w:rPr>
          <w:sz w:val="24"/>
        </w:rPr>
        <w:t>]</w:t>
      </w:r>
      <w:r w:rsidRPr="00D851BD">
        <w:rPr>
          <w:sz w:val="24"/>
        </w:rPr>
        <w:t xml:space="preserve"> C. Peltz. Web services orchestration and choreography[J]. IEEE Computer, 2003, 36(10): 46-52.</w:t>
      </w:r>
    </w:p>
    <w:p w:rsidR="00F87D2F" w:rsidRDefault="00F87D2F">
      <w:pPr>
        <w:pStyle w:val="af9"/>
        <w:rPr>
          <w:rFonts w:hint="eastAsia"/>
        </w:rPr>
      </w:pPr>
    </w:p>
  </w:endnote>
  <w:endnote w:id="58">
    <w:p w:rsidR="00F87D2F" w:rsidRPr="00A90AC6" w:rsidRDefault="00F87D2F" w:rsidP="00A90AC6">
      <w:pPr>
        <w:pStyle w:val="af9"/>
        <w:jc w:val="both"/>
        <w:rPr>
          <w:sz w:val="24"/>
        </w:rPr>
      </w:pPr>
      <w:r>
        <w:rPr>
          <w:sz w:val="24"/>
        </w:rPr>
        <w:t>[</w:t>
      </w:r>
      <w:r w:rsidRPr="00A90AC6">
        <w:rPr>
          <w:sz w:val="24"/>
        </w:rPr>
        <w:endnoteRef/>
      </w:r>
      <w:r>
        <w:rPr>
          <w:sz w:val="24"/>
        </w:rPr>
        <w:t>]</w:t>
      </w:r>
      <w:r w:rsidRPr="00A90AC6">
        <w:rPr>
          <w:sz w:val="24"/>
        </w:rPr>
        <w:t xml:space="preserve"> C. Sun, Y. Shang, Y. Zhao, T. Y. Chen. Scenario-Oriented Testing for Web Service Compositions Using BPEL</w:t>
      </w:r>
      <w:r>
        <w:rPr>
          <w:sz w:val="24"/>
        </w:rPr>
        <w:t>[C].</w:t>
      </w:r>
      <w:r w:rsidRPr="00A90AC6">
        <w:rPr>
          <w:sz w:val="24"/>
        </w:rPr>
        <w:t xml:space="preserve"> Proceedings of the 12th International Conference on Quality Software (QSIC 2012), IEEE Computer Society, 2012, pp. 171-174.</w:t>
      </w:r>
    </w:p>
    <w:p w:rsidR="00F87D2F" w:rsidRPr="00A90AC6" w:rsidRDefault="00F87D2F">
      <w:pPr>
        <w:pStyle w:val="af9"/>
        <w:rPr>
          <w:rFonts w:hint="eastAsia"/>
        </w:rPr>
      </w:pPr>
    </w:p>
  </w:endnote>
  <w:endnote w:id="59">
    <w:p w:rsidR="00F87D2F" w:rsidRPr="00A90AC6" w:rsidRDefault="00F87D2F" w:rsidP="00A90AC6">
      <w:pPr>
        <w:pStyle w:val="af9"/>
        <w:jc w:val="both"/>
        <w:rPr>
          <w:sz w:val="24"/>
        </w:rPr>
      </w:pPr>
      <w:r>
        <w:rPr>
          <w:sz w:val="24"/>
        </w:rPr>
        <w:t>[</w:t>
      </w:r>
      <w:r w:rsidRPr="00A90AC6">
        <w:rPr>
          <w:sz w:val="24"/>
        </w:rPr>
        <w:endnoteRef/>
      </w:r>
      <w:r>
        <w:rPr>
          <w:sz w:val="24"/>
        </w:rPr>
        <w:t>]</w:t>
      </w:r>
      <w:r w:rsidRPr="00A90AC6">
        <w:rPr>
          <w:sz w:val="24"/>
        </w:rPr>
        <w:t xml:space="preserve"> C. Sun, Y. Zhao, L. Pan, L. Hui, T. Y. Chen. Automated Testing of WS-BPEL Service Compositions: A Scenario-Oriented Approach[J]. IEEE Transactions on Services Computing, in press (accepted on 2 August 2015).</w:t>
      </w:r>
    </w:p>
    <w:p w:rsidR="00F87D2F" w:rsidRPr="00A90AC6" w:rsidRDefault="00F87D2F">
      <w:pPr>
        <w:pStyle w:val="af9"/>
        <w:rPr>
          <w:rFonts w:hint="eastAsia"/>
        </w:rPr>
      </w:pPr>
    </w:p>
  </w:endnote>
  <w:endnote w:id="60">
    <w:p w:rsidR="000141E1" w:rsidRPr="000141E1" w:rsidRDefault="000141E1" w:rsidP="000141E1">
      <w:pPr>
        <w:pStyle w:val="af9"/>
        <w:jc w:val="both"/>
        <w:rPr>
          <w:sz w:val="24"/>
        </w:rPr>
      </w:pPr>
      <w:r>
        <w:rPr>
          <w:sz w:val="24"/>
        </w:rPr>
        <w:t>[</w:t>
      </w:r>
      <w:r w:rsidRPr="000141E1">
        <w:rPr>
          <w:sz w:val="24"/>
        </w:rPr>
        <w:endnoteRef/>
      </w:r>
      <w:r>
        <w:rPr>
          <w:sz w:val="24"/>
        </w:rPr>
        <w:t>]</w:t>
      </w:r>
      <w:r w:rsidRPr="000141E1">
        <w:rPr>
          <w:sz w:val="24"/>
        </w:rPr>
        <w:t xml:space="preserve"> </w:t>
      </w:r>
      <w:r w:rsidRPr="000141E1">
        <w:rPr>
          <w:rFonts w:hint="eastAsia"/>
          <w:sz w:val="24"/>
        </w:rPr>
        <w:t>侯可佳</w:t>
      </w:r>
      <w:r w:rsidRPr="000141E1">
        <w:rPr>
          <w:rFonts w:hint="eastAsia"/>
          <w:sz w:val="24"/>
        </w:rPr>
        <w:t xml:space="preserve">, </w:t>
      </w:r>
      <w:r w:rsidRPr="000141E1">
        <w:rPr>
          <w:rFonts w:hint="eastAsia"/>
          <w:sz w:val="24"/>
        </w:rPr>
        <w:t>白晓颖</w:t>
      </w:r>
      <w:r w:rsidRPr="000141E1">
        <w:rPr>
          <w:rFonts w:hint="eastAsia"/>
          <w:sz w:val="24"/>
        </w:rPr>
        <w:t xml:space="preserve">, </w:t>
      </w:r>
      <w:r w:rsidRPr="000141E1">
        <w:rPr>
          <w:rFonts w:hint="eastAsia"/>
          <w:sz w:val="24"/>
        </w:rPr>
        <w:t>陆皓</w:t>
      </w:r>
      <w:r w:rsidRPr="000141E1">
        <w:rPr>
          <w:rFonts w:hint="eastAsia"/>
          <w:sz w:val="24"/>
        </w:rPr>
        <w:t>,</w:t>
      </w:r>
      <w:r w:rsidRPr="000141E1">
        <w:rPr>
          <w:rFonts w:hint="eastAsia"/>
          <w:sz w:val="24"/>
        </w:rPr>
        <w:t>等</w:t>
      </w:r>
      <w:r w:rsidRPr="000141E1">
        <w:rPr>
          <w:rFonts w:hint="eastAsia"/>
          <w:sz w:val="24"/>
        </w:rPr>
        <w:t xml:space="preserve">. </w:t>
      </w:r>
      <w:r w:rsidRPr="000141E1">
        <w:rPr>
          <w:rFonts w:hint="eastAsia"/>
          <w:sz w:val="24"/>
        </w:rPr>
        <w:t>基于接口语义契约的</w:t>
      </w:r>
      <w:r w:rsidRPr="000141E1">
        <w:rPr>
          <w:rFonts w:hint="eastAsia"/>
          <w:sz w:val="24"/>
        </w:rPr>
        <w:t>Web</w:t>
      </w:r>
      <w:r w:rsidRPr="000141E1">
        <w:rPr>
          <w:rFonts w:hint="eastAsia"/>
          <w:sz w:val="24"/>
        </w:rPr>
        <w:t>服务测试数据生成</w:t>
      </w:r>
      <w:r w:rsidRPr="000141E1">
        <w:rPr>
          <w:rFonts w:hint="eastAsia"/>
          <w:sz w:val="24"/>
        </w:rPr>
        <w:t xml:space="preserve">[J]. </w:t>
      </w:r>
      <w:r w:rsidRPr="000141E1">
        <w:rPr>
          <w:rFonts w:hint="eastAsia"/>
          <w:sz w:val="24"/>
        </w:rPr>
        <w:t>软件学报</w:t>
      </w:r>
      <w:r w:rsidRPr="000141E1">
        <w:rPr>
          <w:rFonts w:hint="eastAsia"/>
          <w:sz w:val="24"/>
        </w:rPr>
        <w:t>, 2013, 24(9):</w:t>
      </w:r>
      <w:r>
        <w:rPr>
          <w:sz w:val="24"/>
        </w:rPr>
        <w:t xml:space="preserve"> </w:t>
      </w:r>
      <w:r w:rsidRPr="000141E1">
        <w:rPr>
          <w:rFonts w:hint="eastAsia"/>
          <w:sz w:val="24"/>
        </w:rPr>
        <w:t>2020-2041.</w:t>
      </w:r>
    </w:p>
    <w:p w:rsidR="000141E1" w:rsidRPr="000141E1" w:rsidRDefault="000141E1">
      <w:pPr>
        <w:pStyle w:val="af9"/>
        <w:rPr>
          <w:rFonts w:hint="eastAsia"/>
        </w:rPr>
      </w:pPr>
    </w:p>
  </w:endnote>
  <w:endnote w:id="61">
    <w:p w:rsidR="00C82110" w:rsidRPr="00C82110" w:rsidRDefault="00C82110" w:rsidP="00C82110">
      <w:pPr>
        <w:pStyle w:val="af9"/>
        <w:jc w:val="both"/>
        <w:rPr>
          <w:sz w:val="24"/>
        </w:rPr>
      </w:pPr>
      <w:r>
        <w:rPr>
          <w:sz w:val="24"/>
        </w:rPr>
        <w:t>[</w:t>
      </w:r>
      <w:r w:rsidRPr="00C82110">
        <w:rPr>
          <w:sz w:val="24"/>
        </w:rPr>
        <w:endnoteRef/>
      </w:r>
      <w:r>
        <w:rPr>
          <w:sz w:val="24"/>
        </w:rPr>
        <w:t>]</w:t>
      </w:r>
      <w:r w:rsidRPr="00C82110">
        <w:rPr>
          <w:sz w:val="24"/>
        </w:rPr>
        <w:t xml:space="preserve"> </w:t>
      </w:r>
      <w:r w:rsidRPr="00C82110">
        <w:rPr>
          <w:rFonts w:hint="eastAsia"/>
          <w:sz w:val="24"/>
        </w:rPr>
        <w:t>许蕾</w:t>
      </w:r>
      <w:r w:rsidRPr="00C82110">
        <w:rPr>
          <w:rFonts w:hint="eastAsia"/>
          <w:sz w:val="24"/>
        </w:rPr>
        <w:t xml:space="preserve">, </w:t>
      </w:r>
      <w:r w:rsidRPr="00C82110">
        <w:rPr>
          <w:rFonts w:hint="eastAsia"/>
          <w:sz w:val="24"/>
        </w:rPr>
        <w:t>陈林</w:t>
      </w:r>
      <w:r w:rsidRPr="00C82110">
        <w:rPr>
          <w:rFonts w:hint="eastAsia"/>
          <w:sz w:val="24"/>
        </w:rPr>
        <w:t xml:space="preserve">, </w:t>
      </w:r>
      <w:r w:rsidRPr="00C82110">
        <w:rPr>
          <w:rFonts w:hint="eastAsia"/>
          <w:sz w:val="24"/>
        </w:rPr>
        <w:t>徐宝文</w:t>
      </w:r>
      <w:r w:rsidRPr="00C82110">
        <w:rPr>
          <w:rFonts w:hint="eastAsia"/>
          <w:sz w:val="24"/>
        </w:rPr>
        <w:t xml:space="preserve">. </w:t>
      </w:r>
      <w:r w:rsidRPr="00C82110">
        <w:rPr>
          <w:rFonts w:hint="eastAsia"/>
          <w:sz w:val="24"/>
        </w:rPr>
        <w:t>用户需求驱动的</w:t>
      </w:r>
      <w:r w:rsidRPr="00C82110">
        <w:rPr>
          <w:rFonts w:hint="eastAsia"/>
          <w:sz w:val="24"/>
        </w:rPr>
        <w:t>Web</w:t>
      </w:r>
      <w:r w:rsidRPr="00C82110">
        <w:rPr>
          <w:rFonts w:hint="eastAsia"/>
          <w:sz w:val="24"/>
        </w:rPr>
        <w:t>服务测试</w:t>
      </w:r>
      <w:r w:rsidRPr="00C82110">
        <w:rPr>
          <w:rFonts w:hint="eastAsia"/>
          <w:sz w:val="24"/>
        </w:rPr>
        <w:t xml:space="preserve">[J]. </w:t>
      </w:r>
      <w:r w:rsidRPr="00C82110">
        <w:rPr>
          <w:rFonts w:hint="eastAsia"/>
          <w:sz w:val="24"/>
        </w:rPr>
        <w:t>计算机学报</w:t>
      </w:r>
      <w:r w:rsidRPr="00C82110">
        <w:rPr>
          <w:rFonts w:hint="eastAsia"/>
          <w:sz w:val="24"/>
        </w:rPr>
        <w:t>, 2011, 34(6):</w:t>
      </w:r>
      <w:r>
        <w:rPr>
          <w:sz w:val="24"/>
        </w:rPr>
        <w:t xml:space="preserve"> </w:t>
      </w:r>
      <w:r w:rsidRPr="00C82110">
        <w:rPr>
          <w:rFonts w:hint="eastAsia"/>
          <w:sz w:val="24"/>
        </w:rPr>
        <w:t>1029-1040.</w:t>
      </w:r>
    </w:p>
    <w:p w:rsidR="00C82110" w:rsidRPr="00C82110" w:rsidRDefault="00C82110">
      <w:pPr>
        <w:pStyle w:val="af9"/>
        <w:rPr>
          <w:rFonts w:hint="eastAsia"/>
        </w:rPr>
      </w:pPr>
    </w:p>
  </w:endnote>
  <w:endnote w:id="62">
    <w:p w:rsidR="004E40E6" w:rsidRPr="004E40E6" w:rsidRDefault="004E40E6" w:rsidP="004E40E6">
      <w:pPr>
        <w:pStyle w:val="af9"/>
        <w:jc w:val="both"/>
        <w:rPr>
          <w:sz w:val="24"/>
        </w:rPr>
      </w:pPr>
      <w:r>
        <w:rPr>
          <w:sz w:val="24"/>
        </w:rPr>
        <w:t>[</w:t>
      </w:r>
      <w:r w:rsidRPr="004E40E6">
        <w:rPr>
          <w:sz w:val="24"/>
        </w:rPr>
        <w:endnoteRef/>
      </w:r>
      <w:r>
        <w:rPr>
          <w:sz w:val="24"/>
        </w:rPr>
        <w:t>]</w:t>
      </w:r>
      <w:r w:rsidRPr="004E40E6">
        <w:rPr>
          <w:sz w:val="24"/>
        </w:rPr>
        <w:t xml:space="preserve"> </w:t>
      </w:r>
      <w:r w:rsidRPr="004E40E6">
        <w:rPr>
          <w:rFonts w:hint="eastAsia"/>
          <w:sz w:val="24"/>
        </w:rPr>
        <w:t>李盛钢</w:t>
      </w:r>
      <w:r w:rsidRPr="004E40E6">
        <w:rPr>
          <w:rFonts w:hint="eastAsia"/>
          <w:sz w:val="24"/>
        </w:rPr>
        <w:t xml:space="preserve">. </w:t>
      </w:r>
      <w:r w:rsidRPr="004E40E6">
        <w:rPr>
          <w:rFonts w:hint="eastAsia"/>
          <w:sz w:val="24"/>
        </w:rPr>
        <w:t>一种基于扩展</w:t>
      </w:r>
      <w:r w:rsidRPr="004E40E6">
        <w:rPr>
          <w:rFonts w:hint="eastAsia"/>
          <w:sz w:val="24"/>
        </w:rPr>
        <w:t>WSDL</w:t>
      </w:r>
      <w:r w:rsidRPr="004E40E6">
        <w:rPr>
          <w:rFonts w:hint="eastAsia"/>
          <w:sz w:val="24"/>
        </w:rPr>
        <w:t>的测试数据自动生成方法</w:t>
      </w:r>
      <w:r w:rsidRPr="004E40E6">
        <w:rPr>
          <w:rFonts w:hint="eastAsia"/>
          <w:sz w:val="24"/>
        </w:rPr>
        <w:t xml:space="preserve">[D]. </w:t>
      </w:r>
      <w:r w:rsidRPr="004E40E6">
        <w:rPr>
          <w:rFonts w:hint="eastAsia"/>
          <w:sz w:val="24"/>
        </w:rPr>
        <w:t>西南大学</w:t>
      </w:r>
      <w:r w:rsidRPr="004E40E6">
        <w:rPr>
          <w:rFonts w:hint="eastAsia"/>
          <w:sz w:val="24"/>
        </w:rPr>
        <w:t>, 2010.</w:t>
      </w:r>
    </w:p>
    <w:p w:rsidR="004E40E6" w:rsidRPr="004E40E6" w:rsidRDefault="004E40E6">
      <w:pPr>
        <w:pStyle w:val="af9"/>
        <w:rPr>
          <w:rFonts w:hint="eastAsia"/>
        </w:rPr>
      </w:pPr>
    </w:p>
  </w:endnote>
  <w:endnote w:id="63">
    <w:p w:rsidR="00F87D2F" w:rsidRDefault="00F87D2F" w:rsidP="00C815FB">
      <w:pPr>
        <w:pStyle w:val="af9"/>
        <w:jc w:val="both"/>
        <w:rPr>
          <w:sz w:val="24"/>
        </w:rPr>
      </w:pPr>
      <w:r>
        <w:rPr>
          <w:sz w:val="24"/>
        </w:rPr>
        <w:t>[</w:t>
      </w:r>
      <w:r w:rsidRPr="00C815FB">
        <w:rPr>
          <w:rStyle w:val="aff9"/>
          <w:sz w:val="24"/>
          <w:vertAlign w:val="baseline"/>
        </w:rPr>
        <w:endnoteRef/>
      </w:r>
      <w:r>
        <w:rPr>
          <w:sz w:val="24"/>
        </w:rPr>
        <w:t>]</w:t>
      </w:r>
      <w:r w:rsidRPr="00C815FB">
        <w:rPr>
          <w:rStyle w:val="aff9"/>
          <w:sz w:val="24"/>
          <w:vertAlign w:val="baseline"/>
        </w:rPr>
        <w:t xml:space="preserve"> </w:t>
      </w:r>
      <w:r w:rsidRPr="00613C40">
        <w:rPr>
          <w:sz w:val="24"/>
        </w:rPr>
        <w:t>P</w:t>
      </w:r>
      <w:r>
        <w:rPr>
          <w:sz w:val="24"/>
        </w:rPr>
        <w:t>.</w:t>
      </w:r>
      <w:r w:rsidRPr="00613C40">
        <w:rPr>
          <w:sz w:val="24"/>
        </w:rPr>
        <w:t xml:space="preserve"> Bourhis, J</w:t>
      </w:r>
      <w:r>
        <w:rPr>
          <w:sz w:val="24"/>
        </w:rPr>
        <w:t>.</w:t>
      </w:r>
      <w:r w:rsidRPr="00613C40">
        <w:rPr>
          <w:sz w:val="24"/>
        </w:rPr>
        <w:t>L</w:t>
      </w:r>
      <w:r>
        <w:rPr>
          <w:sz w:val="24"/>
        </w:rPr>
        <w:t>.</w:t>
      </w:r>
      <w:r w:rsidRPr="00613C40">
        <w:rPr>
          <w:sz w:val="24"/>
        </w:rPr>
        <w:t xml:space="preserve"> Reutter</w:t>
      </w:r>
      <w:r>
        <w:rPr>
          <w:sz w:val="24"/>
        </w:rPr>
        <w:t>.</w:t>
      </w:r>
      <w:r w:rsidRPr="00613C40">
        <w:rPr>
          <w:sz w:val="24"/>
        </w:rPr>
        <w:t xml:space="preserve"> JSON: Data model, Query languages and Schema specification[C]</w:t>
      </w:r>
      <w:r>
        <w:rPr>
          <w:sz w:val="24"/>
        </w:rPr>
        <w:t>.</w:t>
      </w:r>
      <w:r w:rsidRPr="00613C40">
        <w:rPr>
          <w:sz w:val="24"/>
        </w:rPr>
        <w:t xml:space="preserve"> </w:t>
      </w:r>
      <w:r w:rsidRPr="00761B0A">
        <w:rPr>
          <w:sz w:val="24"/>
        </w:rPr>
        <w:t>Proceedings of the</w:t>
      </w:r>
      <w:r w:rsidRPr="00613C40">
        <w:rPr>
          <w:sz w:val="24"/>
        </w:rPr>
        <w:t xml:space="preserve"> 36th ACM SIGMOD-SIGACT-SIGAI Symposium on Principles of Database Systems</w:t>
      </w:r>
      <w:r>
        <w:rPr>
          <w:sz w:val="24"/>
        </w:rPr>
        <w:t xml:space="preserve"> (</w:t>
      </w:r>
      <w:r w:rsidRPr="00613C40">
        <w:rPr>
          <w:sz w:val="24"/>
        </w:rPr>
        <w:t>PODS 2017</w:t>
      </w:r>
      <w:r>
        <w:rPr>
          <w:sz w:val="24"/>
        </w:rPr>
        <w:t>),</w:t>
      </w:r>
      <w:r w:rsidRPr="00613C40">
        <w:rPr>
          <w:sz w:val="24"/>
        </w:rPr>
        <w:t xml:space="preserve"> ACM</w:t>
      </w:r>
      <w:r>
        <w:rPr>
          <w:sz w:val="24"/>
        </w:rPr>
        <w:t>,</w:t>
      </w:r>
      <w:r w:rsidRPr="00613C40">
        <w:rPr>
          <w:sz w:val="24"/>
        </w:rPr>
        <w:t xml:space="preserve"> 2017</w:t>
      </w:r>
      <w:r>
        <w:rPr>
          <w:sz w:val="24"/>
        </w:rPr>
        <w:t xml:space="preserve">, pp. </w:t>
      </w:r>
      <w:r w:rsidRPr="00613C40">
        <w:rPr>
          <w:sz w:val="24"/>
        </w:rPr>
        <w:t>123-135.</w:t>
      </w:r>
    </w:p>
    <w:p w:rsidR="00F87D2F" w:rsidRPr="00C815FB" w:rsidRDefault="00F87D2F" w:rsidP="00C815FB">
      <w:pPr>
        <w:pStyle w:val="af9"/>
        <w:jc w:val="both"/>
        <w:rPr>
          <w:rStyle w:val="aff9"/>
          <w:sz w:val="24"/>
          <w:vertAlign w:val="baseline"/>
        </w:rPr>
      </w:pPr>
    </w:p>
  </w:endnote>
  <w:endnote w:id="64">
    <w:p w:rsidR="00F87D2F" w:rsidRDefault="00F87D2F" w:rsidP="00EC20D7">
      <w:pPr>
        <w:pStyle w:val="af9"/>
        <w:jc w:val="both"/>
        <w:rPr>
          <w:sz w:val="24"/>
        </w:rPr>
      </w:pPr>
      <w:r>
        <w:rPr>
          <w:rFonts w:hint="eastAsia"/>
          <w:sz w:val="24"/>
        </w:rPr>
        <w:t>[</w:t>
      </w:r>
      <w:r w:rsidRPr="00EC20D7">
        <w:rPr>
          <w:rStyle w:val="aff9"/>
          <w:sz w:val="24"/>
          <w:vertAlign w:val="baseline"/>
        </w:rPr>
        <w:endnoteRef/>
      </w:r>
      <w:r>
        <w:rPr>
          <w:rFonts w:hint="eastAsia"/>
          <w:sz w:val="24"/>
        </w:rPr>
        <w:t>]</w:t>
      </w:r>
      <w:r w:rsidRPr="00EC20D7">
        <w:rPr>
          <w:rStyle w:val="aff9"/>
          <w:sz w:val="24"/>
          <w:vertAlign w:val="baseline"/>
        </w:rPr>
        <w:t xml:space="preserve"> </w:t>
      </w:r>
      <w:r w:rsidRPr="00EC20D7">
        <w:rPr>
          <w:sz w:val="24"/>
        </w:rPr>
        <w:t>F</w:t>
      </w:r>
      <w:r>
        <w:rPr>
          <w:rFonts w:hint="eastAsia"/>
          <w:sz w:val="24"/>
        </w:rPr>
        <w:t xml:space="preserve">. </w:t>
      </w:r>
      <w:r w:rsidRPr="00EC20D7">
        <w:rPr>
          <w:sz w:val="24"/>
        </w:rPr>
        <w:t xml:space="preserve">Belli, </w:t>
      </w:r>
      <w:r>
        <w:rPr>
          <w:rFonts w:hint="eastAsia"/>
          <w:sz w:val="24"/>
        </w:rPr>
        <w:t xml:space="preserve">C.J. </w:t>
      </w:r>
      <w:r w:rsidRPr="00EC20D7">
        <w:rPr>
          <w:sz w:val="24"/>
        </w:rPr>
        <w:t>Budnik, et al. Event-based modelling, analysis and testing of user interactions: approach and case study: Research Articles[J]. Software Testing Verification &amp; Reliability, 2006, 16(1):</w:t>
      </w:r>
      <w:r>
        <w:rPr>
          <w:rFonts w:hint="eastAsia"/>
          <w:sz w:val="24"/>
        </w:rPr>
        <w:t xml:space="preserve"> </w:t>
      </w:r>
      <w:r w:rsidRPr="00EC20D7">
        <w:rPr>
          <w:sz w:val="24"/>
        </w:rPr>
        <w:t>3–32.</w:t>
      </w:r>
    </w:p>
    <w:p w:rsidR="00F87D2F" w:rsidRPr="00EC20D7" w:rsidRDefault="00F87D2F" w:rsidP="00EC20D7">
      <w:pPr>
        <w:pStyle w:val="af9"/>
        <w:jc w:val="both"/>
        <w:rPr>
          <w:rStyle w:val="aff9"/>
          <w:sz w:val="24"/>
          <w:vertAlign w:val="baseline"/>
        </w:rPr>
      </w:pPr>
    </w:p>
  </w:endnote>
  <w:endnote w:id="65">
    <w:p w:rsidR="00F87D2F" w:rsidRPr="00946B7F" w:rsidRDefault="00F87D2F" w:rsidP="00946B7F">
      <w:pPr>
        <w:pStyle w:val="af9"/>
        <w:jc w:val="both"/>
        <w:rPr>
          <w:rStyle w:val="aff9"/>
          <w:sz w:val="24"/>
          <w:vertAlign w:val="baseline"/>
        </w:rPr>
      </w:pPr>
      <w:r>
        <w:rPr>
          <w:rFonts w:hint="eastAsia"/>
          <w:sz w:val="24"/>
        </w:rPr>
        <w:t>[</w:t>
      </w:r>
      <w:r w:rsidRPr="00946B7F">
        <w:rPr>
          <w:rStyle w:val="aff9"/>
          <w:sz w:val="24"/>
          <w:vertAlign w:val="baseline"/>
        </w:rPr>
        <w:endnoteRef/>
      </w:r>
      <w:r>
        <w:rPr>
          <w:sz w:val="24"/>
        </w:rPr>
        <w:t>]</w:t>
      </w:r>
      <w:r>
        <w:rPr>
          <w:rStyle w:val="aff9"/>
          <w:sz w:val="24"/>
          <w:vertAlign w:val="baseline"/>
        </w:rPr>
        <w:t xml:space="preserve"> </w:t>
      </w:r>
      <w:r w:rsidRPr="00946B7F">
        <w:rPr>
          <w:sz w:val="24"/>
        </w:rPr>
        <w:t>C</w:t>
      </w:r>
      <w:r w:rsidR="00CA5CE8">
        <w:rPr>
          <w:rFonts w:hint="eastAsia"/>
          <w:sz w:val="24"/>
        </w:rPr>
        <w:t xml:space="preserve">. </w:t>
      </w:r>
      <w:r w:rsidRPr="00946B7F">
        <w:rPr>
          <w:sz w:val="24"/>
        </w:rPr>
        <w:t>Sun. A Transformation-based Approach to Generating Scenario-oriented Test Cases from UML Activity Diagrams for Concurrent Applications[C]. Proceedings of 32nd Annual IEEE International Computer Software and Application Conference (COMPSAC 20</w:t>
      </w:r>
      <w:r w:rsidRPr="00946B7F">
        <w:rPr>
          <w:rFonts w:hint="eastAsia"/>
          <w:sz w:val="24"/>
        </w:rPr>
        <w:t>08)</w:t>
      </w:r>
      <w:r w:rsidRPr="00946B7F">
        <w:rPr>
          <w:rFonts w:hint="eastAsia"/>
          <w:sz w:val="24"/>
        </w:rPr>
        <w:t>，</w:t>
      </w:r>
      <w:r w:rsidRPr="00946B7F">
        <w:rPr>
          <w:rFonts w:hint="eastAsia"/>
          <w:sz w:val="24"/>
        </w:rPr>
        <w:t>IEEE Computer Society, Turku, Finland, 2008, pp</w:t>
      </w:r>
      <w:r>
        <w:rPr>
          <w:sz w:val="24"/>
        </w:rPr>
        <w:t>.</w:t>
      </w:r>
      <w:r w:rsidRPr="00946B7F">
        <w:rPr>
          <w:rFonts w:hint="eastAsia"/>
          <w:sz w:val="24"/>
        </w:rPr>
        <w:t xml:space="preserve"> 160-167.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Vrinda">
    <w:panose1 w:val="020B0502040204020203"/>
    <w:charset w:val="00"/>
    <w:family w:val="swiss"/>
    <w:pitch w:val="variable"/>
    <w:sig w:usb0="0001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仿宋">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CMBX10">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7D2F" w:rsidRDefault="00F87D2F">
    <w:pPr>
      <w:pStyle w:val="afb"/>
      <w:jc w:val="cente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FC27A0">
      <w:rPr>
        <w:noProof/>
        <w:kern w:val="0"/>
        <w:sz w:val="21"/>
        <w:szCs w:val="21"/>
      </w:rPr>
      <w:t>12</w:t>
    </w:r>
    <w:r>
      <w:rPr>
        <w:kern w:val="0"/>
        <w:sz w:val="21"/>
        <w:szCs w:val="21"/>
      </w:rPr>
      <w:fldChar w:fldCharType="end"/>
    </w:r>
    <w:r>
      <w:rPr>
        <w:kern w:val="0"/>
        <w:sz w:val="21"/>
        <w:szCs w:val="21"/>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7D2F" w:rsidRDefault="00F87D2F">
    <w:pPr>
      <w:pStyle w:val="afb"/>
      <w:rPr>
        <w:szCs w:val="2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7D2F" w:rsidRDefault="00F87D2F">
    <w:pPr>
      <w:pStyle w:val="afb"/>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FC27A0">
      <w:rPr>
        <w:noProof/>
        <w:kern w:val="0"/>
        <w:sz w:val="21"/>
        <w:szCs w:val="21"/>
      </w:rPr>
      <w:t>VII</w:t>
    </w:r>
    <w:r>
      <w:rPr>
        <w:kern w:val="0"/>
        <w:sz w:val="21"/>
        <w:szCs w:val="21"/>
      </w:rPr>
      <w:fldChar w:fldCharType="end"/>
    </w:r>
    <w:r>
      <w:rPr>
        <w:kern w:val="0"/>
        <w:sz w:val="21"/>
        <w:szCs w:val="21"/>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7D2F" w:rsidRDefault="00F87D2F">
    <w:pPr>
      <w:pStyle w:val="afb"/>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FC27A0">
      <w:rPr>
        <w:noProof/>
        <w:kern w:val="0"/>
        <w:sz w:val="21"/>
        <w:szCs w:val="21"/>
      </w:rPr>
      <w:t>13</w:t>
    </w:r>
    <w:r>
      <w:rPr>
        <w:kern w:val="0"/>
        <w:sz w:val="21"/>
        <w:szCs w:val="21"/>
      </w:rPr>
      <w:fldChar w:fldCharType="end"/>
    </w:r>
    <w:r>
      <w:rPr>
        <w:kern w:val="0"/>
        <w:sz w:val="21"/>
        <w:szCs w:val="21"/>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7D2F" w:rsidRDefault="00F87D2F">
    <w:pPr>
      <w:pStyle w:val="afb"/>
      <w:jc w:val="center"/>
      <w:rPr>
        <w:sz w:val="21"/>
        <w:szCs w:val="21"/>
      </w:rPr>
    </w:pPr>
    <w:r>
      <w:rPr>
        <w:sz w:val="21"/>
        <w:szCs w:val="21"/>
      </w:rPr>
      <w:t xml:space="preserve">- </w:t>
    </w:r>
    <w:r>
      <w:rPr>
        <w:sz w:val="21"/>
        <w:szCs w:val="21"/>
      </w:rPr>
      <w:fldChar w:fldCharType="begin"/>
    </w:r>
    <w:r>
      <w:rPr>
        <w:sz w:val="21"/>
        <w:szCs w:val="21"/>
      </w:rPr>
      <w:instrText xml:space="preserve"> PAGE </w:instrText>
    </w:r>
    <w:r>
      <w:rPr>
        <w:sz w:val="21"/>
        <w:szCs w:val="21"/>
      </w:rPr>
      <w:fldChar w:fldCharType="separate"/>
    </w:r>
    <w:r w:rsidR="00D940D6">
      <w:rPr>
        <w:noProof/>
        <w:sz w:val="21"/>
        <w:szCs w:val="21"/>
      </w:rPr>
      <w:t>79</w:t>
    </w:r>
    <w:r>
      <w:rPr>
        <w:sz w:val="21"/>
        <w:szCs w:val="21"/>
      </w:rPr>
      <w:fldChar w:fldCharType="end"/>
    </w:r>
    <w:r>
      <w:rPr>
        <w:sz w:val="21"/>
        <w:szCs w:val="21"/>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7D2F" w:rsidRDefault="00F87D2F">
    <w:pPr>
      <w:pStyle w:val="afb"/>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D940D6">
      <w:rPr>
        <w:noProof/>
        <w:kern w:val="0"/>
        <w:sz w:val="21"/>
        <w:szCs w:val="21"/>
      </w:rPr>
      <w:t>7</w:t>
    </w:r>
    <w:r>
      <w:rPr>
        <w:kern w:val="0"/>
        <w:sz w:val="21"/>
        <w:szCs w:val="21"/>
      </w:rPr>
      <w:fldChar w:fldCharType="end"/>
    </w:r>
    <w:r>
      <w:rPr>
        <w:kern w:val="0"/>
        <w:sz w:val="21"/>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54BF" w:rsidRDefault="000754BF">
      <w:r>
        <w:separator/>
      </w:r>
    </w:p>
  </w:footnote>
  <w:footnote w:type="continuationSeparator" w:id="0">
    <w:p w:rsidR="000754BF" w:rsidRDefault="000754B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7D2F" w:rsidRDefault="00F87D2F">
    <w:pPr>
      <w:pStyle w:val="u8"/>
    </w:pPr>
    <w:r>
      <w:rPr>
        <w:rFonts w:hint="eastAsia"/>
      </w:rPr>
      <w:t>BPEL</w:t>
    </w:r>
    <w:r>
      <w:rPr>
        <w:rFonts w:hint="eastAsia"/>
      </w:rPr>
      <w:t>程序的变异测试优化技术与集成化支持工具研究</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7D2F" w:rsidRDefault="00F87D2F" w:rsidP="00CE2ABA">
    <w:pPr>
      <w:pStyle w:val="afe"/>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7D2F" w:rsidRDefault="00F87D2F">
    <w:pPr>
      <w:pStyle w:val="u8"/>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FFFFF7C"/>
    <w:lvl w:ilvl="0">
      <w:start w:val="1"/>
      <w:numFmt w:val="decimal"/>
      <w:pStyle w:val="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50"/>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40"/>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30"/>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20"/>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a0"/>
      <w:lvlText w:val=""/>
      <w:lvlJc w:val="left"/>
      <w:pPr>
        <w:tabs>
          <w:tab w:val="left" w:pos="360"/>
        </w:tabs>
        <w:ind w:left="360" w:hangingChars="200" w:hanging="360"/>
      </w:pPr>
      <w:rPr>
        <w:rFonts w:ascii="Wingdings" w:hAnsi="Wingdings" w:hint="default"/>
      </w:rPr>
    </w:lvl>
  </w:abstractNum>
  <w:abstractNum w:abstractNumId="10" w15:restartNumberingAfterBreak="0">
    <w:nsid w:val="00DB7C56"/>
    <w:multiLevelType w:val="hybridMultilevel"/>
    <w:tmpl w:val="9B28C51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07340B88"/>
    <w:multiLevelType w:val="multilevel"/>
    <w:tmpl w:val="07340B88"/>
    <w:lvl w:ilvl="0">
      <w:start w:val="1"/>
      <w:numFmt w:val="decimal"/>
      <w:lvlText w:val="(%1)"/>
      <w:lvlJc w:val="left"/>
      <w:pPr>
        <w:ind w:left="846" w:hanging="420"/>
      </w:pPr>
      <w:rPr>
        <w:rFonts w:cs="Times New Roman" w:hint="default"/>
        <w:b w:val="0"/>
      </w:rPr>
    </w:lvl>
    <w:lvl w:ilvl="1">
      <w:start w:val="1"/>
      <w:numFmt w:val="lowerLetter"/>
      <w:lvlText w:val="%2)"/>
      <w:lvlJc w:val="left"/>
      <w:pPr>
        <w:ind w:left="1266" w:hanging="420"/>
      </w:pPr>
    </w:lvl>
    <w:lvl w:ilvl="2">
      <w:start w:val="1"/>
      <w:numFmt w:val="lowerRoman"/>
      <w:lvlText w:val="%3."/>
      <w:lvlJc w:val="right"/>
      <w:pPr>
        <w:ind w:left="1686" w:hanging="420"/>
      </w:pPr>
    </w:lvl>
    <w:lvl w:ilvl="3">
      <w:start w:val="1"/>
      <w:numFmt w:val="decimal"/>
      <w:lvlText w:val="%4."/>
      <w:lvlJc w:val="left"/>
      <w:pPr>
        <w:ind w:left="2106" w:hanging="420"/>
      </w:pPr>
    </w:lvl>
    <w:lvl w:ilvl="4">
      <w:start w:val="1"/>
      <w:numFmt w:val="lowerLetter"/>
      <w:lvlText w:val="%5)"/>
      <w:lvlJc w:val="left"/>
      <w:pPr>
        <w:ind w:left="2526" w:hanging="420"/>
      </w:pPr>
    </w:lvl>
    <w:lvl w:ilvl="5">
      <w:start w:val="1"/>
      <w:numFmt w:val="lowerRoman"/>
      <w:lvlText w:val="%6."/>
      <w:lvlJc w:val="right"/>
      <w:pPr>
        <w:ind w:left="2946" w:hanging="420"/>
      </w:pPr>
    </w:lvl>
    <w:lvl w:ilvl="6">
      <w:start w:val="1"/>
      <w:numFmt w:val="decimal"/>
      <w:lvlText w:val="%7."/>
      <w:lvlJc w:val="left"/>
      <w:pPr>
        <w:ind w:left="3366" w:hanging="420"/>
      </w:pPr>
    </w:lvl>
    <w:lvl w:ilvl="7">
      <w:start w:val="1"/>
      <w:numFmt w:val="lowerLetter"/>
      <w:lvlText w:val="%8)"/>
      <w:lvlJc w:val="left"/>
      <w:pPr>
        <w:ind w:left="3786" w:hanging="420"/>
      </w:pPr>
    </w:lvl>
    <w:lvl w:ilvl="8">
      <w:start w:val="1"/>
      <w:numFmt w:val="lowerRoman"/>
      <w:lvlText w:val="%9."/>
      <w:lvlJc w:val="right"/>
      <w:pPr>
        <w:ind w:left="4206" w:hanging="420"/>
      </w:pPr>
    </w:lvl>
  </w:abstractNum>
  <w:abstractNum w:abstractNumId="12" w15:restartNumberingAfterBreak="0">
    <w:nsid w:val="099B33D3"/>
    <w:multiLevelType w:val="multilevel"/>
    <w:tmpl w:val="1EACF56A"/>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541" w:hanging="2400"/>
      </w:pPr>
      <w:rPr>
        <w:rFonts w:hint="eastAsia"/>
        <w:b w:val="0"/>
      </w:rPr>
    </w:lvl>
    <w:lvl w:ilvl="3">
      <w:start w:val="1"/>
      <w:numFmt w:val="decimal"/>
      <w:lvlText w:val="%1.%2.%3.%4"/>
      <w:lvlJc w:val="left"/>
      <w:pPr>
        <w:tabs>
          <w:tab w:val="left" w:pos="4156"/>
        </w:tabs>
        <w:ind w:left="1984" w:hanging="708"/>
      </w:pPr>
      <w:rPr>
        <w:rFonts w:hint="eastAsia"/>
      </w:rPr>
    </w:lvl>
    <w:lvl w:ilvl="4">
      <w:start w:val="1"/>
      <w:numFmt w:val="decimal"/>
      <w:pStyle w:val="51"/>
      <w:lvlText w:val="%1.%2.%3.%4.%5"/>
      <w:lvlJc w:val="left"/>
      <w:pPr>
        <w:tabs>
          <w:tab w:val="left" w:pos="5301"/>
        </w:tabs>
        <w:ind w:left="2551" w:hanging="850"/>
      </w:pPr>
      <w:rPr>
        <w:rFonts w:hint="eastAsia"/>
      </w:rPr>
    </w:lvl>
    <w:lvl w:ilvl="5">
      <w:start w:val="1"/>
      <w:numFmt w:val="decimal"/>
      <w:lvlText w:val="%1.%2.%3.%4.%5.%6"/>
      <w:lvlJc w:val="left"/>
      <w:pPr>
        <w:tabs>
          <w:tab w:val="left" w:pos="6446"/>
        </w:tabs>
        <w:ind w:left="3260" w:hanging="1134"/>
      </w:pPr>
      <w:rPr>
        <w:rFonts w:hint="eastAsia"/>
      </w:rPr>
    </w:lvl>
    <w:lvl w:ilvl="6">
      <w:start w:val="1"/>
      <w:numFmt w:val="decimal"/>
      <w:lvlText w:val="%1.%2.%3.%4.%5.%6.%7"/>
      <w:lvlJc w:val="left"/>
      <w:pPr>
        <w:tabs>
          <w:tab w:val="left" w:pos="7591"/>
        </w:tabs>
        <w:ind w:left="3827" w:hanging="1276"/>
      </w:pPr>
      <w:rPr>
        <w:rFonts w:hint="eastAsia"/>
      </w:rPr>
    </w:lvl>
    <w:lvl w:ilvl="7">
      <w:start w:val="1"/>
      <w:numFmt w:val="decimal"/>
      <w:lvlText w:val="%1.%2.%3.%4.%5.%6.%7.%8"/>
      <w:lvlJc w:val="left"/>
      <w:pPr>
        <w:tabs>
          <w:tab w:val="left" w:pos="8736"/>
        </w:tabs>
        <w:ind w:left="4394" w:hanging="1418"/>
      </w:pPr>
      <w:rPr>
        <w:rFonts w:hint="eastAsia"/>
      </w:rPr>
    </w:lvl>
    <w:lvl w:ilvl="8">
      <w:start w:val="1"/>
      <w:numFmt w:val="decimal"/>
      <w:lvlText w:val="%1.%2.%3.%4.%5.%6.%7.%8.%9"/>
      <w:lvlJc w:val="left"/>
      <w:pPr>
        <w:tabs>
          <w:tab w:val="left" w:pos="9522"/>
        </w:tabs>
        <w:ind w:left="5102" w:hanging="1700"/>
      </w:pPr>
      <w:rPr>
        <w:rFonts w:hint="eastAsia"/>
      </w:rPr>
    </w:lvl>
  </w:abstractNum>
  <w:abstractNum w:abstractNumId="13" w15:restartNumberingAfterBreak="0">
    <w:nsid w:val="0C345771"/>
    <w:multiLevelType w:val="hybridMultilevel"/>
    <w:tmpl w:val="95C63C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0E7C6042"/>
    <w:multiLevelType w:val="multilevel"/>
    <w:tmpl w:val="0E7C6042"/>
    <w:lvl w:ilvl="0">
      <w:start w:val="1"/>
      <w:numFmt w:val="decimal"/>
      <w:lvlText w:val="(%1)"/>
      <w:lvlJc w:val="left"/>
      <w:pPr>
        <w:ind w:left="840" w:hanging="420"/>
      </w:pPr>
      <w:rPr>
        <w:rFonts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15" w15:restartNumberingAfterBreak="0">
    <w:nsid w:val="10ED0650"/>
    <w:multiLevelType w:val="hybridMultilevel"/>
    <w:tmpl w:val="451A4E26"/>
    <w:lvl w:ilvl="0" w:tplc="5D2CDC66">
      <w:start w:val="1"/>
      <w:numFmt w:val="decimal"/>
      <w:lvlText w:val="%1)"/>
      <w:lvlJc w:val="left"/>
      <w:pPr>
        <w:ind w:left="900" w:hanging="420"/>
      </w:pPr>
      <w:rPr>
        <w:b/>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15941120"/>
    <w:multiLevelType w:val="multilevel"/>
    <w:tmpl w:val="15941120"/>
    <w:lvl w:ilvl="0">
      <w:start w:val="1"/>
      <w:numFmt w:val="upperLetter"/>
      <w:pStyle w:val="u"/>
      <w:lvlText w:val="附录%1 "/>
      <w:lvlJc w:val="left"/>
      <w:pPr>
        <w:tabs>
          <w:tab w:val="left" w:pos="907"/>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7" w15:restartNumberingAfterBreak="0">
    <w:nsid w:val="301A1DC1"/>
    <w:multiLevelType w:val="multilevel"/>
    <w:tmpl w:val="58234AEC"/>
    <w:lvl w:ilvl="0">
      <w:start w:val="1"/>
      <w:numFmt w:val="decimal"/>
      <w:lvlText w:val="%1)"/>
      <w:lvlJc w:val="left"/>
      <w:pPr>
        <w:ind w:left="900" w:hanging="480"/>
      </w:pPr>
      <w:rPr>
        <w:rFonts w:cs="Times New Roman"/>
        <w:b/>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18" w15:restartNumberingAfterBreak="0">
    <w:nsid w:val="321F1E9E"/>
    <w:multiLevelType w:val="singleLevel"/>
    <w:tmpl w:val="321F1E9E"/>
    <w:lvl w:ilvl="0">
      <w:start w:val="1"/>
      <w:numFmt w:val="chineseCountingThousand"/>
      <w:lvlText w:val="%1、"/>
      <w:lvlJc w:val="left"/>
      <w:pPr>
        <w:tabs>
          <w:tab w:val="left" w:pos="644"/>
        </w:tabs>
        <w:ind w:left="170" w:firstLine="114"/>
      </w:pPr>
      <w:rPr>
        <w:rFonts w:ascii="Times New Roman" w:hAnsi="Times New Roman" w:hint="default"/>
        <w:b w:val="0"/>
        <w:i w:val="0"/>
        <w:lang w:val="en-US"/>
      </w:rPr>
    </w:lvl>
  </w:abstractNum>
  <w:abstractNum w:abstractNumId="19" w15:restartNumberingAfterBreak="0">
    <w:nsid w:val="33BE4440"/>
    <w:multiLevelType w:val="multilevel"/>
    <w:tmpl w:val="33BE4440"/>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34F302E8"/>
    <w:multiLevelType w:val="multilevel"/>
    <w:tmpl w:val="0E7C6042"/>
    <w:lvl w:ilvl="0">
      <w:start w:val="1"/>
      <w:numFmt w:val="decimal"/>
      <w:lvlText w:val="(%1)"/>
      <w:lvlJc w:val="left"/>
      <w:pPr>
        <w:ind w:left="840" w:hanging="420"/>
      </w:pPr>
      <w:rPr>
        <w:rFonts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21" w15:restartNumberingAfterBreak="0">
    <w:nsid w:val="350C4988"/>
    <w:multiLevelType w:val="hybridMultilevel"/>
    <w:tmpl w:val="8904E68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3F3D4216"/>
    <w:multiLevelType w:val="multilevel"/>
    <w:tmpl w:val="3F3D4216"/>
    <w:lvl w:ilvl="0">
      <w:start w:val="1"/>
      <w:numFmt w:val="decimal"/>
      <w:lvlText w:val="(%1)"/>
      <w:lvlJc w:val="left"/>
      <w:pPr>
        <w:ind w:left="846" w:hanging="420"/>
      </w:pPr>
      <w:rPr>
        <w:rFonts w:cs="Times New Roman" w:hint="default"/>
        <w:b/>
      </w:rPr>
    </w:lvl>
    <w:lvl w:ilvl="1">
      <w:start w:val="1"/>
      <w:numFmt w:val="lowerLetter"/>
      <w:lvlText w:val="%2)"/>
      <w:lvlJc w:val="left"/>
      <w:pPr>
        <w:ind w:left="1266" w:hanging="420"/>
      </w:pPr>
    </w:lvl>
    <w:lvl w:ilvl="2">
      <w:start w:val="1"/>
      <w:numFmt w:val="lowerRoman"/>
      <w:lvlText w:val="%3."/>
      <w:lvlJc w:val="right"/>
      <w:pPr>
        <w:ind w:left="1686" w:hanging="420"/>
      </w:pPr>
    </w:lvl>
    <w:lvl w:ilvl="3">
      <w:start w:val="1"/>
      <w:numFmt w:val="decimal"/>
      <w:lvlText w:val="%4."/>
      <w:lvlJc w:val="left"/>
      <w:pPr>
        <w:ind w:left="2106" w:hanging="420"/>
      </w:pPr>
    </w:lvl>
    <w:lvl w:ilvl="4">
      <w:start w:val="1"/>
      <w:numFmt w:val="lowerLetter"/>
      <w:lvlText w:val="%5)"/>
      <w:lvlJc w:val="left"/>
      <w:pPr>
        <w:ind w:left="2526" w:hanging="420"/>
      </w:pPr>
    </w:lvl>
    <w:lvl w:ilvl="5">
      <w:start w:val="1"/>
      <w:numFmt w:val="lowerRoman"/>
      <w:lvlText w:val="%6."/>
      <w:lvlJc w:val="right"/>
      <w:pPr>
        <w:ind w:left="2946" w:hanging="420"/>
      </w:pPr>
    </w:lvl>
    <w:lvl w:ilvl="6">
      <w:start w:val="1"/>
      <w:numFmt w:val="decimal"/>
      <w:lvlText w:val="%7."/>
      <w:lvlJc w:val="left"/>
      <w:pPr>
        <w:ind w:left="3366" w:hanging="420"/>
      </w:pPr>
    </w:lvl>
    <w:lvl w:ilvl="7">
      <w:start w:val="1"/>
      <w:numFmt w:val="lowerLetter"/>
      <w:lvlText w:val="%8)"/>
      <w:lvlJc w:val="left"/>
      <w:pPr>
        <w:ind w:left="3786" w:hanging="420"/>
      </w:pPr>
    </w:lvl>
    <w:lvl w:ilvl="8">
      <w:start w:val="1"/>
      <w:numFmt w:val="lowerRoman"/>
      <w:lvlText w:val="%9."/>
      <w:lvlJc w:val="right"/>
      <w:pPr>
        <w:ind w:left="4206" w:hanging="420"/>
      </w:pPr>
    </w:lvl>
  </w:abstractNum>
  <w:abstractNum w:abstractNumId="23" w15:restartNumberingAfterBreak="0">
    <w:nsid w:val="402A5091"/>
    <w:multiLevelType w:val="hybridMultilevel"/>
    <w:tmpl w:val="07E8A6C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2032891"/>
    <w:multiLevelType w:val="hybridMultilevel"/>
    <w:tmpl w:val="9B7C5FC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4790659"/>
    <w:multiLevelType w:val="hybridMultilevel"/>
    <w:tmpl w:val="6ABAEED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46875F88"/>
    <w:multiLevelType w:val="hybridMultilevel"/>
    <w:tmpl w:val="51D023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47B06230"/>
    <w:multiLevelType w:val="hybridMultilevel"/>
    <w:tmpl w:val="0C8A8ADC"/>
    <w:lvl w:ilvl="0" w:tplc="7044485E">
      <w:start w:val="1"/>
      <w:numFmt w:val="decimal"/>
      <w:lvlText w:val="(%1)"/>
      <w:lvlJc w:val="left"/>
      <w:pPr>
        <w:ind w:left="900" w:hanging="420"/>
      </w:pPr>
      <w:rPr>
        <w:rFonts w:hint="default"/>
        <w:color w:val="000000" w:themeColor="text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499A69C6"/>
    <w:multiLevelType w:val="multilevel"/>
    <w:tmpl w:val="499A69C6"/>
    <w:lvl w:ilvl="0">
      <w:start w:val="1"/>
      <w:numFmt w:val="decimal"/>
      <w:pStyle w:val="u0"/>
      <w:lvlText w:val="[%1] "/>
      <w:lvlJc w:val="left"/>
      <w:pPr>
        <w:tabs>
          <w:tab w:val="left"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29" w15:restartNumberingAfterBreak="0">
    <w:nsid w:val="4C0808D6"/>
    <w:multiLevelType w:val="hybridMultilevel"/>
    <w:tmpl w:val="4A0868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4D8418A3"/>
    <w:multiLevelType w:val="hybridMultilevel"/>
    <w:tmpl w:val="7F7673E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4EC40D9F"/>
    <w:multiLevelType w:val="hybridMultilevel"/>
    <w:tmpl w:val="654693A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22A4957"/>
    <w:multiLevelType w:val="hybridMultilevel"/>
    <w:tmpl w:val="9244BEF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53D9023E"/>
    <w:multiLevelType w:val="hybridMultilevel"/>
    <w:tmpl w:val="CA4A08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58233E0C"/>
    <w:multiLevelType w:val="multilevel"/>
    <w:tmpl w:val="58233E0C"/>
    <w:lvl w:ilvl="0">
      <w:start w:val="1"/>
      <w:numFmt w:val="chineseCountingThousand"/>
      <w:lvlText w:val="第%1章，"/>
      <w:lvlJc w:val="left"/>
      <w:pPr>
        <w:ind w:left="1696" w:hanging="420"/>
      </w:pPr>
      <w:rPr>
        <w:rFonts w:cs="Times New Roman"/>
      </w:rPr>
    </w:lvl>
    <w:lvl w:ilvl="1">
      <w:start w:val="1"/>
      <w:numFmt w:val="lowerLetter"/>
      <w:lvlText w:val="%2)"/>
      <w:lvlJc w:val="left"/>
      <w:pPr>
        <w:ind w:left="2116" w:hanging="420"/>
      </w:pPr>
      <w:rPr>
        <w:rFonts w:cs="Times New Roman"/>
      </w:rPr>
    </w:lvl>
    <w:lvl w:ilvl="2">
      <w:start w:val="1"/>
      <w:numFmt w:val="lowerRoman"/>
      <w:lvlText w:val="%3."/>
      <w:lvlJc w:val="right"/>
      <w:pPr>
        <w:ind w:left="2536" w:hanging="420"/>
      </w:pPr>
      <w:rPr>
        <w:rFonts w:cs="Times New Roman"/>
      </w:rPr>
    </w:lvl>
    <w:lvl w:ilvl="3">
      <w:start w:val="1"/>
      <w:numFmt w:val="decimal"/>
      <w:lvlText w:val="%4."/>
      <w:lvlJc w:val="left"/>
      <w:pPr>
        <w:ind w:left="2956" w:hanging="420"/>
      </w:pPr>
      <w:rPr>
        <w:rFonts w:cs="Times New Roman"/>
      </w:rPr>
    </w:lvl>
    <w:lvl w:ilvl="4">
      <w:start w:val="1"/>
      <w:numFmt w:val="lowerLetter"/>
      <w:lvlText w:val="%5)"/>
      <w:lvlJc w:val="left"/>
      <w:pPr>
        <w:ind w:left="3376" w:hanging="420"/>
      </w:pPr>
      <w:rPr>
        <w:rFonts w:cs="Times New Roman"/>
      </w:rPr>
    </w:lvl>
    <w:lvl w:ilvl="5">
      <w:start w:val="1"/>
      <w:numFmt w:val="lowerRoman"/>
      <w:lvlText w:val="%6."/>
      <w:lvlJc w:val="right"/>
      <w:pPr>
        <w:ind w:left="3796" w:hanging="420"/>
      </w:pPr>
      <w:rPr>
        <w:rFonts w:cs="Times New Roman"/>
      </w:rPr>
    </w:lvl>
    <w:lvl w:ilvl="6">
      <w:start w:val="1"/>
      <w:numFmt w:val="decimal"/>
      <w:lvlText w:val="%7."/>
      <w:lvlJc w:val="left"/>
      <w:pPr>
        <w:ind w:left="4216" w:hanging="420"/>
      </w:pPr>
      <w:rPr>
        <w:rFonts w:cs="Times New Roman"/>
      </w:rPr>
    </w:lvl>
    <w:lvl w:ilvl="7">
      <w:start w:val="1"/>
      <w:numFmt w:val="lowerLetter"/>
      <w:lvlText w:val="%8)"/>
      <w:lvlJc w:val="left"/>
      <w:pPr>
        <w:ind w:left="4636" w:hanging="420"/>
      </w:pPr>
      <w:rPr>
        <w:rFonts w:cs="Times New Roman"/>
      </w:rPr>
    </w:lvl>
    <w:lvl w:ilvl="8">
      <w:start w:val="1"/>
      <w:numFmt w:val="lowerRoman"/>
      <w:lvlText w:val="%9."/>
      <w:lvlJc w:val="right"/>
      <w:pPr>
        <w:ind w:left="5056" w:hanging="420"/>
      </w:pPr>
      <w:rPr>
        <w:rFonts w:cs="Times New Roman"/>
      </w:rPr>
    </w:lvl>
  </w:abstractNum>
  <w:abstractNum w:abstractNumId="35" w15:restartNumberingAfterBreak="0">
    <w:nsid w:val="5823478D"/>
    <w:multiLevelType w:val="multilevel"/>
    <w:tmpl w:val="2CEA82C6"/>
    <w:lvl w:ilvl="0">
      <w:start w:val="1"/>
      <w:numFmt w:val="decimal"/>
      <w:lvlText w:val="(%1)"/>
      <w:lvlJc w:val="left"/>
      <w:pPr>
        <w:ind w:left="840" w:hanging="420"/>
      </w:pPr>
      <w:rPr>
        <w:rFonts w:ascii="Times New Roman" w:hAnsi="Times New Roman" w:cs="Times New Roman" w:hint="default"/>
        <w:b w:val="0"/>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36" w15:restartNumberingAfterBreak="0">
    <w:nsid w:val="58234987"/>
    <w:multiLevelType w:val="multilevel"/>
    <w:tmpl w:val="58234987"/>
    <w:lvl w:ilvl="0">
      <w:start w:val="1"/>
      <w:numFmt w:val="bullet"/>
      <w:lvlText w:val="-"/>
      <w:lvlJc w:val="left"/>
      <w:pPr>
        <w:ind w:left="840" w:hanging="420"/>
      </w:pPr>
      <w:rPr>
        <w:rFonts w:ascii="宋体" w:eastAsia="宋体" w:hAnsi="宋体" w:cs="宋体" w:hint="eastAsia"/>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37" w15:restartNumberingAfterBreak="0">
    <w:nsid w:val="58234992"/>
    <w:multiLevelType w:val="multilevel"/>
    <w:tmpl w:val="58234992"/>
    <w:lvl w:ilvl="0">
      <w:start w:val="1"/>
      <w:numFmt w:val="bullet"/>
      <w:lvlText w:val="-"/>
      <w:lvlJc w:val="left"/>
      <w:pPr>
        <w:ind w:left="840" w:hanging="420"/>
      </w:pPr>
      <w:rPr>
        <w:rFonts w:ascii="宋体" w:eastAsia="宋体" w:hAnsi="宋体" w:cs="宋体" w:hint="eastAsia"/>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38" w15:restartNumberingAfterBreak="0">
    <w:nsid w:val="5823499D"/>
    <w:multiLevelType w:val="multilevel"/>
    <w:tmpl w:val="5823499D"/>
    <w:lvl w:ilvl="0">
      <w:start w:val="1"/>
      <w:numFmt w:val="bullet"/>
      <w:lvlText w:val="-"/>
      <w:lvlJc w:val="left"/>
      <w:pPr>
        <w:ind w:left="840" w:hanging="420"/>
      </w:pPr>
      <w:rPr>
        <w:rFonts w:ascii="宋体" w:eastAsia="宋体" w:hAnsi="宋体" w:cs="宋体" w:hint="eastAsia"/>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39" w15:restartNumberingAfterBreak="0">
    <w:nsid w:val="582349C2"/>
    <w:multiLevelType w:val="singleLevel"/>
    <w:tmpl w:val="582349C2"/>
    <w:lvl w:ilvl="0">
      <w:start w:val="1"/>
      <w:numFmt w:val="decimal"/>
      <w:lvlText w:val="(%1)"/>
      <w:lvlJc w:val="left"/>
      <w:pPr>
        <w:tabs>
          <w:tab w:val="left" w:pos="420"/>
        </w:tabs>
        <w:ind w:left="425" w:hanging="425"/>
      </w:pPr>
      <w:rPr>
        <w:rFonts w:hint="default"/>
        <w:b/>
      </w:rPr>
    </w:lvl>
  </w:abstractNum>
  <w:abstractNum w:abstractNumId="40" w15:restartNumberingAfterBreak="0">
    <w:nsid w:val="58234AEC"/>
    <w:multiLevelType w:val="multilevel"/>
    <w:tmpl w:val="58234AEC"/>
    <w:lvl w:ilvl="0">
      <w:start w:val="1"/>
      <w:numFmt w:val="decimal"/>
      <w:lvlText w:val="%1)"/>
      <w:lvlJc w:val="left"/>
      <w:pPr>
        <w:ind w:left="702" w:hanging="480"/>
      </w:pPr>
      <w:rPr>
        <w:rFonts w:cs="Times New Roman"/>
        <w:b/>
      </w:rPr>
    </w:lvl>
    <w:lvl w:ilvl="1">
      <w:start w:val="1"/>
      <w:numFmt w:val="lowerLetter"/>
      <w:lvlText w:val="%2)"/>
      <w:lvlJc w:val="left"/>
      <w:pPr>
        <w:ind w:left="1062" w:hanging="420"/>
      </w:pPr>
      <w:rPr>
        <w:rFonts w:cs="Times New Roman"/>
      </w:rPr>
    </w:lvl>
    <w:lvl w:ilvl="2">
      <w:start w:val="1"/>
      <w:numFmt w:val="lowerRoman"/>
      <w:lvlText w:val="%3."/>
      <w:lvlJc w:val="right"/>
      <w:pPr>
        <w:ind w:left="1482" w:hanging="420"/>
      </w:pPr>
      <w:rPr>
        <w:rFonts w:cs="Times New Roman"/>
      </w:rPr>
    </w:lvl>
    <w:lvl w:ilvl="3">
      <w:start w:val="1"/>
      <w:numFmt w:val="decimal"/>
      <w:lvlText w:val="%4."/>
      <w:lvlJc w:val="left"/>
      <w:pPr>
        <w:ind w:left="1902" w:hanging="420"/>
      </w:pPr>
      <w:rPr>
        <w:rFonts w:cs="Times New Roman"/>
      </w:rPr>
    </w:lvl>
    <w:lvl w:ilvl="4">
      <w:start w:val="1"/>
      <w:numFmt w:val="lowerLetter"/>
      <w:lvlText w:val="%5)"/>
      <w:lvlJc w:val="left"/>
      <w:pPr>
        <w:ind w:left="2322" w:hanging="420"/>
      </w:pPr>
      <w:rPr>
        <w:rFonts w:cs="Times New Roman"/>
      </w:rPr>
    </w:lvl>
    <w:lvl w:ilvl="5">
      <w:start w:val="1"/>
      <w:numFmt w:val="lowerRoman"/>
      <w:lvlText w:val="%6."/>
      <w:lvlJc w:val="right"/>
      <w:pPr>
        <w:ind w:left="2742" w:hanging="420"/>
      </w:pPr>
      <w:rPr>
        <w:rFonts w:cs="Times New Roman"/>
      </w:rPr>
    </w:lvl>
    <w:lvl w:ilvl="6">
      <w:start w:val="1"/>
      <w:numFmt w:val="decimal"/>
      <w:lvlText w:val="%7."/>
      <w:lvlJc w:val="left"/>
      <w:pPr>
        <w:ind w:left="3162" w:hanging="420"/>
      </w:pPr>
      <w:rPr>
        <w:rFonts w:cs="Times New Roman"/>
      </w:rPr>
    </w:lvl>
    <w:lvl w:ilvl="7">
      <w:start w:val="1"/>
      <w:numFmt w:val="lowerLetter"/>
      <w:lvlText w:val="%8)"/>
      <w:lvlJc w:val="left"/>
      <w:pPr>
        <w:ind w:left="3582" w:hanging="420"/>
      </w:pPr>
      <w:rPr>
        <w:rFonts w:cs="Times New Roman"/>
      </w:rPr>
    </w:lvl>
    <w:lvl w:ilvl="8">
      <w:start w:val="1"/>
      <w:numFmt w:val="lowerRoman"/>
      <w:lvlText w:val="%9."/>
      <w:lvlJc w:val="right"/>
      <w:pPr>
        <w:ind w:left="4002" w:hanging="420"/>
      </w:pPr>
      <w:rPr>
        <w:rFonts w:cs="Times New Roman"/>
      </w:rPr>
    </w:lvl>
  </w:abstractNum>
  <w:abstractNum w:abstractNumId="41" w15:restartNumberingAfterBreak="0">
    <w:nsid w:val="58234AF7"/>
    <w:multiLevelType w:val="multilevel"/>
    <w:tmpl w:val="58234AF7"/>
    <w:lvl w:ilvl="0">
      <w:start w:val="1"/>
      <w:numFmt w:val="bullet"/>
      <w:lvlText w:val="-"/>
      <w:lvlJc w:val="left"/>
      <w:pPr>
        <w:ind w:left="840" w:hanging="420"/>
      </w:pPr>
      <w:rPr>
        <w:rFonts w:ascii="宋体" w:eastAsia="宋体" w:hAnsi="宋体" w:cs="宋体" w:hint="eastAsia"/>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42" w15:restartNumberingAfterBreak="0">
    <w:nsid w:val="58234B23"/>
    <w:multiLevelType w:val="singleLevel"/>
    <w:tmpl w:val="58234B23"/>
    <w:lvl w:ilvl="0">
      <w:start w:val="1"/>
      <w:numFmt w:val="decimal"/>
      <w:lvlText w:val="(%1)"/>
      <w:lvlJc w:val="left"/>
      <w:pPr>
        <w:tabs>
          <w:tab w:val="left" w:pos="420"/>
        </w:tabs>
        <w:ind w:left="425" w:hanging="425"/>
      </w:pPr>
      <w:rPr>
        <w:rFonts w:hint="default"/>
        <w:b/>
      </w:rPr>
    </w:lvl>
  </w:abstractNum>
  <w:abstractNum w:abstractNumId="43" w15:restartNumberingAfterBreak="0">
    <w:nsid w:val="58234BDA"/>
    <w:multiLevelType w:val="multilevel"/>
    <w:tmpl w:val="58234BDA"/>
    <w:lvl w:ilvl="0">
      <w:start w:val="1"/>
      <w:numFmt w:val="bullet"/>
      <w:lvlText w:val="-"/>
      <w:lvlJc w:val="left"/>
      <w:pPr>
        <w:ind w:left="840" w:hanging="420"/>
      </w:pPr>
      <w:rPr>
        <w:rFonts w:ascii="宋体" w:eastAsia="宋体" w:hAnsi="宋体" w:cs="宋体" w:hint="eastAsia"/>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44" w15:restartNumberingAfterBreak="0">
    <w:nsid w:val="58234BE5"/>
    <w:multiLevelType w:val="multilevel"/>
    <w:tmpl w:val="58234BE5"/>
    <w:lvl w:ilvl="0">
      <w:start w:val="1"/>
      <w:numFmt w:val="decimal"/>
      <w:lvlText w:val="(%1)"/>
      <w:lvlJc w:val="left"/>
      <w:pPr>
        <w:ind w:left="360" w:hanging="360"/>
      </w:pPr>
      <w:rPr>
        <w:rFonts w:cs="Times New Roman"/>
        <w:b/>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45" w15:restartNumberingAfterBreak="0">
    <w:nsid w:val="58234C02"/>
    <w:multiLevelType w:val="multilevel"/>
    <w:tmpl w:val="58234C02"/>
    <w:lvl w:ilvl="0">
      <w:start w:val="1"/>
      <w:numFmt w:val="bullet"/>
      <w:lvlText w:val="-"/>
      <w:lvlJc w:val="left"/>
      <w:pPr>
        <w:ind w:left="780" w:hanging="360"/>
      </w:pPr>
      <w:rPr>
        <w:rFonts w:ascii="宋体" w:eastAsia="宋体" w:hAnsi="宋体" w:cs="宋体" w:hint="eastAsia"/>
        <w:b w:val="0"/>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46" w15:restartNumberingAfterBreak="0">
    <w:nsid w:val="58234C90"/>
    <w:multiLevelType w:val="multilevel"/>
    <w:tmpl w:val="58234C90"/>
    <w:lvl w:ilvl="0">
      <w:start w:val="1"/>
      <w:numFmt w:val="bullet"/>
      <w:lvlText w:val="-"/>
      <w:lvlJc w:val="left"/>
      <w:pPr>
        <w:ind w:left="840" w:hanging="420"/>
      </w:pPr>
      <w:rPr>
        <w:rFonts w:ascii="宋体" w:eastAsia="宋体" w:hAnsi="宋体" w:cs="宋体" w:hint="eastAsia"/>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47" w15:restartNumberingAfterBreak="0">
    <w:nsid w:val="58234CA6"/>
    <w:multiLevelType w:val="multilevel"/>
    <w:tmpl w:val="58234CA6"/>
    <w:lvl w:ilvl="0">
      <w:start w:val="1"/>
      <w:numFmt w:val="bullet"/>
      <w:lvlText w:val="-"/>
      <w:lvlJc w:val="left"/>
      <w:pPr>
        <w:ind w:left="900" w:hanging="420"/>
      </w:pPr>
      <w:rPr>
        <w:rFonts w:ascii="Vrinda" w:eastAsia="Vrinda" w:hAnsi="Vrinda" w:cs="Vrinda"/>
      </w:rPr>
    </w:lvl>
    <w:lvl w:ilvl="1">
      <w:start w:val="1"/>
      <w:numFmt w:val="bullet"/>
      <w:lvlText w:val=""/>
      <w:lvlJc w:val="left"/>
      <w:pPr>
        <w:ind w:left="1320" w:hanging="420"/>
      </w:pPr>
      <w:rPr>
        <w:rFonts w:ascii="Wingdings" w:hAnsi="Wingdings" w:cs="Wingdings" w:hint="default"/>
      </w:rPr>
    </w:lvl>
    <w:lvl w:ilvl="2">
      <w:start w:val="1"/>
      <w:numFmt w:val="bullet"/>
      <w:lvlText w:val=""/>
      <w:lvlJc w:val="left"/>
      <w:pPr>
        <w:ind w:left="1740" w:hanging="420"/>
      </w:pPr>
      <w:rPr>
        <w:rFonts w:ascii="Wingdings" w:hAnsi="Wingdings" w:cs="Wingdings" w:hint="default"/>
      </w:rPr>
    </w:lvl>
    <w:lvl w:ilvl="3">
      <w:start w:val="1"/>
      <w:numFmt w:val="bullet"/>
      <w:lvlText w:val=""/>
      <w:lvlJc w:val="left"/>
      <w:pPr>
        <w:ind w:left="2160" w:hanging="420"/>
      </w:pPr>
      <w:rPr>
        <w:rFonts w:ascii="Wingdings" w:hAnsi="Wingdings" w:cs="Wingdings" w:hint="default"/>
      </w:rPr>
    </w:lvl>
    <w:lvl w:ilvl="4">
      <w:start w:val="1"/>
      <w:numFmt w:val="bullet"/>
      <w:lvlText w:val=""/>
      <w:lvlJc w:val="left"/>
      <w:pPr>
        <w:ind w:left="2580" w:hanging="420"/>
      </w:pPr>
      <w:rPr>
        <w:rFonts w:ascii="Wingdings" w:hAnsi="Wingdings" w:cs="Wingdings" w:hint="default"/>
      </w:rPr>
    </w:lvl>
    <w:lvl w:ilvl="5">
      <w:start w:val="1"/>
      <w:numFmt w:val="bullet"/>
      <w:lvlText w:val=""/>
      <w:lvlJc w:val="left"/>
      <w:pPr>
        <w:ind w:left="3000" w:hanging="420"/>
      </w:pPr>
      <w:rPr>
        <w:rFonts w:ascii="Wingdings" w:hAnsi="Wingdings" w:cs="Wingdings" w:hint="default"/>
      </w:rPr>
    </w:lvl>
    <w:lvl w:ilvl="6">
      <w:start w:val="1"/>
      <w:numFmt w:val="bullet"/>
      <w:lvlText w:val=""/>
      <w:lvlJc w:val="left"/>
      <w:pPr>
        <w:ind w:left="3420" w:hanging="420"/>
      </w:pPr>
      <w:rPr>
        <w:rFonts w:ascii="Wingdings" w:hAnsi="Wingdings" w:cs="Wingdings" w:hint="default"/>
      </w:rPr>
    </w:lvl>
    <w:lvl w:ilvl="7">
      <w:start w:val="1"/>
      <w:numFmt w:val="bullet"/>
      <w:lvlText w:val=""/>
      <w:lvlJc w:val="left"/>
      <w:pPr>
        <w:ind w:left="3840" w:hanging="420"/>
      </w:pPr>
      <w:rPr>
        <w:rFonts w:ascii="Wingdings" w:hAnsi="Wingdings" w:cs="Wingdings" w:hint="default"/>
      </w:rPr>
    </w:lvl>
    <w:lvl w:ilvl="8">
      <w:start w:val="1"/>
      <w:numFmt w:val="bullet"/>
      <w:lvlText w:val=""/>
      <w:lvlJc w:val="left"/>
      <w:pPr>
        <w:ind w:left="4260" w:hanging="420"/>
      </w:pPr>
      <w:rPr>
        <w:rFonts w:ascii="Wingdings" w:hAnsi="Wingdings" w:cs="Wingdings" w:hint="default"/>
      </w:rPr>
    </w:lvl>
  </w:abstractNum>
  <w:abstractNum w:abstractNumId="48" w15:restartNumberingAfterBreak="0">
    <w:nsid w:val="58234EEF"/>
    <w:multiLevelType w:val="multilevel"/>
    <w:tmpl w:val="58234EEF"/>
    <w:lvl w:ilvl="0">
      <w:start w:val="1"/>
      <w:numFmt w:val="decimal"/>
      <w:lvlText w:val="%1)"/>
      <w:lvlJc w:val="left"/>
      <w:pPr>
        <w:ind w:left="425" w:hanging="425"/>
      </w:pPr>
      <w:rPr>
        <w:rFonts w:cs="Times New Roman"/>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9" w15:restartNumberingAfterBreak="0">
    <w:nsid w:val="58235096"/>
    <w:multiLevelType w:val="multilevel"/>
    <w:tmpl w:val="58235096"/>
    <w:lvl w:ilvl="0">
      <w:start w:val="1"/>
      <w:numFmt w:val="decimal"/>
      <w:lvlText w:val="(%1)"/>
      <w:lvlJc w:val="left"/>
      <w:pPr>
        <w:ind w:left="420" w:hanging="420"/>
      </w:pPr>
      <w:rPr>
        <w:rFonts w:cs="Times New Roman"/>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50" w15:restartNumberingAfterBreak="0">
    <w:nsid w:val="582350EC"/>
    <w:multiLevelType w:val="multilevel"/>
    <w:tmpl w:val="A886A180"/>
    <w:lvl w:ilvl="0">
      <w:start w:val="1"/>
      <w:numFmt w:val="decimal"/>
      <w:lvlText w:val="%1)"/>
      <w:lvlJc w:val="left"/>
      <w:pPr>
        <w:ind w:left="1691" w:hanging="425"/>
      </w:pPr>
      <w:rPr>
        <w:rFonts w:cs="Times New Roman"/>
        <w:b/>
      </w:rPr>
    </w:lvl>
    <w:lvl w:ilvl="1">
      <w:start w:val="1"/>
      <w:numFmt w:val="lowerLetter"/>
      <w:lvlText w:val="%2)"/>
      <w:lvlJc w:val="left"/>
      <w:pPr>
        <w:tabs>
          <w:tab w:val="left" w:pos="2106"/>
        </w:tabs>
        <w:ind w:left="2106" w:hanging="420"/>
      </w:pPr>
      <w:rPr>
        <w:rFonts w:cs="Times New Roman"/>
      </w:rPr>
    </w:lvl>
    <w:lvl w:ilvl="2">
      <w:start w:val="1"/>
      <w:numFmt w:val="lowerRoman"/>
      <w:lvlText w:val="%3."/>
      <w:lvlJc w:val="left"/>
      <w:pPr>
        <w:tabs>
          <w:tab w:val="left" w:pos="2526"/>
        </w:tabs>
        <w:ind w:left="2526" w:hanging="420"/>
      </w:pPr>
      <w:rPr>
        <w:rFonts w:cs="Times New Roman"/>
      </w:rPr>
    </w:lvl>
    <w:lvl w:ilvl="3">
      <w:start w:val="1"/>
      <w:numFmt w:val="decimal"/>
      <w:lvlText w:val="%4."/>
      <w:lvlJc w:val="left"/>
      <w:pPr>
        <w:tabs>
          <w:tab w:val="left" w:pos="2946"/>
        </w:tabs>
        <w:ind w:left="2946" w:hanging="420"/>
      </w:pPr>
      <w:rPr>
        <w:rFonts w:cs="Times New Roman"/>
      </w:rPr>
    </w:lvl>
    <w:lvl w:ilvl="4">
      <w:start w:val="1"/>
      <w:numFmt w:val="lowerLetter"/>
      <w:lvlText w:val="%5)"/>
      <w:lvlJc w:val="left"/>
      <w:pPr>
        <w:tabs>
          <w:tab w:val="left" w:pos="3366"/>
        </w:tabs>
        <w:ind w:left="3366" w:hanging="420"/>
      </w:pPr>
      <w:rPr>
        <w:rFonts w:cs="Times New Roman"/>
      </w:rPr>
    </w:lvl>
    <w:lvl w:ilvl="5">
      <w:start w:val="1"/>
      <w:numFmt w:val="lowerRoman"/>
      <w:lvlText w:val="%6."/>
      <w:lvlJc w:val="left"/>
      <w:pPr>
        <w:tabs>
          <w:tab w:val="left" w:pos="3786"/>
        </w:tabs>
        <w:ind w:left="3786" w:hanging="420"/>
      </w:pPr>
      <w:rPr>
        <w:rFonts w:cs="Times New Roman"/>
      </w:rPr>
    </w:lvl>
    <w:lvl w:ilvl="6">
      <w:start w:val="1"/>
      <w:numFmt w:val="decimal"/>
      <w:lvlText w:val="%7."/>
      <w:lvlJc w:val="left"/>
      <w:pPr>
        <w:tabs>
          <w:tab w:val="left" w:pos="4206"/>
        </w:tabs>
        <w:ind w:left="4206" w:hanging="420"/>
      </w:pPr>
      <w:rPr>
        <w:rFonts w:cs="Times New Roman"/>
      </w:rPr>
    </w:lvl>
    <w:lvl w:ilvl="7">
      <w:start w:val="1"/>
      <w:numFmt w:val="lowerLetter"/>
      <w:lvlText w:val="%8)"/>
      <w:lvlJc w:val="left"/>
      <w:pPr>
        <w:tabs>
          <w:tab w:val="left" w:pos="4626"/>
        </w:tabs>
        <w:ind w:left="4626" w:hanging="420"/>
      </w:pPr>
      <w:rPr>
        <w:rFonts w:cs="Times New Roman"/>
      </w:rPr>
    </w:lvl>
    <w:lvl w:ilvl="8">
      <w:start w:val="1"/>
      <w:numFmt w:val="lowerRoman"/>
      <w:lvlText w:val="%9."/>
      <w:lvlJc w:val="left"/>
      <w:pPr>
        <w:tabs>
          <w:tab w:val="left" w:pos="5046"/>
        </w:tabs>
        <w:ind w:left="5046" w:hanging="420"/>
      </w:pPr>
      <w:rPr>
        <w:rFonts w:cs="Times New Roman"/>
      </w:rPr>
    </w:lvl>
  </w:abstractNum>
  <w:abstractNum w:abstractNumId="51" w15:restartNumberingAfterBreak="0">
    <w:nsid w:val="58235180"/>
    <w:multiLevelType w:val="multilevel"/>
    <w:tmpl w:val="443E6FD6"/>
    <w:lvl w:ilvl="0">
      <w:start w:val="1"/>
      <w:numFmt w:val="decimal"/>
      <w:lvlText w:val="(%1)"/>
      <w:lvlJc w:val="left"/>
      <w:pPr>
        <w:ind w:left="900" w:hanging="420"/>
      </w:pPr>
      <w:rPr>
        <w:rFonts w:ascii="Times New Roman" w:hAnsi="Times New Roman" w:cs="Times New Roman" w:hint="default"/>
      </w:rPr>
    </w:lvl>
    <w:lvl w:ilvl="1">
      <w:start w:val="1"/>
      <w:numFmt w:val="lowerLetter"/>
      <w:lvlText w:val="%2)"/>
      <w:lvlJc w:val="left"/>
      <w:pPr>
        <w:ind w:left="1320" w:hanging="420"/>
      </w:pPr>
      <w:rPr>
        <w:rFonts w:cs="Times New Roman"/>
      </w:rPr>
    </w:lvl>
    <w:lvl w:ilvl="2">
      <w:start w:val="1"/>
      <w:numFmt w:val="lowerRoman"/>
      <w:lvlText w:val="%3."/>
      <w:lvlJc w:val="right"/>
      <w:pPr>
        <w:ind w:left="1740" w:hanging="420"/>
      </w:pPr>
      <w:rPr>
        <w:rFonts w:cs="Times New Roman"/>
      </w:rPr>
    </w:lvl>
    <w:lvl w:ilvl="3">
      <w:start w:val="1"/>
      <w:numFmt w:val="decimal"/>
      <w:lvlText w:val="%4."/>
      <w:lvlJc w:val="left"/>
      <w:pPr>
        <w:ind w:left="2160" w:hanging="420"/>
      </w:pPr>
      <w:rPr>
        <w:rFonts w:cs="Times New Roman"/>
      </w:rPr>
    </w:lvl>
    <w:lvl w:ilvl="4">
      <w:start w:val="1"/>
      <w:numFmt w:val="lowerLetter"/>
      <w:lvlText w:val="%5)"/>
      <w:lvlJc w:val="left"/>
      <w:pPr>
        <w:ind w:left="2580" w:hanging="420"/>
      </w:pPr>
      <w:rPr>
        <w:rFonts w:cs="Times New Roman"/>
      </w:rPr>
    </w:lvl>
    <w:lvl w:ilvl="5">
      <w:start w:val="1"/>
      <w:numFmt w:val="lowerRoman"/>
      <w:lvlText w:val="%6."/>
      <w:lvlJc w:val="right"/>
      <w:pPr>
        <w:ind w:left="3000" w:hanging="420"/>
      </w:pPr>
      <w:rPr>
        <w:rFonts w:cs="Times New Roman"/>
      </w:rPr>
    </w:lvl>
    <w:lvl w:ilvl="6">
      <w:start w:val="1"/>
      <w:numFmt w:val="decimal"/>
      <w:lvlText w:val="%7."/>
      <w:lvlJc w:val="left"/>
      <w:pPr>
        <w:ind w:left="3420" w:hanging="420"/>
      </w:pPr>
      <w:rPr>
        <w:rFonts w:cs="Times New Roman"/>
      </w:rPr>
    </w:lvl>
    <w:lvl w:ilvl="7">
      <w:start w:val="1"/>
      <w:numFmt w:val="lowerLetter"/>
      <w:lvlText w:val="%8)"/>
      <w:lvlJc w:val="left"/>
      <w:pPr>
        <w:ind w:left="3840" w:hanging="420"/>
      </w:pPr>
      <w:rPr>
        <w:rFonts w:cs="Times New Roman"/>
      </w:rPr>
    </w:lvl>
    <w:lvl w:ilvl="8">
      <w:start w:val="1"/>
      <w:numFmt w:val="lowerRoman"/>
      <w:lvlText w:val="%9."/>
      <w:lvlJc w:val="right"/>
      <w:pPr>
        <w:ind w:left="4260" w:hanging="420"/>
      </w:pPr>
      <w:rPr>
        <w:rFonts w:cs="Times New Roman"/>
      </w:rPr>
    </w:lvl>
  </w:abstractNum>
  <w:abstractNum w:abstractNumId="52" w15:restartNumberingAfterBreak="0">
    <w:nsid w:val="582351A3"/>
    <w:multiLevelType w:val="multilevel"/>
    <w:tmpl w:val="582351A3"/>
    <w:lvl w:ilvl="0">
      <w:start w:val="1"/>
      <w:numFmt w:val="decimal"/>
      <w:lvlText w:val="(%1)"/>
      <w:lvlJc w:val="left"/>
      <w:pPr>
        <w:ind w:left="480" w:hanging="480"/>
      </w:pPr>
      <w:rPr>
        <w:rFonts w:cs="Times New Roman"/>
        <w:b/>
      </w:rPr>
    </w:lvl>
    <w:lvl w:ilvl="1">
      <w:start w:val="1"/>
      <w:numFmt w:val="lowerLetter"/>
      <w:lvlText w:val="%2)"/>
      <w:lvlJc w:val="left"/>
      <w:pPr>
        <w:ind w:left="960" w:hanging="480"/>
      </w:pPr>
      <w:rPr>
        <w:rFonts w:cs="Times New Roman"/>
      </w:rPr>
    </w:lvl>
    <w:lvl w:ilvl="2">
      <w:start w:val="1"/>
      <w:numFmt w:val="lowerRoman"/>
      <w:lvlText w:val="%3."/>
      <w:lvlJc w:val="right"/>
      <w:pPr>
        <w:ind w:left="1440" w:hanging="480"/>
      </w:pPr>
      <w:rPr>
        <w:rFonts w:cs="Times New Roman"/>
      </w:rPr>
    </w:lvl>
    <w:lvl w:ilvl="3">
      <w:start w:val="1"/>
      <w:numFmt w:val="decimal"/>
      <w:lvlText w:val="%4."/>
      <w:lvlJc w:val="left"/>
      <w:pPr>
        <w:ind w:left="1920" w:hanging="480"/>
      </w:pPr>
      <w:rPr>
        <w:rFonts w:cs="Times New Roman"/>
      </w:rPr>
    </w:lvl>
    <w:lvl w:ilvl="4">
      <w:start w:val="1"/>
      <w:numFmt w:val="lowerLetter"/>
      <w:lvlText w:val="%5)"/>
      <w:lvlJc w:val="left"/>
      <w:pPr>
        <w:ind w:left="2400" w:hanging="480"/>
      </w:pPr>
      <w:rPr>
        <w:rFonts w:cs="Times New Roman"/>
      </w:rPr>
    </w:lvl>
    <w:lvl w:ilvl="5">
      <w:start w:val="1"/>
      <w:numFmt w:val="lowerRoman"/>
      <w:lvlText w:val="%6."/>
      <w:lvlJc w:val="right"/>
      <w:pPr>
        <w:ind w:left="2880" w:hanging="480"/>
      </w:pPr>
      <w:rPr>
        <w:rFonts w:cs="Times New Roman"/>
      </w:rPr>
    </w:lvl>
    <w:lvl w:ilvl="6">
      <w:start w:val="1"/>
      <w:numFmt w:val="decimal"/>
      <w:lvlText w:val="%7."/>
      <w:lvlJc w:val="left"/>
      <w:pPr>
        <w:ind w:left="3360" w:hanging="480"/>
      </w:pPr>
      <w:rPr>
        <w:rFonts w:cs="Times New Roman"/>
      </w:rPr>
    </w:lvl>
    <w:lvl w:ilvl="7">
      <w:start w:val="1"/>
      <w:numFmt w:val="lowerLetter"/>
      <w:lvlText w:val="%8)"/>
      <w:lvlJc w:val="left"/>
      <w:pPr>
        <w:ind w:left="3840" w:hanging="480"/>
      </w:pPr>
      <w:rPr>
        <w:rFonts w:cs="Times New Roman"/>
      </w:rPr>
    </w:lvl>
    <w:lvl w:ilvl="8">
      <w:start w:val="1"/>
      <w:numFmt w:val="lowerRoman"/>
      <w:lvlText w:val="%9."/>
      <w:lvlJc w:val="right"/>
      <w:pPr>
        <w:ind w:left="4320" w:hanging="480"/>
      </w:pPr>
      <w:rPr>
        <w:rFonts w:cs="Times New Roman"/>
      </w:rPr>
    </w:lvl>
  </w:abstractNum>
  <w:abstractNum w:abstractNumId="53" w15:restartNumberingAfterBreak="0">
    <w:nsid w:val="5823531A"/>
    <w:multiLevelType w:val="multilevel"/>
    <w:tmpl w:val="439C14EA"/>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54" w15:restartNumberingAfterBreak="0">
    <w:nsid w:val="58235425"/>
    <w:multiLevelType w:val="multilevel"/>
    <w:tmpl w:val="58235425"/>
    <w:lvl w:ilvl="0">
      <w:start w:val="1"/>
      <w:numFmt w:val="decimal"/>
      <w:lvlText w:val="(%1)"/>
      <w:lvlJc w:val="left"/>
      <w:pPr>
        <w:ind w:left="420" w:hanging="420"/>
      </w:pPr>
      <w:rPr>
        <w:rFonts w:cs="Times New Roman"/>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55" w15:restartNumberingAfterBreak="0">
    <w:nsid w:val="58235451"/>
    <w:multiLevelType w:val="multilevel"/>
    <w:tmpl w:val="76225E88"/>
    <w:lvl w:ilvl="0">
      <w:start w:val="1"/>
      <w:numFmt w:val="decimal"/>
      <w:lvlText w:val="%1)"/>
      <w:lvlJc w:val="left"/>
      <w:pPr>
        <w:ind w:left="840" w:hanging="420"/>
      </w:pPr>
      <w:rPr>
        <w:rFonts w:ascii="Times New Roman" w:hAnsi="Times New Roman"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56" w15:restartNumberingAfterBreak="0">
    <w:nsid w:val="5823550B"/>
    <w:multiLevelType w:val="multilevel"/>
    <w:tmpl w:val="4BA8CC4E"/>
    <w:lvl w:ilvl="0">
      <w:start w:val="1"/>
      <w:numFmt w:val="decimal"/>
      <w:lvlText w:val="%1)"/>
      <w:lvlJc w:val="left"/>
      <w:pPr>
        <w:ind w:left="840" w:hanging="420"/>
      </w:pPr>
      <w:rPr>
        <w:rFonts w:ascii="Times New Roman" w:hAnsi="Times New Roman"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57" w15:restartNumberingAfterBreak="0">
    <w:nsid w:val="58235575"/>
    <w:multiLevelType w:val="multilevel"/>
    <w:tmpl w:val="58235575"/>
    <w:lvl w:ilvl="0">
      <w:start w:val="1"/>
      <w:numFmt w:val="decimal"/>
      <w:lvlText w:val="(%1)"/>
      <w:lvlJc w:val="left"/>
      <w:pPr>
        <w:ind w:left="420" w:hanging="420"/>
      </w:pPr>
      <w:rPr>
        <w:rFonts w:cs="Times New Roman"/>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58" w15:restartNumberingAfterBreak="0">
    <w:nsid w:val="58235580"/>
    <w:multiLevelType w:val="multilevel"/>
    <w:tmpl w:val="8A30CB90"/>
    <w:lvl w:ilvl="0">
      <w:start w:val="1"/>
      <w:numFmt w:val="decimal"/>
      <w:lvlText w:val="%1)"/>
      <w:lvlJc w:val="left"/>
      <w:pPr>
        <w:ind w:left="840" w:hanging="420"/>
      </w:pPr>
      <w:rPr>
        <w:rFonts w:ascii="Times New Roman" w:hAnsi="Times New Roman"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59" w15:restartNumberingAfterBreak="0">
    <w:nsid w:val="58235634"/>
    <w:multiLevelType w:val="multilevel"/>
    <w:tmpl w:val="BCE08D48"/>
    <w:lvl w:ilvl="0">
      <w:start w:val="1"/>
      <w:numFmt w:val="decimal"/>
      <w:lvlText w:val="(%1)"/>
      <w:lvlJc w:val="left"/>
      <w:pPr>
        <w:ind w:left="892" w:hanging="420"/>
      </w:pPr>
      <w:rPr>
        <w:rFonts w:ascii="Times New Roman" w:hAnsi="Times New Roman" w:cs="Times New Roman" w:hint="default"/>
      </w:rPr>
    </w:lvl>
    <w:lvl w:ilvl="1">
      <w:start w:val="1"/>
      <w:numFmt w:val="lowerLetter"/>
      <w:lvlText w:val="%2)"/>
      <w:lvlJc w:val="left"/>
      <w:pPr>
        <w:ind w:left="1312" w:hanging="420"/>
      </w:pPr>
      <w:rPr>
        <w:rFonts w:cs="Times New Roman"/>
      </w:rPr>
    </w:lvl>
    <w:lvl w:ilvl="2">
      <w:start w:val="1"/>
      <w:numFmt w:val="lowerRoman"/>
      <w:lvlText w:val="%3."/>
      <w:lvlJc w:val="right"/>
      <w:pPr>
        <w:ind w:left="1732" w:hanging="420"/>
      </w:pPr>
      <w:rPr>
        <w:rFonts w:cs="Times New Roman"/>
      </w:rPr>
    </w:lvl>
    <w:lvl w:ilvl="3">
      <w:start w:val="1"/>
      <w:numFmt w:val="decimal"/>
      <w:lvlText w:val="%4."/>
      <w:lvlJc w:val="left"/>
      <w:pPr>
        <w:ind w:left="2152" w:hanging="420"/>
      </w:pPr>
      <w:rPr>
        <w:rFonts w:cs="Times New Roman"/>
      </w:rPr>
    </w:lvl>
    <w:lvl w:ilvl="4">
      <w:start w:val="1"/>
      <w:numFmt w:val="lowerLetter"/>
      <w:lvlText w:val="%5)"/>
      <w:lvlJc w:val="left"/>
      <w:pPr>
        <w:ind w:left="2572" w:hanging="420"/>
      </w:pPr>
      <w:rPr>
        <w:rFonts w:cs="Times New Roman"/>
      </w:rPr>
    </w:lvl>
    <w:lvl w:ilvl="5">
      <w:start w:val="1"/>
      <w:numFmt w:val="lowerRoman"/>
      <w:lvlText w:val="%6."/>
      <w:lvlJc w:val="right"/>
      <w:pPr>
        <w:ind w:left="2992" w:hanging="420"/>
      </w:pPr>
      <w:rPr>
        <w:rFonts w:cs="Times New Roman"/>
      </w:rPr>
    </w:lvl>
    <w:lvl w:ilvl="6">
      <w:start w:val="1"/>
      <w:numFmt w:val="decimal"/>
      <w:lvlText w:val="%7."/>
      <w:lvlJc w:val="left"/>
      <w:pPr>
        <w:ind w:left="3412" w:hanging="420"/>
      </w:pPr>
      <w:rPr>
        <w:rFonts w:cs="Times New Roman"/>
      </w:rPr>
    </w:lvl>
    <w:lvl w:ilvl="7">
      <w:start w:val="1"/>
      <w:numFmt w:val="lowerLetter"/>
      <w:lvlText w:val="%8)"/>
      <w:lvlJc w:val="left"/>
      <w:pPr>
        <w:ind w:left="3832" w:hanging="420"/>
      </w:pPr>
      <w:rPr>
        <w:rFonts w:cs="Times New Roman"/>
      </w:rPr>
    </w:lvl>
    <w:lvl w:ilvl="8">
      <w:start w:val="1"/>
      <w:numFmt w:val="lowerRoman"/>
      <w:lvlText w:val="%9."/>
      <w:lvlJc w:val="right"/>
      <w:pPr>
        <w:ind w:left="4252" w:hanging="420"/>
      </w:pPr>
      <w:rPr>
        <w:rFonts w:cs="Times New Roman"/>
      </w:rPr>
    </w:lvl>
  </w:abstractNum>
  <w:abstractNum w:abstractNumId="60" w15:restartNumberingAfterBreak="0">
    <w:nsid w:val="5823563F"/>
    <w:multiLevelType w:val="multilevel"/>
    <w:tmpl w:val="570CBAC6"/>
    <w:lvl w:ilvl="0">
      <w:start w:val="1"/>
      <w:numFmt w:val="decimal"/>
      <w:lvlText w:val="(%1)"/>
      <w:lvlJc w:val="left"/>
      <w:pPr>
        <w:ind w:left="840" w:hanging="420"/>
      </w:pPr>
      <w:rPr>
        <w:rFonts w:ascii="Times New Roman" w:hAnsi="Times New Roman"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61" w15:restartNumberingAfterBreak="0">
    <w:nsid w:val="584106BB"/>
    <w:multiLevelType w:val="hybridMultilevel"/>
    <w:tmpl w:val="C93210A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62" w15:restartNumberingAfterBreak="0">
    <w:nsid w:val="5856937A"/>
    <w:multiLevelType w:val="multilevel"/>
    <w:tmpl w:val="5856937A"/>
    <w:lvl w:ilvl="0">
      <w:start w:val="1"/>
      <w:numFmt w:val="decimal"/>
      <w:lvlText w:val="[%1] "/>
      <w:lvlJc w:val="left"/>
      <w:pPr>
        <w:tabs>
          <w:tab w:val="left" w:pos="567"/>
        </w:tabs>
        <w:ind w:left="567" w:hanging="567"/>
      </w:pPr>
      <w:rPr>
        <w:rFonts w:ascii="Times New Roman" w:hAnsi="Times New Roman" w:cs="Times New Roman" w:hint="default"/>
      </w:rPr>
    </w:lvl>
    <w:lvl w:ilvl="1">
      <w:start w:val="1"/>
      <w:numFmt w:val="decimal"/>
      <w:suff w:val="space"/>
      <w:lvlText w:val="%1.%2."/>
      <w:lvlJc w:val="left"/>
      <w:pPr>
        <w:ind w:left="567" w:hanging="567"/>
      </w:pPr>
      <w:rPr>
        <w:rFonts w:cs="Times New Roman"/>
      </w:rPr>
    </w:lvl>
    <w:lvl w:ilvl="2">
      <w:start w:val="1"/>
      <w:numFmt w:val="decimal"/>
      <w:lvlText w:val="%1.%2.%3."/>
      <w:lvlJc w:val="left"/>
      <w:pPr>
        <w:tabs>
          <w:tab w:val="left" w:pos="709"/>
        </w:tabs>
        <w:ind w:left="709" w:hanging="709"/>
      </w:pPr>
      <w:rPr>
        <w:rFonts w:cs="Times New Roman"/>
      </w:rPr>
    </w:lvl>
    <w:lvl w:ilvl="3">
      <w:start w:val="1"/>
      <w:numFmt w:val="decimal"/>
      <w:lvlText w:val="%1.%2.%3.%4."/>
      <w:lvlJc w:val="left"/>
      <w:pPr>
        <w:tabs>
          <w:tab w:val="left" w:pos="851"/>
        </w:tabs>
        <w:ind w:left="851" w:hanging="851"/>
      </w:pPr>
      <w:rPr>
        <w:rFonts w:cs="Times New Roman"/>
      </w:rPr>
    </w:lvl>
    <w:lvl w:ilvl="4">
      <w:start w:val="1"/>
      <w:numFmt w:val="decimal"/>
      <w:lvlText w:val="%1.%2.%3.%4.%5."/>
      <w:lvlJc w:val="left"/>
      <w:pPr>
        <w:tabs>
          <w:tab w:val="left" w:pos="992"/>
        </w:tabs>
        <w:ind w:left="992" w:hanging="992"/>
      </w:pPr>
      <w:rPr>
        <w:rFonts w:cs="Times New Roman"/>
      </w:rPr>
    </w:lvl>
    <w:lvl w:ilvl="5">
      <w:start w:val="1"/>
      <w:numFmt w:val="decimal"/>
      <w:lvlText w:val="%1.%2.%3.%4.%5.%6."/>
      <w:lvlJc w:val="left"/>
      <w:pPr>
        <w:tabs>
          <w:tab w:val="left" w:pos="1135"/>
        </w:tabs>
        <w:ind w:left="1135" w:hanging="1135"/>
      </w:pPr>
      <w:rPr>
        <w:rFonts w:cs="Times New Roman"/>
      </w:rPr>
    </w:lvl>
    <w:lvl w:ilvl="6">
      <w:start w:val="1"/>
      <w:numFmt w:val="decimal"/>
      <w:lvlText w:val="%1.%2.%3.%4.%5.%6.%7."/>
      <w:lvlJc w:val="left"/>
      <w:pPr>
        <w:tabs>
          <w:tab w:val="left" w:pos="1276"/>
        </w:tabs>
        <w:ind w:left="1276" w:hanging="1276"/>
      </w:pPr>
      <w:rPr>
        <w:rFonts w:cs="Times New Roman"/>
      </w:rPr>
    </w:lvl>
    <w:lvl w:ilvl="7">
      <w:start w:val="1"/>
      <w:numFmt w:val="decimal"/>
      <w:lvlText w:val="%1.%2.%3.%4.%5.%6.%7.%8."/>
      <w:lvlJc w:val="left"/>
      <w:pPr>
        <w:tabs>
          <w:tab w:val="left" w:pos="1418"/>
        </w:tabs>
        <w:ind w:left="1418" w:hanging="1418"/>
      </w:pPr>
      <w:rPr>
        <w:rFonts w:cs="Times New Roman"/>
      </w:rPr>
    </w:lvl>
    <w:lvl w:ilvl="8">
      <w:start w:val="1"/>
      <w:numFmt w:val="decimal"/>
      <w:lvlText w:val="%1.%2.%3.%4.%5.%6.%7.%8.%9."/>
      <w:lvlJc w:val="left"/>
      <w:pPr>
        <w:tabs>
          <w:tab w:val="left" w:pos="1559"/>
        </w:tabs>
        <w:ind w:left="1559" w:hanging="1559"/>
      </w:pPr>
      <w:rPr>
        <w:rFonts w:cs="Times New Roman"/>
      </w:rPr>
    </w:lvl>
  </w:abstractNum>
  <w:abstractNum w:abstractNumId="63" w15:restartNumberingAfterBreak="0">
    <w:nsid w:val="5DD0472A"/>
    <w:multiLevelType w:val="multilevel"/>
    <w:tmpl w:val="5DD0472A"/>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4" w15:restartNumberingAfterBreak="0">
    <w:nsid w:val="5E890A44"/>
    <w:multiLevelType w:val="multilevel"/>
    <w:tmpl w:val="5E890A44"/>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5" w15:restartNumberingAfterBreak="0">
    <w:nsid w:val="6BBB3237"/>
    <w:multiLevelType w:val="hybridMultilevel"/>
    <w:tmpl w:val="CA4A08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6" w15:restartNumberingAfterBreak="0">
    <w:nsid w:val="79B307F2"/>
    <w:multiLevelType w:val="multilevel"/>
    <w:tmpl w:val="79B307F2"/>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2"/>
  </w:num>
  <w:num w:numId="2">
    <w:abstractNumId w:val="3"/>
  </w:num>
  <w:num w:numId="3">
    <w:abstractNumId w:val="5"/>
  </w:num>
  <w:num w:numId="4">
    <w:abstractNumId w:val="8"/>
  </w:num>
  <w:num w:numId="5">
    <w:abstractNumId w:val="9"/>
  </w:num>
  <w:num w:numId="6">
    <w:abstractNumId w:val="6"/>
  </w:num>
  <w:num w:numId="7">
    <w:abstractNumId w:val="2"/>
  </w:num>
  <w:num w:numId="8">
    <w:abstractNumId w:val="7"/>
  </w:num>
  <w:num w:numId="9">
    <w:abstractNumId w:val="4"/>
  </w:num>
  <w:num w:numId="10">
    <w:abstractNumId w:val="1"/>
  </w:num>
  <w:num w:numId="11">
    <w:abstractNumId w:val="0"/>
  </w:num>
  <w:num w:numId="12">
    <w:abstractNumId w:val="16"/>
  </w:num>
  <w:num w:numId="13">
    <w:abstractNumId w:val="28"/>
  </w:num>
  <w:num w:numId="14">
    <w:abstractNumId w:val="14"/>
  </w:num>
  <w:num w:numId="15">
    <w:abstractNumId w:val="22"/>
  </w:num>
  <w:num w:numId="16">
    <w:abstractNumId w:val="34"/>
  </w:num>
  <w:num w:numId="17">
    <w:abstractNumId w:val="11"/>
  </w:num>
  <w:num w:numId="18">
    <w:abstractNumId w:val="66"/>
  </w:num>
  <w:num w:numId="19">
    <w:abstractNumId w:val="63"/>
  </w:num>
  <w:num w:numId="20">
    <w:abstractNumId w:val="19"/>
  </w:num>
  <w:num w:numId="21">
    <w:abstractNumId w:val="35"/>
  </w:num>
  <w:num w:numId="22">
    <w:abstractNumId w:val="39"/>
  </w:num>
  <w:num w:numId="23">
    <w:abstractNumId w:val="38"/>
  </w:num>
  <w:num w:numId="24">
    <w:abstractNumId w:val="37"/>
  </w:num>
  <w:num w:numId="25">
    <w:abstractNumId w:val="36"/>
  </w:num>
  <w:num w:numId="26">
    <w:abstractNumId w:val="42"/>
  </w:num>
  <w:num w:numId="27">
    <w:abstractNumId w:val="41"/>
  </w:num>
  <w:num w:numId="28">
    <w:abstractNumId w:val="40"/>
  </w:num>
  <w:num w:numId="29">
    <w:abstractNumId w:val="44"/>
  </w:num>
  <w:num w:numId="30">
    <w:abstractNumId w:val="43"/>
  </w:num>
  <w:num w:numId="31">
    <w:abstractNumId w:val="45"/>
  </w:num>
  <w:num w:numId="32">
    <w:abstractNumId w:val="47"/>
  </w:num>
  <w:num w:numId="33">
    <w:abstractNumId w:val="46"/>
  </w:num>
  <w:num w:numId="34">
    <w:abstractNumId w:val="64"/>
  </w:num>
  <w:num w:numId="35">
    <w:abstractNumId w:val="48"/>
  </w:num>
  <w:num w:numId="36">
    <w:abstractNumId w:val="49"/>
  </w:num>
  <w:num w:numId="37">
    <w:abstractNumId w:val="50"/>
  </w:num>
  <w:num w:numId="38">
    <w:abstractNumId w:val="51"/>
  </w:num>
  <w:num w:numId="39">
    <w:abstractNumId w:val="52"/>
  </w:num>
  <w:num w:numId="40">
    <w:abstractNumId w:val="53"/>
  </w:num>
  <w:num w:numId="41">
    <w:abstractNumId w:val="54"/>
  </w:num>
  <w:num w:numId="42">
    <w:abstractNumId w:val="55"/>
  </w:num>
  <w:num w:numId="43">
    <w:abstractNumId w:val="56"/>
  </w:num>
  <w:num w:numId="44">
    <w:abstractNumId w:val="57"/>
  </w:num>
  <w:num w:numId="45">
    <w:abstractNumId w:val="58"/>
  </w:num>
  <w:num w:numId="46">
    <w:abstractNumId w:val="59"/>
  </w:num>
  <w:num w:numId="47">
    <w:abstractNumId w:val="60"/>
  </w:num>
  <w:num w:numId="48">
    <w:abstractNumId w:val="18"/>
  </w:num>
  <w:num w:numId="49">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7"/>
  </w:num>
  <w:num w:numId="51">
    <w:abstractNumId w:val="20"/>
  </w:num>
  <w:num w:numId="52">
    <w:abstractNumId w:val="26"/>
  </w:num>
  <w:num w:numId="53">
    <w:abstractNumId w:val="21"/>
  </w:num>
  <w:num w:numId="54">
    <w:abstractNumId w:val="13"/>
  </w:num>
  <w:num w:numId="55">
    <w:abstractNumId w:val="29"/>
  </w:num>
  <w:num w:numId="56">
    <w:abstractNumId w:val="65"/>
  </w:num>
  <w:num w:numId="57">
    <w:abstractNumId w:val="61"/>
  </w:num>
  <w:num w:numId="58">
    <w:abstractNumId w:val="24"/>
  </w:num>
  <w:num w:numId="59">
    <w:abstractNumId w:val="33"/>
  </w:num>
  <w:num w:numId="60">
    <w:abstractNumId w:val="15"/>
  </w:num>
  <w:num w:numId="61">
    <w:abstractNumId w:val="30"/>
  </w:num>
  <w:num w:numId="62">
    <w:abstractNumId w:val="10"/>
  </w:num>
  <w:num w:numId="63">
    <w:abstractNumId w:val="32"/>
  </w:num>
  <w:num w:numId="64">
    <w:abstractNumId w:val="31"/>
  </w:num>
  <w:num w:numId="65">
    <w:abstractNumId w:val="25"/>
  </w:num>
  <w:num w:numId="66">
    <w:abstractNumId w:val="23"/>
  </w:num>
  <w:num w:numId="67">
    <w:abstractNumId w:val="12"/>
  </w:num>
  <w:num w:numId="68">
    <w:abstractNumId w:val="17"/>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hideSpellingErrors/>
  <w:attachedTemplate r:id="rId1"/>
  <w:defaultTabStop w:val="420"/>
  <w:evenAndOddHeaders/>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5393"/>
    <w:rsid w:val="00001020"/>
    <w:rsid w:val="00001DC7"/>
    <w:rsid w:val="000020FD"/>
    <w:rsid w:val="00002DC9"/>
    <w:rsid w:val="0000343C"/>
    <w:rsid w:val="00003562"/>
    <w:rsid w:val="000057D8"/>
    <w:rsid w:val="000060FA"/>
    <w:rsid w:val="0000638A"/>
    <w:rsid w:val="00006A93"/>
    <w:rsid w:val="000074FA"/>
    <w:rsid w:val="0001022D"/>
    <w:rsid w:val="00011451"/>
    <w:rsid w:val="00011FDB"/>
    <w:rsid w:val="00012A1E"/>
    <w:rsid w:val="00012CE3"/>
    <w:rsid w:val="00013F3C"/>
    <w:rsid w:val="00013F63"/>
    <w:rsid w:val="00014134"/>
    <w:rsid w:val="000141E1"/>
    <w:rsid w:val="000161C1"/>
    <w:rsid w:val="00021FFC"/>
    <w:rsid w:val="0002257D"/>
    <w:rsid w:val="00023E4D"/>
    <w:rsid w:val="00024747"/>
    <w:rsid w:val="000248E9"/>
    <w:rsid w:val="000255E5"/>
    <w:rsid w:val="00026E54"/>
    <w:rsid w:val="00030717"/>
    <w:rsid w:val="00031350"/>
    <w:rsid w:val="0003232E"/>
    <w:rsid w:val="00032511"/>
    <w:rsid w:val="00033340"/>
    <w:rsid w:val="0003615E"/>
    <w:rsid w:val="00036C35"/>
    <w:rsid w:val="00037827"/>
    <w:rsid w:val="00041622"/>
    <w:rsid w:val="0004193B"/>
    <w:rsid w:val="000419D2"/>
    <w:rsid w:val="000423E7"/>
    <w:rsid w:val="00042546"/>
    <w:rsid w:val="00043365"/>
    <w:rsid w:val="000449E8"/>
    <w:rsid w:val="00044B94"/>
    <w:rsid w:val="00046390"/>
    <w:rsid w:val="00046EEE"/>
    <w:rsid w:val="00050967"/>
    <w:rsid w:val="000517C9"/>
    <w:rsid w:val="0005180C"/>
    <w:rsid w:val="00054BB6"/>
    <w:rsid w:val="00054D70"/>
    <w:rsid w:val="00056CF5"/>
    <w:rsid w:val="00057437"/>
    <w:rsid w:val="00057E4A"/>
    <w:rsid w:val="00057EF0"/>
    <w:rsid w:val="0006005E"/>
    <w:rsid w:val="0006064A"/>
    <w:rsid w:val="000627AF"/>
    <w:rsid w:val="00064643"/>
    <w:rsid w:val="0006602D"/>
    <w:rsid w:val="00072EF8"/>
    <w:rsid w:val="00072FE9"/>
    <w:rsid w:val="00073549"/>
    <w:rsid w:val="00073ED7"/>
    <w:rsid w:val="000754BF"/>
    <w:rsid w:val="000778E0"/>
    <w:rsid w:val="00080908"/>
    <w:rsid w:val="00080B46"/>
    <w:rsid w:val="000817B1"/>
    <w:rsid w:val="00083E36"/>
    <w:rsid w:val="0008448F"/>
    <w:rsid w:val="000848D6"/>
    <w:rsid w:val="000854F2"/>
    <w:rsid w:val="00092F7D"/>
    <w:rsid w:val="00093BD9"/>
    <w:rsid w:val="000A0341"/>
    <w:rsid w:val="000A2A6E"/>
    <w:rsid w:val="000A6662"/>
    <w:rsid w:val="000A68F0"/>
    <w:rsid w:val="000B00F7"/>
    <w:rsid w:val="000B3474"/>
    <w:rsid w:val="000B4983"/>
    <w:rsid w:val="000B560C"/>
    <w:rsid w:val="000B616E"/>
    <w:rsid w:val="000B619B"/>
    <w:rsid w:val="000B6BD4"/>
    <w:rsid w:val="000C199C"/>
    <w:rsid w:val="000C22B7"/>
    <w:rsid w:val="000C3D05"/>
    <w:rsid w:val="000C43B3"/>
    <w:rsid w:val="000C52FD"/>
    <w:rsid w:val="000C5DBB"/>
    <w:rsid w:val="000C5EC7"/>
    <w:rsid w:val="000C684E"/>
    <w:rsid w:val="000C7447"/>
    <w:rsid w:val="000D04A6"/>
    <w:rsid w:val="000D1453"/>
    <w:rsid w:val="000D1E77"/>
    <w:rsid w:val="000D4A10"/>
    <w:rsid w:val="000D5BAB"/>
    <w:rsid w:val="000D6025"/>
    <w:rsid w:val="000D7AD9"/>
    <w:rsid w:val="000D7DE5"/>
    <w:rsid w:val="000D7F5D"/>
    <w:rsid w:val="000E138C"/>
    <w:rsid w:val="000E15F2"/>
    <w:rsid w:val="000E3E6E"/>
    <w:rsid w:val="000E4453"/>
    <w:rsid w:val="000E49BE"/>
    <w:rsid w:val="000E7BA8"/>
    <w:rsid w:val="000F22DD"/>
    <w:rsid w:val="000F2938"/>
    <w:rsid w:val="000F50E9"/>
    <w:rsid w:val="000F6011"/>
    <w:rsid w:val="000F613B"/>
    <w:rsid w:val="000F74F1"/>
    <w:rsid w:val="000F7F97"/>
    <w:rsid w:val="0010149E"/>
    <w:rsid w:val="00104F33"/>
    <w:rsid w:val="0011031C"/>
    <w:rsid w:val="001103C9"/>
    <w:rsid w:val="00114598"/>
    <w:rsid w:val="001149C6"/>
    <w:rsid w:val="0011570C"/>
    <w:rsid w:val="00115D44"/>
    <w:rsid w:val="00116541"/>
    <w:rsid w:val="00116FA6"/>
    <w:rsid w:val="00117237"/>
    <w:rsid w:val="00117818"/>
    <w:rsid w:val="00120480"/>
    <w:rsid w:val="001204C5"/>
    <w:rsid w:val="00122287"/>
    <w:rsid w:val="001227B9"/>
    <w:rsid w:val="00122EB3"/>
    <w:rsid w:val="0012378D"/>
    <w:rsid w:val="00123C97"/>
    <w:rsid w:val="00124106"/>
    <w:rsid w:val="001241C5"/>
    <w:rsid w:val="00124BF8"/>
    <w:rsid w:val="00124E6F"/>
    <w:rsid w:val="00124ECB"/>
    <w:rsid w:val="0012634A"/>
    <w:rsid w:val="001263AF"/>
    <w:rsid w:val="00127A34"/>
    <w:rsid w:val="00131914"/>
    <w:rsid w:val="00132717"/>
    <w:rsid w:val="00133507"/>
    <w:rsid w:val="00133AE1"/>
    <w:rsid w:val="00133E0F"/>
    <w:rsid w:val="00135137"/>
    <w:rsid w:val="001357AF"/>
    <w:rsid w:val="00136ABE"/>
    <w:rsid w:val="0013739E"/>
    <w:rsid w:val="001373D9"/>
    <w:rsid w:val="00137FDD"/>
    <w:rsid w:val="00141125"/>
    <w:rsid w:val="001433D5"/>
    <w:rsid w:val="0014344A"/>
    <w:rsid w:val="001444A2"/>
    <w:rsid w:val="00144902"/>
    <w:rsid w:val="00145D23"/>
    <w:rsid w:val="00150150"/>
    <w:rsid w:val="00150C12"/>
    <w:rsid w:val="001510E9"/>
    <w:rsid w:val="0015137A"/>
    <w:rsid w:val="001523E3"/>
    <w:rsid w:val="00153206"/>
    <w:rsid w:val="00154427"/>
    <w:rsid w:val="00155D52"/>
    <w:rsid w:val="001564DD"/>
    <w:rsid w:val="00156E9C"/>
    <w:rsid w:val="00157410"/>
    <w:rsid w:val="00160ECD"/>
    <w:rsid w:val="00162495"/>
    <w:rsid w:val="001629FD"/>
    <w:rsid w:val="001640FB"/>
    <w:rsid w:val="001641F2"/>
    <w:rsid w:val="00165AC7"/>
    <w:rsid w:val="00166490"/>
    <w:rsid w:val="001671E9"/>
    <w:rsid w:val="0016762B"/>
    <w:rsid w:val="00167FA1"/>
    <w:rsid w:val="00171C99"/>
    <w:rsid w:val="001721AB"/>
    <w:rsid w:val="001722C8"/>
    <w:rsid w:val="00172AB5"/>
    <w:rsid w:val="00172C12"/>
    <w:rsid w:val="00172DA8"/>
    <w:rsid w:val="00172E49"/>
    <w:rsid w:val="00173E0F"/>
    <w:rsid w:val="0017607C"/>
    <w:rsid w:val="0017699B"/>
    <w:rsid w:val="00177162"/>
    <w:rsid w:val="00180869"/>
    <w:rsid w:val="00180E30"/>
    <w:rsid w:val="00182E24"/>
    <w:rsid w:val="00182F8A"/>
    <w:rsid w:val="00182FB5"/>
    <w:rsid w:val="001837F6"/>
    <w:rsid w:val="00184B8F"/>
    <w:rsid w:val="001850F0"/>
    <w:rsid w:val="001858C0"/>
    <w:rsid w:val="00185F3B"/>
    <w:rsid w:val="00186DA7"/>
    <w:rsid w:val="00187444"/>
    <w:rsid w:val="00191AFC"/>
    <w:rsid w:val="00191C6E"/>
    <w:rsid w:val="00192127"/>
    <w:rsid w:val="001945B8"/>
    <w:rsid w:val="00194713"/>
    <w:rsid w:val="0019635A"/>
    <w:rsid w:val="001967A4"/>
    <w:rsid w:val="00196C6E"/>
    <w:rsid w:val="001971E2"/>
    <w:rsid w:val="001978E5"/>
    <w:rsid w:val="001A0EB6"/>
    <w:rsid w:val="001A1820"/>
    <w:rsid w:val="001A1E38"/>
    <w:rsid w:val="001A2978"/>
    <w:rsid w:val="001A3E33"/>
    <w:rsid w:val="001A45B1"/>
    <w:rsid w:val="001A4624"/>
    <w:rsid w:val="001A4B62"/>
    <w:rsid w:val="001A4DEC"/>
    <w:rsid w:val="001A5D33"/>
    <w:rsid w:val="001A60F9"/>
    <w:rsid w:val="001A632A"/>
    <w:rsid w:val="001B00A7"/>
    <w:rsid w:val="001B02B8"/>
    <w:rsid w:val="001B07AD"/>
    <w:rsid w:val="001B342D"/>
    <w:rsid w:val="001B3595"/>
    <w:rsid w:val="001B3E49"/>
    <w:rsid w:val="001B640F"/>
    <w:rsid w:val="001B7EDE"/>
    <w:rsid w:val="001C095C"/>
    <w:rsid w:val="001C10C6"/>
    <w:rsid w:val="001C1426"/>
    <w:rsid w:val="001C1753"/>
    <w:rsid w:val="001C261B"/>
    <w:rsid w:val="001C402F"/>
    <w:rsid w:val="001C462C"/>
    <w:rsid w:val="001C53C6"/>
    <w:rsid w:val="001D0CA2"/>
    <w:rsid w:val="001D1DDE"/>
    <w:rsid w:val="001D1EE2"/>
    <w:rsid w:val="001D25E6"/>
    <w:rsid w:val="001D39E0"/>
    <w:rsid w:val="001D3C21"/>
    <w:rsid w:val="001D41D2"/>
    <w:rsid w:val="001D4AE4"/>
    <w:rsid w:val="001D56EB"/>
    <w:rsid w:val="001D636B"/>
    <w:rsid w:val="001D6C08"/>
    <w:rsid w:val="001E02DB"/>
    <w:rsid w:val="001E059A"/>
    <w:rsid w:val="001E0759"/>
    <w:rsid w:val="001E1345"/>
    <w:rsid w:val="001E2723"/>
    <w:rsid w:val="001E2A65"/>
    <w:rsid w:val="001E5A54"/>
    <w:rsid w:val="001E5B71"/>
    <w:rsid w:val="001E66A9"/>
    <w:rsid w:val="001E6DCC"/>
    <w:rsid w:val="001E74B4"/>
    <w:rsid w:val="001E7B1F"/>
    <w:rsid w:val="001F1F7B"/>
    <w:rsid w:val="001F2090"/>
    <w:rsid w:val="001F3073"/>
    <w:rsid w:val="001F4018"/>
    <w:rsid w:val="001F58F0"/>
    <w:rsid w:val="001F598C"/>
    <w:rsid w:val="001F60DA"/>
    <w:rsid w:val="002000DC"/>
    <w:rsid w:val="0020055B"/>
    <w:rsid w:val="002009E3"/>
    <w:rsid w:val="00200D26"/>
    <w:rsid w:val="002010FC"/>
    <w:rsid w:val="002011D6"/>
    <w:rsid w:val="00201459"/>
    <w:rsid w:val="00203155"/>
    <w:rsid w:val="00204207"/>
    <w:rsid w:val="00204FFE"/>
    <w:rsid w:val="00205C0C"/>
    <w:rsid w:val="00211A3D"/>
    <w:rsid w:val="002132F6"/>
    <w:rsid w:val="002146A0"/>
    <w:rsid w:val="00215759"/>
    <w:rsid w:val="00215783"/>
    <w:rsid w:val="00215D98"/>
    <w:rsid w:val="002175C2"/>
    <w:rsid w:val="002209D4"/>
    <w:rsid w:val="00220E08"/>
    <w:rsid w:val="0022224A"/>
    <w:rsid w:val="0022367E"/>
    <w:rsid w:val="0022474C"/>
    <w:rsid w:val="0022539B"/>
    <w:rsid w:val="00226852"/>
    <w:rsid w:val="00226ECE"/>
    <w:rsid w:val="002279C7"/>
    <w:rsid w:val="00227D30"/>
    <w:rsid w:val="0023193D"/>
    <w:rsid w:val="0023280F"/>
    <w:rsid w:val="002348BC"/>
    <w:rsid w:val="00234988"/>
    <w:rsid w:val="00235617"/>
    <w:rsid w:val="00240A58"/>
    <w:rsid w:val="00240B50"/>
    <w:rsid w:val="00241C12"/>
    <w:rsid w:val="00241DAC"/>
    <w:rsid w:val="00242931"/>
    <w:rsid w:val="002453BA"/>
    <w:rsid w:val="002530DA"/>
    <w:rsid w:val="00256697"/>
    <w:rsid w:val="00257D72"/>
    <w:rsid w:val="002616AE"/>
    <w:rsid w:val="002616C8"/>
    <w:rsid w:val="0026184A"/>
    <w:rsid w:val="00261DEA"/>
    <w:rsid w:val="00262A38"/>
    <w:rsid w:val="0026486B"/>
    <w:rsid w:val="00266595"/>
    <w:rsid w:val="002665CB"/>
    <w:rsid w:val="00270DA0"/>
    <w:rsid w:val="002715B8"/>
    <w:rsid w:val="00273372"/>
    <w:rsid w:val="00273C49"/>
    <w:rsid w:val="0027488F"/>
    <w:rsid w:val="00274B5D"/>
    <w:rsid w:val="002750AB"/>
    <w:rsid w:val="00275E14"/>
    <w:rsid w:val="00275F8E"/>
    <w:rsid w:val="002762AF"/>
    <w:rsid w:val="002805CA"/>
    <w:rsid w:val="00281696"/>
    <w:rsid w:val="00283199"/>
    <w:rsid w:val="002845DF"/>
    <w:rsid w:val="00284E0B"/>
    <w:rsid w:val="00284E64"/>
    <w:rsid w:val="00285F6A"/>
    <w:rsid w:val="00286E1A"/>
    <w:rsid w:val="00286FC1"/>
    <w:rsid w:val="00287AE6"/>
    <w:rsid w:val="00290F0C"/>
    <w:rsid w:val="0029186C"/>
    <w:rsid w:val="00292AFA"/>
    <w:rsid w:val="00293000"/>
    <w:rsid w:val="002930AE"/>
    <w:rsid w:val="00293263"/>
    <w:rsid w:val="00293615"/>
    <w:rsid w:val="00293D89"/>
    <w:rsid w:val="00295FC5"/>
    <w:rsid w:val="00296451"/>
    <w:rsid w:val="002974B6"/>
    <w:rsid w:val="00297E17"/>
    <w:rsid w:val="002A2C26"/>
    <w:rsid w:val="002A33CA"/>
    <w:rsid w:val="002A3886"/>
    <w:rsid w:val="002A3D5B"/>
    <w:rsid w:val="002A4133"/>
    <w:rsid w:val="002A4851"/>
    <w:rsid w:val="002A6D9E"/>
    <w:rsid w:val="002A7E5D"/>
    <w:rsid w:val="002B3381"/>
    <w:rsid w:val="002B3FB7"/>
    <w:rsid w:val="002B4244"/>
    <w:rsid w:val="002B5C24"/>
    <w:rsid w:val="002B7236"/>
    <w:rsid w:val="002C0963"/>
    <w:rsid w:val="002C159E"/>
    <w:rsid w:val="002C1BF1"/>
    <w:rsid w:val="002C26EA"/>
    <w:rsid w:val="002C48A3"/>
    <w:rsid w:val="002C4CF1"/>
    <w:rsid w:val="002C6850"/>
    <w:rsid w:val="002C71BE"/>
    <w:rsid w:val="002D1AD1"/>
    <w:rsid w:val="002D21BC"/>
    <w:rsid w:val="002D246A"/>
    <w:rsid w:val="002D3845"/>
    <w:rsid w:val="002D3FB3"/>
    <w:rsid w:val="002D4C67"/>
    <w:rsid w:val="002D57A2"/>
    <w:rsid w:val="002D6705"/>
    <w:rsid w:val="002D6D06"/>
    <w:rsid w:val="002E01E0"/>
    <w:rsid w:val="002E0A4D"/>
    <w:rsid w:val="002E1CCE"/>
    <w:rsid w:val="002E2E44"/>
    <w:rsid w:val="002E3EFC"/>
    <w:rsid w:val="002E418B"/>
    <w:rsid w:val="002E4468"/>
    <w:rsid w:val="002E7020"/>
    <w:rsid w:val="002E7CEA"/>
    <w:rsid w:val="002E7F2C"/>
    <w:rsid w:val="002F1259"/>
    <w:rsid w:val="002F2777"/>
    <w:rsid w:val="002F2A49"/>
    <w:rsid w:val="002F2C23"/>
    <w:rsid w:val="002F4BC0"/>
    <w:rsid w:val="002F51FB"/>
    <w:rsid w:val="002F67CF"/>
    <w:rsid w:val="002F6E0F"/>
    <w:rsid w:val="002F7E58"/>
    <w:rsid w:val="002F7F2F"/>
    <w:rsid w:val="00302BC6"/>
    <w:rsid w:val="00303AF5"/>
    <w:rsid w:val="00304101"/>
    <w:rsid w:val="00307BC8"/>
    <w:rsid w:val="003108C0"/>
    <w:rsid w:val="00311BF8"/>
    <w:rsid w:val="00312074"/>
    <w:rsid w:val="00313015"/>
    <w:rsid w:val="00316167"/>
    <w:rsid w:val="003167B3"/>
    <w:rsid w:val="003177EC"/>
    <w:rsid w:val="00320136"/>
    <w:rsid w:val="003221A8"/>
    <w:rsid w:val="00323160"/>
    <w:rsid w:val="00324A15"/>
    <w:rsid w:val="00324A8A"/>
    <w:rsid w:val="0032678C"/>
    <w:rsid w:val="0032783A"/>
    <w:rsid w:val="00327B80"/>
    <w:rsid w:val="003300FD"/>
    <w:rsid w:val="00332F28"/>
    <w:rsid w:val="00334D86"/>
    <w:rsid w:val="00336310"/>
    <w:rsid w:val="00336E9C"/>
    <w:rsid w:val="003425A0"/>
    <w:rsid w:val="0034270C"/>
    <w:rsid w:val="00342D81"/>
    <w:rsid w:val="00344289"/>
    <w:rsid w:val="0034649F"/>
    <w:rsid w:val="00352A03"/>
    <w:rsid w:val="00354579"/>
    <w:rsid w:val="0035561B"/>
    <w:rsid w:val="0035734E"/>
    <w:rsid w:val="003573A5"/>
    <w:rsid w:val="00357768"/>
    <w:rsid w:val="00360296"/>
    <w:rsid w:val="00360442"/>
    <w:rsid w:val="00360EF7"/>
    <w:rsid w:val="0036191F"/>
    <w:rsid w:val="003620DB"/>
    <w:rsid w:val="003622EA"/>
    <w:rsid w:val="00363179"/>
    <w:rsid w:val="0036499A"/>
    <w:rsid w:val="0036514C"/>
    <w:rsid w:val="00365763"/>
    <w:rsid w:val="00365CA9"/>
    <w:rsid w:val="003665F5"/>
    <w:rsid w:val="003700DD"/>
    <w:rsid w:val="003709C3"/>
    <w:rsid w:val="003721D4"/>
    <w:rsid w:val="003726D1"/>
    <w:rsid w:val="00375086"/>
    <w:rsid w:val="00375880"/>
    <w:rsid w:val="00376145"/>
    <w:rsid w:val="00376635"/>
    <w:rsid w:val="003777FD"/>
    <w:rsid w:val="00377EEC"/>
    <w:rsid w:val="003814C4"/>
    <w:rsid w:val="00381518"/>
    <w:rsid w:val="00383BBB"/>
    <w:rsid w:val="0038474D"/>
    <w:rsid w:val="00385728"/>
    <w:rsid w:val="00386F09"/>
    <w:rsid w:val="0038754C"/>
    <w:rsid w:val="003906AF"/>
    <w:rsid w:val="003949DC"/>
    <w:rsid w:val="00394F1D"/>
    <w:rsid w:val="00397202"/>
    <w:rsid w:val="00397B42"/>
    <w:rsid w:val="003A08EC"/>
    <w:rsid w:val="003A0971"/>
    <w:rsid w:val="003A1E05"/>
    <w:rsid w:val="003A2355"/>
    <w:rsid w:val="003A23B7"/>
    <w:rsid w:val="003A3EE4"/>
    <w:rsid w:val="003A4DAA"/>
    <w:rsid w:val="003A5AA9"/>
    <w:rsid w:val="003A64C0"/>
    <w:rsid w:val="003A7D56"/>
    <w:rsid w:val="003B135F"/>
    <w:rsid w:val="003B24DB"/>
    <w:rsid w:val="003B278B"/>
    <w:rsid w:val="003B4941"/>
    <w:rsid w:val="003B4F5A"/>
    <w:rsid w:val="003B511C"/>
    <w:rsid w:val="003B6911"/>
    <w:rsid w:val="003B6E7A"/>
    <w:rsid w:val="003B7C1A"/>
    <w:rsid w:val="003C2308"/>
    <w:rsid w:val="003C2812"/>
    <w:rsid w:val="003C2874"/>
    <w:rsid w:val="003C3891"/>
    <w:rsid w:val="003C6DD7"/>
    <w:rsid w:val="003C741F"/>
    <w:rsid w:val="003C7814"/>
    <w:rsid w:val="003D47ED"/>
    <w:rsid w:val="003D547E"/>
    <w:rsid w:val="003D5DA5"/>
    <w:rsid w:val="003D7A06"/>
    <w:rsid w:val="003E08A1"/>
    <w:rsid w:val="003E0E02"/>
    <w:rsid w:val="003E0F4C"/>
    <w:rsid w:val="003E1533"/>
    <w:rsid w:val="003E2312"/>
    <w:rsid w:val="003E2BCB"/>
    <w:rsid w:val="003E2E2C"/>
    <w:rsid w:val="003E567C"/>
    <w:rsid w:val="003E60E8"/>
    <w:rsid w:val="003F00BF"/>
    <w:rsid w:val="003F02AE"/>
    <w:rsid w:val="003F14FB"/>
    <w:rsid w:val="003F2A62"/>
    <w:rsid w:val="003F2FB6"/>
    <w:rsid w:val="003F51A5"/>
    <w:rsid w:val="003F7353"/>
    <w:rsid w:val="00400A43"/>
    <w:rsid w:val="004017DA"/>
    <w:rsid w:val="00401ABF"/>
    <w:rsid w:val="00401E19"/>
    <w:rsid w:val="00403000"/>
    <w:rsid w:val="00403431"/>
    <w:rsid w:val="004054F0"/>
    <w:rsid w:val="00407183"/>
    <w:rsid w:val="0040763B"/>
    <w:rsid w:val="00411546"/>
    <w:rsid w:val="0041219C"/>
    <w:rsid w:val="004137BB"/>
    <w:rsid w:val="00413BBE"/>
    <w:rsid w:val="00414B38"/>
    <w:rsid w:val="0041525A"/>
    <w:rsid w:val="004156D0"/>
    <w:rsid w:val="00420B36"/>
    <w:rsid w:val="0042198D"/>
    <w:rsid w:val="00421C55"/>
    <w:rsid w:val="00422450"/>
    <w:rsid w:val="004226A7"/>
    <w:rsid w:val="00422AF9"/>
    <w:rsid w:val="00424486"/>
    <w:rsid w:val="00424E41"/>
    <w:rsid w:val="004250CB"/>
    <w:rsid w:val="00425A5B"/>
    <w:rsid w:val="00426C7E"/>
    <w:rsid w:val="00426D7C"/>
    <w:rsid w:val="00430177"/>
    <w:rsid w:val="00431E2A"/>
    <w:rsid w:val="004348FD"/>
    <w:rsid w:val="00434ABE"/>
    <w:rsid w:val="00434B18"/>
    <w:rsid w:val="00436804"/>
    <w:rsid w:val="00436C6E"/>
    <w:rsid w:val="0043706E"/>
    <w:rsid w:val="004373ED"/>
    <w:rsid w:val="00440197"/>
    <w:rsid w:val="00442D4E"/>
    <w:rsid w:val="00443CDA"/>
    <w:rsid w:val="00444AD7"/>
    <w:rsid w:val="00447055"/>
    <w:rsid w:val="0044798E"/>
    <w:rsid w:val="004500E2"/>
    <w:rsid w:val="004503FD"/>
    <w:rsid w:val="00451ABA"/>
    <w:rsid w:val="00452B57"/>
    <w:rsid w:val="00453052"/>
    <w:rsid w:val="00455BC5"/>
    <w:rsid w:val="00456A5F"/>
    <w:rsid w:val="0045715F"/>
    <w:rsid w:val="004573FC"/>
    <w:rsid w:val="004626DA"/>
    <w:rsid w:val="00462916"/>
    <w:rsid w:val="004629BC"/>
    <w:rsid w:val="004651BA"/>
    <w:rsid w:val="00465D5D"/>
    <w:rsid w:val="00465FF5"/>
    <w:rsid w:val="00467D33"/>
    <w:rsid w:val="0047043D"/>
    <w:rsid w:val="0047230B"/>
    <w:rsid w:val="004724E3"/>
    <w:rsid w:val="00473656"/>
    <w:rsid w:val="004739F5"/>
    <w:rsid w:val="00473A90"/>
    <w:rsid w:val="00474255"/>
    <w:rsid w:val="00475182"/>
    <w:rsid w:val="00476181"/>
    <w:rsid w:val="00481565"/>
    <w:rsid w:val="00481B60"/>
    <w:rsid w:val="004823A6"/>
    <w:rsid w:val="004854D0"/>
    <w:rsid w:val="00485DD9"/>
    <w:rsid w:val="00487818"/>
    <w:rsid w:val="0049001E"/>
    <w:rsid w:val="00490B60"/>
    <w:rsid w:val="00490BC5"/>
    <w:rsid w:val="00490C48"/>
    <w:rsid w:val="00491428"/>
    <w:rsid w:val="00493C70"/>
    <w:rsid w:val="00494E56"/>
    <w:rsid w:val="00496E3B"/>
    <w:rsid w:val="004A1E74"/>
    <w:rsid w:val="004A214B"/>
    <w:rsid w:val="004A27D0"/>
    <w:rsid w:val="004A3854"/>
    <w:rsid w:val="004A3935"/>
    <w:rsid w:val="004A7FE7"/>
    <w:rsid w:val="004B0B4D"/>
    <w:rsid w:val="004B1BDA"/>
    <w:rsid w:val="004B2B10"/>
    <w:rsid w:val="004B3F89"/>
    <w:rsid w:val="004B738B"/>
    <w:rsid w:val="004B7E23"/>
    <w:rsid w:val="004C0C84"/>
    <w:rsid w:val="004C1749"/>
    <w:rsid w:val="004C36E6"/>
    <w:rsid w:val="004C3C84"/>
    <w:rsid w:val="004C4EE2"/>
    <w:rsid w:val="004C56A9"/>
    <w:rsid w:val="004C5DFD"/>
    <w:rsid w:val="004D098D"/>
    <w:rsid w:val="004D3A12"/>
    <w:rsid w:val="004D3AE5"/>
    <w:rsid w:val="004D48FD"/>
    <w:rsid w:val="004D4AD3"/>
    <w:rsid w:val="004D4EE0"/>
    <w:rsid w:val="004D723A"/>
    <w:rsid w:val="004D7E21"/>
    <w:rsid w:val="004E162E"/>
    <w:rsid w:val="004E40E6"/>
    <w:rsid w:val="004E5A2F"/>
    <w:rsid w:val="004E7863"/>
    <w:rsid w:val="004E7C03"/>
    <w:rsid w:val="004F0A42"/>
    <w:rsid w:val="004F0E68"/>
    <w:rsid w:val="004F16B0"/>
    <w:rsid w:val="004F1C55"/>
    <w:rsid w:val="004F2FE2"/>
    <w:rsid w:val="004F4EF5"/>
    <w:rsid w:val="004F590C"/>
    <w:rsid w:val="004F660A"/>
    <w:rsid w:val="00500A2D"/>
    <w:rsid w:val="005020CB"/>
    <w:rsid w:val="005039E3"/>
    <w:rsid w:val="00503C6A"/>
    <w:rsid w:val="00505022"/>
    <w:rsid w:val="005065D4"/>
    <w:rsid w:val="00506AB7"/>
    <w:rsid w:val="00511231"/>
    <w:rsid w:val="00515971"/>
    <w:rsid w:val="00515998"/>
    <w:rsid w:val="005167FC"/>
    <w:rsid w:val="005168FB"/>
    <w:rsid w:val="00516C35"/>
    <w:rsid w:val="00521139"/>
    <w:rsid w:val="005227B7"/>
    <w:rsid w:val="00522A0B"/>
    <w:rsid w:val="00523060"/>
    <w:rsid w:val="00525C03"/>
    <w:rsid w:val="00532365"/>
    <w:rsid w:val="005328B5"/>
    <w:rsid w:val="005338DF"/>
    <w:rsid w:val="005339AC"/>
    <w:rsid w:val="0053436A"/>
    <w:rsid w:val="0053505A"/>
    <w:rsid w:val="00536A40"/>
    <w:rsid w:val="00537180"/>
    <w:rsid w:val="0054338F"/>
    <w:rsid w:val="00547D8B"/>
    <w:rsid w:val="00547E5D"/>
    <w:rsid w:val="00550C04"/>
    <w:rsid w:val="00551429"/>
    <w:rsid w:val="005520C8"/>
    <w:rsid w:val="0055219F"/>
    <w:rsid w:val="00553A27"/>
    <w:rsid w:val="00554805"/>
    <w:rsid w:val="00556D77"/>
    <w:rsid w:val="00557FB0"/>
    <w:rsid w:val="00560218"/>
    <w:rsid w:val="00560BF3"/>
    <w:rsid w:val="00560C17"/>
    <w:rsid w:val="00560CC0"/>
    <w:rsid w:val="00561B32"/>
    <w:rsid w:val="00561DEA"/>
    <w:rsid w:val="00561E1F"/>
    <w:rsid w:val="00561F3F"/>
    <w:rsid w:val="005623F2"/>
    <w:rsid w:val="00562B7A"/>
    <w:rsid w:val="005632FF"/>
    <w:rsid w:val="005642BC"/>
    <w:rsid w:val="00564B6B"/>
    <w:rsid w:val="00566C3D"/>
    <w:rsid w:val="00570004"/>
    <w:rsid w:val="0057035E"/>
    <w:rsid w:val="00570669"/>
    <w:rsid w:val="00571952"/>
    <w:rsid w:val="00571FE7"/>
    <w:rsid w:val="005730DE"/>
    <w:rsid w:val="00573189"/>
    <w:rsid w:val="005731AE"/>
    <w:rsid w:val="005745E8"/>
    <w:rsid w:val="00577866"/>
    <w:rsid w:val="005804F0"/>
    <w:rsid w:val="00582737"/>
    <w:rsid w:val="0058327E"/>
    <w:rsid w:val="00584286"/>
    <w:rsid w:val="00584E9C"/>
    <w:rsid w:val="00586724"/>
    <w:rsid w:val="00587421"/>
    <w:rsid w:val="005878E0"/>
    <w:rsid w:val="005901AE"/>
    <w:rsid w:val="005934AE"/>
    <w:rsid w:val="00594D65"/>
    <w:rsid w:val="005A3259"/>
    <w:rsid w:val="005A3851"/>
    <w:rsid w:val="005A3C26"/>
    <w:rsid w:val="005A4404"/>
    <w:rsid w:val="005A4B79"/>
    <w:rsid w:val="005A6118"/>
    <w:rsid w:val="005A6E46"/>
    <w:rsid w:val="005A6F28"/>
    <w:rsid w:val="005A7F3F"/>
    <w:rsid w:val="005B0238"/>
    <w:rsid w:val="005B0428"/>
    <w:rsid w:val="005B0E45"/>
    <w:rsid w:val="005B4484"/>
    <w:rsid w:val="005B61B0"/>
    <w:rsid w:val="005C1335"/>
    <w:rsid w:val="005C2086"/>
    <w:rsid w:val="005C5174"/>
    <w:rsid w:val="005D0FF7"/>
    <w:rsid w:val="005D1DAE"/>
    <w:rsid w:val="005E245A"/>
    <w:rsid w:val="005E2EF3"/>
    <w:rsid w:val="005E33A4"/>
    <w:rsid w:val="005E34BA"/>
    <w:rsid w:val="005E4062"/>
    <w:rsid w:val="005E5E45"/>
    <w:rsid w:val="005E62F6"/>
    <w:rsid w:val="005E6916"/>
    <w:rsid w:val="005F1054"/>
    <w:rsid w:val="005F1693"/>
    <w:rsid w:val="005F297E"/>
    <w:rsid w:val="005F366D"/>
    <w:rsid w:val="005F5A7D"/>
    <w:rsid w:val="005F7E18"/>
    <w:rsid w:val="00600E8D"/>
    <w:rsid w:val="00601D80"/>
    <w:rsid w:val="00602998"/>
    <w:rsid w:val="00602CA7"/>
    <w:rsid w:val="00606565"/>
    <w:rsid w:val="00607C88"/>
    <w:rsid w:val="0061108C"/>
    <w:rsid w:val="00611936"/>
    <w:rsid w:val="006122C3"/>
    <w:rsid w:val="00613C40"/>
    <w:rsid w:val="00613DD6"/>
    <w:rsid w:val="00615EE5"/>
    <w:rsid w:val="00616530"/>
    <w:rsid w:val="00617F8A"/>
    <w:rsid w:val="0062082B"/>
    <w:rsid w:val="00621653"/>
    <w:rsid w:val="00622038"/>
    <w:rsid w:val="00623150"/>
    <w:rsid w:val="00623538"/>
    <w:rsid w:val="006235C0"/>
    <w:rsid w:val="00623615"/>
    <w:rsid w:val="00623B68"/>
    <w:rsid w:val="006245B1"/>
    <w:rsid w:val="00626023"/>
    <w:rsid w:val="006276CC"/>
    <w:rsid w:val="006278E7"/>
    <w:rsid w:val="00631580"/>
    <w:rsid w:val="0063176A"/>
    <w:rsid w:val="00632E33"/>
    <w:rsid w:val="00632E56"/>
    <w:rsid w:val="0063336E"/>
    <w:rsid w:val="0063345F"/>
    <w:rsid w:val="00636007"/>
    <w:rsid w:val="00636A0D"/>
    <w:rsid w:val="006371C2"/>
    <w:rsid w:val="006378C9"/>
    <w:rsid w:val="00642763"/>
    <w:rsid w:val="006430A9"/>
    <w:rsid w:val="0064364B"/>
    <w:rsid w:val="00644460"/>
    <w:rsid w:val="00644558"/>
    <w:rsid w:val="00645784"/>
    <w:rsid w:val="00646C93"/>
    <w:rsid w:val="00647E80"/>
    <w:rsid w:val="0065217F"/>
    <w:rsid w:val="00652D23"/>
    <w:rsid w:val="00653219"/>
    <w:rsid w:val="00653E99"/>
    <w:rsid w:val="00655739"/>
    <w:rsid w:val="00655E69"/>
    <w:rsid w:val="00660509"/>
    <w:rsid w:val="00660629"/>
    <w:rsid w:val="00662EDF"/>
    <w:rsid w:val="00664B01"/>
    <w:rsid w:val="00670FD9"/>
    <w:rsid w:val="006717DD"/>
    <w:rsid w:val="00673019"/>
    <w:rsid w:val="006748BE"/>
    <w:rsid w:val="00674D62"/>
    <w:rsid w:val="00675541"/>
    <w:rsid w:val="006813D0"/>
    <w:rsid w:val="00682790"/>
    <w:rsid w:val="00682F1B"/>
    <w:rsid w:val="00683BD8"/>
    <w:rsid w:val="00684179"/>
    <w:rsid w:val="00685365"/>
    <w:rsid w:val="00686404"/>
    <w:rsid w:val="00686B98"/>
    <w:rsid w:val="00690620"/>
    <w:rsid w:val="00690935"/>
    <w:rsid w:val="00690AE6"/>
    <w:rsid w:val="0069126A"/>
    <w:rsid w:val="00691B7E"/>
    <w:rsid w:val="00691C47"/>
    <w:rsid w:val="00693006"/>
    <w:rsid w:val="0069507A"/>
    <w:rsid w:val="006959C8"/>
    <w:rsid w:val="006A0936"/>
    <w:rsid w:val="006A26D8"/>
    <w:rsid w:val="006A29F8"/>
    <w:rsid w:val="006A4A6E"/>
    <w:rsid w:val="006A5C7B"/>
    <w:rsid w:val="006A61C7"/>
    <w:rsid w:val="006A6621"/>
    <w:rsid w:val="006A6810"/>
    <w:rsid w:val="006A6F41"/>
    <w:rsid w:val="006B4A62"/>
    <w:rsid w:val="006B4FAD"/>
    <w:rsid w:val="006B5801"/>
    <w:rsid w:val="006B6E23"/>
    <w:rsid w:val="006C2014"/>
    <w:rsid w:val="006C2347"/>
    <w:rsid w:val="006C4E1C"/>
    <w:rsid w:val="006C530A"/>
    <w:rsid w:val="006C6B15"/>
    <w:rsid w:val="006C7547"/>
    <w:rsid w:val="006D2A3E"/>
    <w:rsid w:val="006D2B68"/>
    <w:rsid w:val="006D5EC6"/>
    <w:rsid w:val="006D6E47"/>
    <w:rsid w:val="006D728F"/>
    <w:rsid w:val="006E3806"/>
    <w:rsid w:val="006E3DCD"/>
    <w:rsid w:val="006E6E1A"/>
    <w:rsid w:val="006E77FE"/>
    <w:rsid w:val="006E7A20"/>
    <w:rsid w:val="006F0E19"/>
    <w:rsid w:val="006F11C6"/>
    <w:rsid w:val="006F2EB7"/>
    <w:rsid w:val="006F6842"/>
    <w:rsid w:val="00700E5B"/>
    <w:rsid w:val="00701EED"/>
    <w:rsid w:val="0070231E"/>
    <w:rsid w:val="00702F2F"/>
    <w:rsid w:val="00704648"/>
    <w:rsid w:val="007047A6"/>
    <w:rsid w:val="007057F8"/>
    <w:rsid w:val="00705950"/>
    <w:rsid w:val="007074B8"/>
    <w:rsid w:val="00711240"/>
    <w:rsid w:val="007123C7"/>
    <w:rsid w:val="00713C58"/>
    <w:rsid w:val="00714E11"/>
    <w:rsid w:val="00716A28"/>
    <w:rsid w:val="00716C20"/>
    <w:rsid w:val="00716D84"/>
    <w:rsid w:val="00717F54"/>
    <w:rsid w:val="007241C9"/>
    <w:rsid w:val="007273B6"/>
    <w:rsid w:val="0073269D"/>
    <w:rsid w:val="007404D3"/>
    <w:rsid w:val="00742DF5"/>
    <w:rsid w:val="00743EE2"/>
    <w:rsid w:val="00744E92"/>
    <w:rsid w:val="00745781"/>
    <w:rsid w:val="0074798B"/>
    <w:rsid w:val="00751AD9"/>
    <w:rsid w:val="00751DE2"/>
    <w:rsid w:val="00751DFF"/>
    <w:rsid w:val="0075358E"/>
    <w:rsid w:val="0075404B"/>
    <w:rsid w:val="00754F5F"/>
    <w:rsid w:val="00756CC0"/>
    <w:rsid w:val="00757135"/>
    <w:rsid w:val="00760783"/>
    <w:rsid w:val="00761982"/>
    <w:rsid w:val="00761B0A"/>
    <w:rsid w:val="007643FB"/>
    <w:rsid w:val="00764FBC"/>
    <w:rsid w:val="007651B1"/>
    <w:rsid w:val="007667B9"/>
    <w:rsid w:val="007702C2"/>
    <w:rsid w:val="00771CD1"/>
    <w:rsid w:val="00771F68"/>
    <w:rsid w:val="00772434"/>
    <w:rsid w:val="00772AAA"/>
    <w:rsid w:val="00774395"/>
    <w:rsid w:val="0077540F"/>
    <w:rsid w:val="007755D1"/>
    <w:rsid w:val="0077627F"/>
    <w:rsid w:val="00777FF7"/>
    <w:rsid w:val="00780331"/>
    <w:rsid w:val="00781C3D"/>
    <w:rsid w:val="007826D5"/>
    <w:rsid w:val="007832C9"/>
    <w:rsid w:val="007847EE"/>
    <w:rsid w:val="007849F7"/>
    <w:rsid w:val="00787768"/>
    <w:rsid w:val="007909FA"/>
    <w:rsid w:val="007913E0"/>
    <w:rsid w:val="00791700"/>
    <w:rsid w:val="007932C9"/>
    <w:rsid w:val="00793C1D"/>
    <w:rsid w:val="007950A0"/>
    <w:rsid w:val="007954C5"/>
    <w:rsid w:val="00795FA4"/>
    <w:rsid w:val="007960CE"/>
    <w:rsid w:val="0079720D"/>
    <w:rsid w:val="00797D96"/>
    <w:rsid w:val="007A0998"/>
    <w:rsid w:val="007A0F7D"/>
    <w:rsid w:val="007A12AF"/>
    <w:rsid w:val="007A1694"/>
    <w:rsid w:val="007A207C"/>
    <w:rsid w:val="007A4033"/>
    <w:rsid w:val="007A6B09"/>
    <w:rsid w:val="007A74B4"/>
    <w:rsid w:val="007A7998"/>
    <w:rsid w:val="007B042D"/>
    <w:rsid w:val="007B2E45"/>
    <w:rsid w:val="007B30C7"/>
    <w:rsid w:val="007B45A4"/>
    <w:rsid w:val="007B5091"/>
    <w:rsid w:val="007B561B"/>
    <w:rsid w:val="007B645D"/>
    <w:rsid w:val="007B64F6"/>
    <w:rsid w:val="007B693D"/>
    <w:rsid w:val="007C1015"/>
    <w:rsid w:val="007C107E"/>
    <w:rsid w:val="007C1F07"/>
    <w:rsid w:val="007C2963"/>
    <w:rsid w:val="007C2B4E"/>
    <w:rsid w:val="007C2DF3"/>
    <w:rsid w:val="007C4624"/>
    <w:rsid w:val="007C478D"/>
    <w:rsid w:val="007C5E00"/>
    <w:rsid w:val="007C60D5"/>
    <w:rsid w:val="007C6BFB"/>
    <w:rsid w:val="007C6EC7"/>
    <w:rsid w:val="007C7336"/>
    <w:rsid w:val="007D0680"/>
    <w:rsid w:val="007D18A6"/>
    <w:rsid w:val="007D2FF3"/>
    <w:rsid w:val="007D3E48"/>
    <w:rsid w:val="007D456F"/>
    <w:rsid w:val="007E444F"/>
    <w:rsid w:val="007E5F69"/>
    <w:rsid w:val="007F02AA"/>
    <w:rsid w:val="007F02FB"/>
    <w:rsid w:val="007F09BF"/>
    <w:rsid w:val="007F0B5A"/>
    <w:rsid w:val="007F29DE"/>
    <w:rsid w:val="007F5547"/>
    <w:rsid w:val="008002E5"/>
    <w:rsid w:val="00801F78"/>
    <w:rsid w:val="008022A6"/>
    <w:rsid w:val="008023F9"/>
    <w:rsid w:val="00802CB8"/>
    <w:rsid w:val="008063FA"/>
    <w:rsid w:val="00806D03"/>
    <w:rsid w:val="00807E5C"/>
    <w:rsid w:val="00812D3A"/>
    <w:rsid w:val="008130B7"/>
    <w:rsid w:val="008165A6"/>
    <w:rsid w:val="00817712"/>
    <w:rsid w:val="00821905"/>
    <w:rsid w:val="00823B0C"/>
    <w:rsid w:val="00823B5B"/>
    <w:rsid w:val="00823BBB"/>
    <w:rsid w:val="00823FCE"/>
    <w:rsid w:val="00824B67"/>
    <w:rsid w:val="00827430"/>
    <w:rsid w:val="008276A9"/>
    <w:rsid w:val="00832215"/>
    <w:rsid w:val="008324DD"/>
    <w:rsid w:val="00832687"/>
    <w:rsid w:val="00832D13"/>
    <w:rsid w:val="00833D9C"/>
    <w:rsid w:val="00834C25"/>
    <w:rsid w:val="008351E0"/>
    <w:rsid w:val="00836795"/>
    <w:rsid w:val="00836930"/>
    <w:rsid w:val="0083726D"/>
    <w:rsid w:val="008423C0"/>
    <w:rsid w:val="00843C0F"/>
    <w:rsid w:val="00845D2B"/>
    <w:rsid w:val="0084646C"/>
    <w:rsid w:val="00846816"/>
    <w:rsid w:val="00846C10"/>
    <w:rsid w:val="00847098"/>
    <w:rsid w:val="00847143"/>
    <w:rsid w:val="0085256E"/>
    <w:rsid w:val="00852738"/>
    <w:rsid w:val="00852F4D"/>
    <w:rsid w:val="00854F65"/>
    <w:rsid w:val="00855393"/>
    <w:rsid w:val="00855551"/>
    <w:rsid w:val="00855AD7"/>
    <w:rsid w:val="00857903"/>
    <w:rsid w:val="00860163"/>
    <w:rsid w:val="00860FF7"/>
    <w:rsid w:val="00864130"/>
    <w:rsid w:val="008646B0"/>
    <w:rsid w:val="00864E2C"/>
    <w:rsid w:val="00865C17"/>
    <w:rsid w:val="00865EAC"/>
    <w:rsid w:val="00866735"/>
    <w:rsid w:val="0087000E"/>
    <w:rsid w:val="00870407"/>
    <w:rsid w:val="0087677C"/>
    <w:rsid w:val="00876F8D"/>
    <w:rsid w:val="00877E59"/>
    <w:rsid w:val="00881297"/>
    <w:rsid w:val="00881688"/>
    <w:rsid w:val="00883134"/>
    <w:rsid w:val="0088379A"/>
    <w:rsid w:val="00885035"/>
    <w:rsid w:val="0088551B"/>
    <w:rsid w:val="00885B7F"/>
    <w:rsid w:val="00886D21"/>
    <w:rsid w:val="008900A9"/>
    <w:rsid w:val="008900DD"/>
    <w:rsid w:val="00890C64"/>
    <w:rsid w:val="008915D7"/>
    <w:rsid w:val="008916C6"/>
    <w:rsid w:val="00893908"/>
    <w:rsid w:val="00893CFE"/>
    <w:rsid w:val="00894CE6"/>
    <w:rsid w:val="008967BC"/>
    <w:rsid w:val="00897DBE"/>
    <w:rsid w:val="008A0052"/>
    <w:rsid w:val="008A1517"/>
    <w:rsid w:val="008A30DF"/>
    <w:rsid w:val="008A55E5"/>
    <w:rsid w:val="008A6529"/>
    <w:rsid w:val="008A6F35"/>
    <w:rsid w:val="008A77AB"/>
    <w:rsid w:val="008B0621"/>
    <w:rsid w:val="008B17D2"/>
    <w:rsid w:val="008B3C00"/>
    <w:rsid w:val="008B51AE"/>
    <w:rsid w:val="008B590F"/>
    <w:rsid w:val="008B6D5E"/>
    <w:rsid w:val="008C1EB8"/>
    <w:rsid w:val="008C2627"/>
    <w:rsid w:val="008C385F"/>
    <w:rsid w:val="008C5E54"/>
    <w:rsid w:val="008C6101"/>
    <w:rsid w:val="008C629D"/>
    <w:rsid w:val="008C6593"/>
    <w:rsid w:val="008C67C2"/>
    <w:rsid w:val="008C7AC2"/>
    <w:rsid w:val="008D023F"/>
    <w:rsid w:val="008D0E6E"/>
    <w:rsid w:val="008D2565"/>
    <w:rsid w:val="008D31D7"/>
    <w:rsid w:val="008D42D2"/>
    <w:rsid w:val="008D4C79"/>
    <w:rsid w:val="008D6145"/>
    <w:rsid w:val="008D789D"/>
    <w:rsid w:val="008E0BE1"/>
    <w:rsid w:val="008E0E40"/>
    <w:rsid w:val="008E0FD5"/>
    <w:rsid w:val="008E3990"/>
    <w:rsid w:val="008E4030"/>
    <w:rsid w:val="008E57EA"/>
    <w:rsid w:val="008E6AA4"/>
    <w:rsid w:val="008E6E34"/>
    <w:rsid w:val="008F103A"/>
    <w:rsid w:val="008F120C"/>
    <w:rsid w:val="008F20DF"/>
    <w:rsid w:val="008F218B"/>
    <w:rsid w:val="008F240C"/>
    <w:rsid w:val="008F4FAE"/>
    <w:rsid w:val="008F5484"/>
    <w:rsid w:val="008F57C9"/>
    <w:rsid w:val="008F5DCC"/>
    <w:rsid w:val="008F6052"/>
    <w:rsid w:val="00901B56"/>
    <w:rsid w:val="00901CCA"/>
    <w:rsid w:val="00903F1D"/>
    <w:rsid w:val="00906391"/>
    <w:rsid w:val="00907194"/>
    <w:rsid w:val="009101BD"/>
    <w:rsid w:val="009102D1"/>
    <w:rsid w:val="00911658"/>
    <w:rsid w:val="0091165D"/>
    <w:rsid w:val="00915190"/>
    <w:rsid w:val="00916B1D"/>
    <w:rsid w:val="00916B2B"/>
    <w:rsid w:val="00917A3B"/>
    <w:rsid w:val="0092194C"/>
    <w:rsid w:val="00923BE2"/>
    <w:rsid w:val="00924F33"/>
    <w:rsid w:val="00925807"/>
    <w:rsid w:val="00926400"/>
    <w:rsid w:val="00927E1B"/>
    <w:rsid w:val="00932F00"/>
    <w:rsid w:val="00933842"/>
    <w:rsid w:val="00933FD4"/>
    <w:rsid w:val="0094095D"/>
    <w:rsid w:val="00943599"/>
    <w:rsid w:val="009448E5"/>
    <w:rsid w:val="00945862"/>
    <w:rsid w:val="00945EDA"/>
    <w:rsid w:val="00945F5A"/>
    <w:rsid w:val="00946B7F"/>
    <w:rsid w:val="00946F4F"/>
    <w:rsid w:val="0095131C"/>
    <w:rsid w:val="009513B9"/>
    <w:rsid w:val="0095164B"/>
    <w:rsid w:val="00951855"/>
    <w:rsid w:val="00951AA1"/>
    <w:rsid w:val="009523FC"/>
    <w:rsid w:val="009529C0"/>
    <w:rsid w:val="009542EE"/>
    <w:rsid w:val="00954496"/>
    <w:rsid w:val="00955156"/>
    <w:rsid w:val="009551F8"/>
    <w:rsid w:val="00956A74"/>
    <w:rsid w:val="00956B42"/>
    <w:rsid w:val="0096031D"/>
    <w:rsid w:val="009636E1"/>
    <w:rsid w:val="00964EE2"/>
    <w:rsid w:val="00965541"/>
    <w:rsid w:val="00965F96"/>
    <w:rsid w:val="00966667"/>
    <w:rsid w:val="00973F2F"/>
    <w:rsid w:val="009741AE"/>
    <w:rsid w:val="00974C09"/>
    <w:rsid w:val="0097526B"/>
    <w:rsid w:val="00975F25"/>
    <w:rsid w:val="0097720E"/>
    <w:rsid w:val="009773AE"/>
    <w:rsid w:val="009817C4"/>
    <w:rsid w:val="00981ED1"/>
    <w:rsid w:val="00981F2E"/>
    <w:rsid w:val="009828E9"/>
    <w:rsid w:val="009846FD"/>
    <w:rsid w:val="009911C6"/>
    <w:rsid w:val="00991550"/>
    <w:rsid w:val="00991DF9"/>
    <w:rsid w:val="009921D1"/>
    <w:rsid w:val="009971A4"/>
    <w:rsid w:val="009A05FA"/>
    <w:rsid w:val="009A2D20"/>
    <w:rsid w:val="009A391D"/>
    <w:rsid w:val="009A4016"/>
    <w:rsid w:val="009A42D3"/>
    <w:rsid w:val="009A51BE"/>
    <w:rsid w:val="009A5850"/>
    <w:rsid w:val="009A6B37"/>
    <w:rsid w:val="009A6EDF"/>
    <w:rsid w:val="009A7CEE"/>
    <w:rsid w:val="009B2091"/>
    <w:rsid w:val="009B249E"/>
    <w:rsid w:val="009B30E5"/>
    <w:rsid w:val="009B5BA8"/>
    <w:rsid w:val="009C1540"/>
    <w:rsid w:val="009C1E69"/>
    <w:rsid w:val="009C411E"/>
    <w:rsid w:val="009C582D"/>
    <w:rsid w:val="009C6E20"/>
    <w:rsid w:val="009C7317"/>
    <w:rsid w:val="009C77D8"/>
    <w:rsid w:val="009D028E"/>
    <w:rsid w:val="009D1F03"/>
    <w:rsid w:val="009D2682"/>
    <w:rsid w:val="009D2818"/>
    <w:rsid w:val="009D3317"/>
    <w:rsid w:val="009D3516"/>
    <w:rsid w:val="009D6556"/>
    <w:rsid w:val="009E08AE"/>
    <w:rsid w:val="009E19F4"/>
    <w:rsid w:val="009E2790"/>
    <w:rsid w:val="009E2C3D"/>
    <w:rsid w:val="009E2E36"/>
    <w:rsid w:val="009E3CEE"/>
    <w:rsid w:val="009E463C"/>
    <w:rsid w:val="009E5F09"/>
    <w:rsid w:val="009E7083"/>
    <w:rsid w:val="009F39AC"/>
    <w:rsid w:val="009F3D60"/>
    <w:rsid w:val="009F3E3D"/>
    <w:rsid w:val="009F3EC6"/>
    <w:rsid w:val="009F428D"/>
    <w:rsid w:val="009F4CE3"/>
    <w:rsid w:val="009F53E3"/>
    <w:rsid w:val="009F5452"/>
    <w:rsid w:val="009F5EE9"/>
    <w:rsid w:val="009F6D95"/>
    <w:rsid w:val="009F6DBE"/>
    <w:rsid w:val="00A005FC"/>
    <w:rsid w:val="00A019B3"/>
    <w:rsid w:val="00A01D8F"/>
    <w:rsid w:val="00A02905"/>
    <w:rsid w:val="00A04D55"/>
    <w:rsid w:val="00A05A29"/>
    <w:rsid w:val="00A05FAA"/>
    <w:rsid w:val="00A071BF"/>
    <w:rsid w:val="00A10F55"/>
    <w:rsid w:val="00A11397"/>
    <w:rsid w:val="00A11B52"/>
    <w:rsid w:val="00A1259D"/>
    <w:rsid w:val="00A128D5"/>
    <w:rsid w:val="00A14276"/>
    <w:rsid w:val="00A14699"/>
    <w:rsid w:val="00A1667D"/>
    <w:rsid w:val="00A16A5C"/>
    <w:rsid w:val="00A17505"/>
    <w:rsid w:val="00A17F55"/>
    <w:rsid w:val="00A21F7F"/>
    <w:rsid w:val="00A221F5"/>
    <w:rsid w:val="00A22C6A"/>
    <w:rsid w:val="00A252F2"/>
    <w:rsid w:val="00A27071"/>
    <w:rsid w:val="00A2745F"/>
    <w:rsid w:val="00A2789E"/>
    <w:rsid w:val="00A311AE"/>
    <w:rsid w:val="00A3251E"/>
    <w:rsid w:val="00A32646"/>
    <w:rsid w:val="00A335A9"/>
    <w:rsid w:val="00A33CA3"/>
    <w:rsid w:val="00A33E7C"/>
    <w:rsid w:val="00A3464F"/>
    <w:rsid w:val="00A3503A"/>
    <w:rsid w:val="00A37D10"/>
    <w:rsid w:val="00A41737"/>
    <w:rsid w:val="00A42E5E"/>
    <w:rsid w:val="00A432F5"/>
    <w:rsid w:val="00A44A48"/>
    <w:rsid w:val="00A45772"/>
    <w:rsid w:val="00A46EC1"/>
    <w:rsid w:val="00A47490"/>
    <w:rsid w:val="00A477CE"/>
    <w:rsid w:val="00A5008C"/>
    <w:rsid w:val="00A503BA"/>
    <w:rsid w:val="00A5316C"/>
    <w:rsid w:val="00A547D6"/>
    <w:rsid w:val="00A56668"/>
    <w:rsid w:val="00A576FF"/>
    <w:rsid w:val="00A57F54"/>
    <w:rsid w:val="00A6054B"/>
    <w:rsid w:val="00A667D2"/>
    <w:rsid w:val="00A70C15"/>
    <w:rsid w:val="00A7511F"/>
    <w:rsid w:val="00A75837"/>
    <w:rsid w:val="00A75BC2"/>
    <w:rsid w:val="00A75D89"/>
    <w:rsid w:val="00A7712C"/>
    <w:rsid w:val="00A77525"/>
    <w:rsid w:val="00A8071E"/>
    <w:rsid w:val="00A8273C"/>
    <w:rsid w:val="00A828B2"/>
    <w:rsid w:val="00A82B2A"/>
    <w:rsid w:val="00A8476F"/>
    <w:rsid w:val="00A84BDA"/>
    <w:rsid w:val="00A84EDA"/>
    <w:rsid w:val="00A850CB"/>
    <w:rsid w:val="00A85162"/>
    <w:rsid w:val="00A85551"/>
    <w:rsid w:val="00A85D52"/>
    <w:rsid w:val="00A85E07"/>
    <w:rsid w:val="00A85F19"/>
    <w:rsid w:val="00A87D7A"/>
    <w:rsid w:val="00A90AC6"/>
    <w:rsid w:val="00A9343D"/>
    <w:rsid w:val="00A93E34"/>
    <w:rsid w:val="00A94838"/>
    <w:rsid w:val="00A94DC4"/>
    <w:rsid w:val="00A9552A"/>
    <w:rsid w:val="00A955A1"/>
    <w:rsid w:val="00A969BF"/>
    <w:rsid w:val="00AA1E7B"/>
    <w:rsid w:val="00AA2166"/>
    <w:rsid w:val="00AA4EF0"/>
    <w:rsid w:val="00AA52F0"/>
    <w:rsid w:val="00AB0F9A"/>
    <w:rsid w:val="00AB21A3"/>
    <w:rsid w:val="00AB2424"/>
    <w:rsid w:val="00AB258A"/>
    <w:rsid w:val="00AB2F76"/>
    <w:rsid w:val="00AC08E5"/>
    <w:rsid w:val="00AC1755"/>
    <w:rsid w:val="00AC22B0"/>
    <w:rsid w:val="00AC28D5"/>
    <w:rsid w:val="00AC3042"/>
    <w:rsid w:val="00AC5BF5"/>
    <w:rsid w:val="00AC6731"/>
    <w:rsid w:val="00AD0BF6"/>
    <w:rsid w:val="00AD0FCC"/>
    <w:rsid w:val="00AD15D9"/>
    <w:rsid w:val="00AD281C"/>
    <w:rsid w:val="00AD2B0A"/>
    <w:rsid w:val="00AD2F6F"/>
    <w:rsid w:val="00AD4BA9"/>
    <w:rsid w:val="00AD5EB3"/>
    <w:rsid w:val="00AD6686"/>
    <w:rsid w:val="00AD6DCA"/>
    <w:rsid w:val="00AD6FE8"/>
    <w:rsid w:val="00AE10E7"/>
    <w:rsid w:val="00AE1C13"/>
    <w:rsid w:val="00AE2AC2"/>
    <w:rsid w:val="00AE3A0A"/>
    <w:rsid w:val="00AE6618"/>
    <w:rsid w:val="00AE7575"/>
    <w:rsid w:val="00AE792A"/>
    <w:rsid w:val="00AE7DE0"/>
    <w:rsid w:val="00AF3169"/>
    <w:rsid w:val="00AF3ED1"/>
    <w:rsid w:val="00AF45B1"/>
    <w:rsid w:val="00AF48EA"/>
    <w:rsid w:val="00AF4CC2"/>
    <w:rsid w:val="00AF5406"/>
    <w:rsid w:val="00AF77A8"/>
    <w:rsid w:val="00B0006D"/>
    <w:rsid w:val="00B0047F"/>
    <w:rsid w:val="00B00E89"/>
    <w:rsid w:val="00B01381"/>
    <w:rsid w:val="00B0220D"/>
    <w:rsid w:val="00B02A89"/>
    <w:rsid w:val="00B0315B"/>
    <w:rsid w:val="00B03EA7"/>
    <w:rsid w:val="00B04DB5"/>
    <w:rsid w:val="00B1232E"/>
    <w:rsid w:val="00B14C02"/>
    <w:rsid w:val="00B14E33"/>
    <w:rsid w:val="00B1525E"/>
    <w:rsid w:val="00B171A6"/>
    <w:rsid w:val="00B17468"/>
    <w:rsid w:val="00B17C63"/>
    <w:rsid w:val="00B2082E"/>
    <w:rsid w:val="00B20852"/>
    <w:rsid w:val="00B231C1"/>
    <w:rsid w:val="00B257A8"/>
    <w:rsid w:val="00B26BB6"/>
    <w:rsid w:val="00B27609"/>
    <w:rsid w:val="00B308D2"/>
    <w:rsid w:val="00B313D5"/>
    <w:rsid w:val="00B31916"/>
    <w:rsid w:val="00B32BE5"/>
    <w:rsid w:val="00B330B9"/>
    <w:rsid w:val="00B3420E"/>
    <w:rsid w:val="00B35AE5"/>
    <w:rsid w:val="00B36D1E"/>
    <w:rsid w:val="00B4044C"/>
    <w:rsid w:val="00B4109F"/>
    <w:rsid w:val="00B411E8"/>
    <w:rsid w:val="00B42728"/>
    <w:rsid w:val="00B43B18"/>
    <w:rsid w:val="00B445A2"/>
    <w:rsid w:val="00B451F2"/>
    <w:rsid w:val="00B454E0"/>
    <w:rsid w:val="00B50D8E"/>
    <w:rsid w:val="00B51A27"/>
    <w:rsid w:val="00B5253B"/>
    <w:rsid w:val="00B52BAA"/>
    <w:rsid w:val="00B53C94"/>
    <w:rsid w:val="00B548E8"/>
    <w:rsid w:val="00B5511A"/>
    <w:rsid w:val="00B57669"/>
    <w:rsid w:val="00B60075"/>
    <w:rsid w:val="00B61798"/>
    <w:rsid w:val="00B6258E"/>
    <w:rsid w:val="00B63826"/>
    <w:rsid w:val="00B64471"/>
    <w:rsid w:val="00B650CB"/>
    <w:rsid w:val="00B670B2"/>
    <w:rsid w:val="00B672D8"/>
    <w:rsid w:val="00B71B02"/>
    <w:rsid w:val="00B72D02"/>
    <w:rsid w:val="00B731BA"/>
    <w:rsid w:val="00B73562"/>
    <w:rsid w:val="00B74E21"/>
    <w:rsid w:val="00B75652"/>
    <w:rsid w:val="00B76869"/>
    <w:rsid w:val="00B80C2B"/>
    <w:rsid w:val="00B81D81"/>
    <w:rsid w:val="00B82744"/>
    <w:rsid w:val="00B82AA6"/>
    <w:rsid w:val="00B835C2"/>
    <w:rsid w:val="00B8485F"/>
    <w:rsid w:val="00B84AEA"/>
    <w:rsid w:val="00B85587"/>
    <w:rsid w:val="00B8613A"/>
    <w:rsid w:val="00B86475"/>
    <w:rsid w:val="00B90639"/>
    <w:rsid w:val="00B90A7F"/>
    <w:rsid w:val="00B919A8"/>
    <w:rsid w:val="00B9216F"/>
    <w:rsid w:val="00B939A1"/>
    <w:rsid w:val="00B93F35"/>
    <w:rsid w:val="00B93F82"/>
    <w:rsid w:val="00B94542"/>
    <w:rsid w:val="00B9561C"/>
    <w:rsid w:val="00B96881"/>
    <w:rsid w:val="00B96921"/>
    <w:rsid w:val="00B97681"/>
    <w:rsid w:val="00B97FC8"/>
    <w:rsid w:val="00BA0127"/>
    <w:rsid w:val="00BA080C"/>
    <w:rsid w:val="00BA092F"/>
    <w:rsid w:val="00BA0B23"/>
    <w:rsid w:val="00BA17A4"/>
    <w:rsid w:val="00BA64AA"/>
    <w:rsid w:val="00BA728E"/>
    <w:rsid w:val="00BB01B2"/>
    <w:rsid w:val="00BB2516"/>
    <w:rsid w:val="00BB33D7"/>
    <w:rsid w:val="00BB39FB"/>
    <w:rsid w:val="00BB4C8D"/>
    <w:rsid w:val="00BC0B03"/>
    <w:rsid w:val="00BC0EE6"/>
    <w:rsid w:val="00BC129D"/>
    <w:rsid w:val="00BC2694"/>
    <w:rsid w:val="00BC2CE8"/>
    <w:rsid w:val="00BC49E1"/>
    <w:rsid w:val="00BC6B6E"/>
    <w:rsid w:val="00BC6EAD"/>
    <w:rsid w:val="00BD138F"/>
    <w:rsid w:val="00BD191D"/>
    <w:rsid w:val="00BD22F7"/>
    <w:rsid w:val="00BD3654"/>
    <w:rsid w:val="00BD394F"/>
    <w:rsid w:val="00BD42BF"/>
    <w:rsid w:val="00BD494E"/>
    <w:rsid w:val="00BD49DD"/>
    <w:rsid w:val="00BD5631"/>
    <w:rsid w:val="00BD667B"/>
    <w:rsid w:val="00BE3011"/>
    <w:rsid w:val="00BE3163"/>
    <w:rsid w:val="00BE3816"/>
    <w:rsid w:val="00BE47DF"/>
    <w:rsid w:val="00BE4DF8"/>
    <w:rsid w:val="00BE513B"/>
    <w:rsid w:val="00BE68E9"/>
    <w:rsid w:val="00BE6E34"/>
    <w:rsid w:val="00BF1BA2"/>
    <w:rsid w:val="00BF377F"/>
    <w:rsid w:val="00BF5D8E"/>
    <w:rsid w:val="00BF629A"/>
    <w:rsid w:val="00BF75B2"/>
    <w:rsid w:val="00C04107"/>
    <w:rsid w:val="00C045A5"/>
    <w:rsid w:val="00C07673"/>
    <w:rsid w:val="00C07DB2"/>
    <w:rsid w:val="00C11931"/>
    <w:rsid w:val="00C13FFB"/>
    <w:rsid w:val="00C14634"/>
    <w:rsid w:val="00C160F0"/>
    <w:rsid w:val="00C164D4"/>
    <w:rsid w:val="00C170F0"/>
    <w:rsid w:val="00C175B2"/>
    <w:rsid w:val="00C223FF"/>
    <w:rsid w:val="00C2251F"/>
    <w:rsid w:val="00C22A63"/>
    <w:rsid w:val="00C24499"/>
    <w:rsid w:val="00C258BD"/>
    <w:rsid w:val="00C26251"/>
    <w:rsid w:val="00C26C69"/>
    <w:rsid w:val="00C271D3"/>
    <w:rsid w:val="00C2760F"/>
    <w:rsid w:val="00C31CE8"/>
    <w:rsid w:val="00C320BE"/>
    <w:rsid w:val="00C334E0"/>
    <w:rsid w:val="00C34735"/>
    <w:rsid w:val="00C37647"/>
    <w:rsid w:val="00C37F07"/>
    <w:rsid w:val="00C42193"/>
    <w:rsid w:val="00C43841"/>
    <w:rsid w:val="00C4491F"/>
    <w:rsid w:val="00C450DE"/>
    <w:rsid w:val="00C473E9"/>
    <w:rsid w:val="00C47E74"/>
    <w:rsid w:val="00C5091A"/>
    <w:rsid w:val="00C50EC6"/>
    <w:rsid w:val="00C5176E"/>
    <w:rsid w:val="00C52D91"/>
    <w:rsid w:val="00C54D66"/>
    <w:rsid w:val="00C55AD8"/>
    <w:rsid w:val="00C55D6F"/>
    <w:rsid w:val="00C560E5"/>
    <w:rsid w:val="00C5621D"/>
    <w:rsid w:val="00C60051"/>
    <w:rsid w:val="00C600B7"/>
    <w:rsid w:val="00C60541"/>
    <w:rsid w:val="00C60A25"/>
    <w:rsid w:val="00C60C1A"/>
    <w:rsid w:val="00C622E9"/>
    <w:rsid w:val="00C6379B"/>
    <w:rsid w:val="00C63CCF"/>
    <w:rsid w:val="00C65A8F"/>
    <w:rsid w:val="00C704F4"/>
    <w:rsid w:val="00C708F4"/>
    <w:rsid w:val="00C712E7"/>
    <w:rsid w:val="00C71C26"/>
    <w:rsid w:val="00C71F89"/>
    <w:rsid w:val="00C73945"/>
    <w:rsid w:val="00C7418B"/>
    <w:rsid w:val="00C74E28"/>
    <w:rsid w:val="00C75272"/>
    <w:rsid w:val="00C76E2B"/>
    <w:rsid w:val="00C80A7F"/>
    <w:rsid w:val="00C815FB"/>
    <w:rsid w:val="00C82110"/>
    <w:rsid w:val="00C8302C"/>
    <w:rsid w:val="00C85807"/>
    <w:rsid w:val="00C85DBA"/>
    <w:rsid w:val="00C863A5"/>
    <w:rsid w:val="00C87948"/>
    <w:rsid w:val="00C87BD9"/>
    <w:rsid w:val="00C9140C"/>
    <w:rsid w:val="00C92D31"/>
    <w:rsid w:val="00C93187"/>
    <w:rsid w:val="00C93CF9"/>
    <w:rsid w:val="00C9444E"/>
    <w:rsid w:val="00C94E23"/>
    <w:rsid w:val="00C953A8"/>
    <w:rsid w:val="00C95D4D"/>
    <w:rsid w:val="00C965E7"/>
    <w:rsid w:val="00C96F4B"/>
    <w:rsid w:val="00C970F2"/>
    <w:rsid w:val="00CA2942"/>
    <w:rsid w:val="00CA3E6F"/>
    <w:rsid w:val="00CA4113"/>
    <w:rsid w:val="00CA47A3"/>
    <w:rsid w:val="00CA5CE8"/>
    <w:rsid w:val="00CA5E2D"/>
    <w:rsid w:val="00CA6EC9"/>
    <w:rsid w:val="00CA7958"/>
    <w:rsid w:val="00CB0072"/>
    <w:rsid w:val="00CB3CEA"/>
    <w:rsid w:val="00CB4220"/>
    <w:rsid w:val="00CB494F"/>
    <w:rsid w:val="00CB4ABF"/>
    <w:rsid w:val="00CB583B"/>
    <w:rsid w:val="00CB6323"/>
    <w:rsid w:val="00CB65FB"/>
    <w:rsid w:val="00CB72FF"/>
    <w:rsid w:val="00CB7FE4"/>
    <w:rsid w:val="00CC04C5"/>
    <w:rsid w:val="00CC0C47"/>
    <w:rsid w:val="00CC1816"/>
    <w:rsid w:val="00CC2FD2"/>
    <w:rsid w:val="00CC3137"/>
    <w:rsid w:val="00CC491A"/>
    <w:rsid w:val="00CC4A3F"/>
    <w:rsid w:val="00CC4E92"/>
    <w:rsid w:val="00CD0012"/>
    <w:rsid w:val="00CD0B5B"/>
    <w:rsid w:val="00CD10B7"/>
    <w:rsid w:val="00CD16B8"/>
    <w:rsid w:val="00CD1CF7"/>
    <w:rsid w:val="00CD2A9C"/>
    <w:rsid w:val="00CD3BEF"/>
    <w:rsid w:val="00CD3C43"/>
    <w:rsid w:val="00CD563B"/>
    <w:rsid w:val="00CD6A82"/>
    <w:rsid w:val="00CE213A"/>
    <w:rsid w:val="00CE2ABA"/>
    <w:rsid w:val="00CE3B5E"/>
    <w:rsid w:val="00CE5F97"/>
    <w:rsid w:val="00CE6F8A"/>
    <w:rsid w:val="00CE77A5"/>
    <w:rsid w:val="00CF4B29"/>
    <w:rsid w:val="00CF577B"/>
    <w:rsid w:val="00CF5B9C"/>
    <w:rsid w:val="00CF6EB9"/>
    <w:rsid w:val="00CF6FAD"/>
    <w:rsid w:val="00CF74EE"/>
    <w:rsid w:val="00CF7D05"/>
    <w:rsid w:val="00D00138"/>
    <w:rsid w:val="00D01014"/>
    <w:rsid w:val="00D01CBE"/>
    <w:rsid w:val="00D023A0"/>
    <w:rsid w:val="00D03047"/>
    <w:rsid w:val="00D04755"/>
    <w:rsid w:val="00D04E28"/>
    <w:rsid w:val="00D0553A"/>
    <w:rsid w:val="00D068F0"/>
    <w:rsid w:val="00D108BE"/>
    <w:rsid w:val="00D12462"/>
    <w:rsid w:val="00D13545"/>
    <w:rsid w:val="00D137EE"/>
    <w:rsid w:val="00D15035"/>
    <w:rsid w:val="00D178E9"/>
    <w:rsid w:val="00D2000A"/>
    <w:rsid w:val="00D2020A"/>
    <w:rsid w:val="00D20B5C"/>
    <w:rsid w:val="00D21DAF"/>
    <w:rsid w:val="00D22551"/>
    <w:rsid w:val="00D23B5D"/>
    <w:rsid w:val="00D23B7A"/>
    <w:rsid w:val="00D248CE"/>
    <w:rsid w:val="00D250EF"/>
    <w:rsid w:val="00D2652A"/>
    <w:rsid w:val="00D27099"/>
    <w:rsid w:val="00D270CF"/>
    <w:rsid w:val="00D2731B"/>
    <w:rsid w:val="00D306FF"/>
    <w:rsid w:val="00D31032"/>
    <w:rsid w:val="00D31FC9"/>
    <w:rsid w:val="00D32913"/>
    <w:rsid w:val="00D34E13"/>
    <w:rsid w:val="00D36201"/>
    <w:rsid w:val="00D36FD8"/>
    <w:rsid w:val="00D37149"/>
    <w:rsid w:val="00D422C2"/>
    <w:rsid w:val="00D42EC9"/>
    <w:rsid w:val="00D43482"/>
    <w:rsid w:val="00D43ECD"/>
    <w:rsid w:val="00D44635"/>
    <w:rsid w:val="00D462F7"/>
    <w:rsid w:val="00D46727"/>
    <w:rsid w:val="00D4715C"/>
    <w:rsid w:val="00D4760B"/>
    <w:rsid w:val="00D47DC4"/>
    <w:rsid w:val="00D47DC5"/>
    <w:rsid w:val="00D50990"/>
    <w:rsid w:val="00D5101E"/>
    <w:rsid w:val="00D52A1C"/>
    <w:rsid w:val="00D52C04"/>
    <w:rsid w:val="00D52FBB"/>
    <w:rsid w:val="00D5322C"/>
    <w:rsid w:val="00D53CDB"/>
    <w:rsid w:val="00D549E8"/>
    <w:rsid w:val="00D555BE"/>
    <w:rsid w:val="00D567F2"/>
    <w:rsid w:val="00D570C2"/>
    <w:rsid w:val="00D57C81"/>
    <w:rsid w:val="00D57DA2"/>
    <w:rsid w:val="00D57EBA"/>
    <w:rsid w:val="00D60151"/>
    <w:rsid w:val="00D61CC9"/>
    <w:rsid w:val="00D61F94"/>
    <w:rsid w:val="00D6260C"/>
    <w:rsid w:val="00D63EBE"/>
    <w:rsid w:val="00D6457B"/>
    <w:rsid w:val="00D65BD0"/>
    <w:rsid w:val="00D702E6"/>
    <w:rsid w:val="00D705D1"/>
    <w:rsid w:val="00D7279A"/>
    <w:rsid w:val="00D75013"/>
    <w:rsid w:val="00D75E6D"/>
    <w:rsid w:val="00D771E3"/>
    <w:rsid w:val="00D77DCE"/>
    <w:rsid w:val="00D808D1"/>
    <w:rsid w:val="00D82395"/>
    <w:rsid w:val="00D83B90"/>
    <w:rsid w:val="00D851BD"/>
    <w:rsid w:val="00D871A7"/>
    <w:rsid w:val="00D8746B"/>
    <w:rsid w:val="00D9000C"/>
    <w:rsid w:val="00D9038B"/>
    <w:rsid w:val="00D93277"/>
    <w:rsid w:val="00D940D6"/>
    <w:rsid w:val="00D94714"/>
    <w:rsid w:val="00D97904"/>
    <w:rsid w:val="00DA3767"/>
    <w:rsid w:val="00DA3F1F"/>
    <w:rsid w:val="00DA452F"/>
    <w:rsid w:val="00DA4DE8"/>
    <w:rsid w:val="00DA5489"/>
    <w:rsid w:val="00DA6995"/>
    <w:rsid w:val="00DB2B48"/>
    <w:rsid w:val="00DB6A8C"/>
    <w:rsid w:val="00DB75B7"/>
    <w:rsid w:val="00DB76D0"/>
    <w:rsid w:val="00DB7B54"/>
    <w:rsid w:val="00DC2107"/>
    <w:rsid w:val="00DC2431"/>
    <w:rsid w:val="00DC3200"/>
    <w:rsid w:val="00DC331C"/>
    <w:rsid w:val="00DC41D2"/>
    <w:rsid w:val="00DC6211"/>
    <w:rsid w:val="00DC6EB8"/>
    <w:rsid w:val="00DC76A5"/>
    <w:rsid w:val="00DD1000"/>
    <w:rsid w:val="00DD1B0B"/>
    <w:rsid w:val="00DD457B"/>
    <w:rsid w:val="00DD5016"/>
    <w:rsid w:val="00DD5700"/>
    <w:rsid w:val="00DD7E5C"/>
    <w:rsid w:val="00DE0792"/>
    <w:rsid w:val="00DE0D92"/>
    <w:rsid w:val="00DE294C"/>
    <w:rsid w:val="00DE2EEF"/>
    <w:rsid w:val="00DE5A56"/>
    <w:rsid w:val="00DE5CF1"/>
    <w:rsid w:val="00DE640F"/>
    <w:rsid w:val="00DE75DC"/>
    <w:rsid w:val="00DF07C0"/>
    <w:rsid w:val="00DF1B96"/>
    <w:rsid w:val="00DF4FA3"/>
    <w:rsid w:val="00E01528"/>
    <w:rsid w:val="00E0278F"/>
    <w:rsid w:val="00E02A5B"/>
    <w:rsid w:val="00E037B4"/>
    <w:rsid w:val="00E03C03"/>
    <w:rsid w:val="00E054DD"/>
    <w:rsid w:val="00E06D9A"/>
    <w:rsid w:val="00E07161"/>
    <w:rsid w:val="00E0774D"/>
    <w:rsid w:val="00E07C6D"/>
    <w:rsid w:val="00E10035"/>
    <w:rsid w:val="00E1023C"/>
    <w:rsid w:val="00E120F7"/>
    <w:rsid w:val="00E12508"/>
    <w:rsid w:val="00E13374"/>
    <w:rsid w:val="00E13784"/>
    <w:rsid w:val="00E13F3A"/>
    <w:rsid w:val="00E14415"/>
    <w:rsid w:val="00E16426"/>
    <w:rsid w:val="00E16764"/>
    <w:rsid w:val="00E23CAA"/>
    <w:rsid w:val="00E24081"/>
    <w:rsid w:val="00E24391"/>
    <w:rsid w:val="00E24959"/>
    <w:rsid w:val="00E25028"/>
    <w:rsid w:val="00E2522E"/>
    <w:rsid w:val="00E275E0"/>
    <w:rsid w:val="00E30763"/>
    <w:rsid w:val="00E320B1"/>
    <w:rsid w:val="00E35AEB"/>
    <w:rsid w:val="00E35DE5"/>
    <w:rsid w:val="00E3695A"/>
    <w:rsid w:val="00E36DB3"/>
    <w:rsid w:val="00E41AE5"/>
    <w:rsid w:val="00E41B09"/>
    <w:rsid w:val="00E41CB1"/>
    <w:rsid w:val="00E43978"/>
    <w:rsid w:val="00E43DE2"/>
    <w:rsid w:val="00E448AF"/>
    <w:rsid w:val="00E45082"/>
    <w:rsid w:val="00E464A0"/>
    <w:rsid w:val="00E464D8"/>
    <w:rsid w:val="00E5014A"/>
    <w:rsid w:val="00E520F1"/>
    <w:rsid w:val="00E52C2C"/>
    <w:rsid w:val="00E555A3"/>
    <w:rsid w:val="00E5596B"/>
    <w:rsid w:val="00E6183C"/>
    <w:rsid w:val="00E6225C"/>
    <w:rsid w:val="00E63BF0"/>
    <w:rsid w:val="00E66265"/>
    <w:rsid w:val="00E70897"/>
    <w:rsid w:val="00E741ED"/>
    <w:rsid w:val="00E74A28"/>
    <w:rsid w:val="00E75AB4"/>
    <w:rsid w:val="00E7605C"/>
    <w:rsid w:val="00E768B7"/>
    <w:rsid w:val="00E77C03"/>
    <w:rsid w:val="00E8069E"/>
    <w:rsid w:val="00E80A44"/>
    <w:rsid w:val="00E80DD0"/>
    <w:rsid w:val="00E8372D"/>
    <w:rsid w:val="00E8396A"/>
    <w:rsid w:val="00E85D44"/>
    <w:rsid w:val="00E8650C"/>
    <w:rsid w:val="00E8766F"/>
    <w:rsid w:val="00E90FDB"/>
    <w:rsid w:val="00E94090"/>
    <w:rsid w:val="00E94A91"/>
    <w:rsid w:val="00E960A8"/>
    <w:rsid w:val="00E960AA"/>
    <w:rsid w:val="00E9684D"/>
    <w:rsid w:val="00E96F45"/>
    <w:rsid w:val="00E973FB"/>
    <w:rsid w:val="00EA0FEB"/>
    <w:rsid w:val="00EA259C"/>
    <w:rsid w:val="00EA26D4"/>
    <w:rsid w:val="00EA2986"/>
    <w:rsid w:val="00EA37BF"/>
    <w:rsid w:val="00EA3BF2"/>
    <w:rsid w:val="00EA42B8"/>
    <w:rsid w:val="00EA4F54"/>
    <w:rsid w:val="00EA5964"/>
    <w:rsid w:val="00EA61A7"/>
    <w:rsid w:val="00EA66EB"/>
    <w:rsid w:val="00EB1C4B"/>
    <w:rsid w:val="00EB43FE"/>
    <w:rsid w:val="00EB6C4A"/>
    <w:rsid w:val="00EB6DAB"/>
    <w:rsid w:val="00EC141A"/>
    <w:rsid w:val="00EC18A4"/>
    <w:rsid w:val="00EC20D7"/>
    <w:rsid w:val="00EC2500"/>
    <w:rsid w:val="00EC4105"/>
    <w:rsid w:val="00ED0D16"/>
    <w:rsid w:val="00ED10CD"/>
    <w:rsid w:val="00ED1349"/>
    <w:rsid w:val="00ED1A8A"/>
    <w:rsid w:val="00ED2426"/>
    <w:rsid w:val="00ED45F4"/>
    <w:rsid w:val="00ED50B3"/>
    <w:rsid w:val="00ED7F3E"/>
    <w:rsid w:val="00EE0309"/>
    <w:rsid w:val="00EE22E7"/>
    <w:rsid w:val="00EE2C42"/>
    <w:rsid w:val="00EE32F7"/>
    <w:rsid w:val="00EE3466"/>
    <w:rsid w:val="00EE3524"/>
    <w:rsid w:val="00EE57B9"/>
    <w:rsid w:val="00EE5CA3"/>
    <w:rsid w:val="00EE6303"/>
    <w:rsid w:val="00EE7395"/>
    <w:rsid w:val="00EE7533"/>
    <w:rsid w:val="00EE7F67"/>
    <w:rsid w:val="00EF020A"/>
    <w:rsid w:val="00EF53A5"/>
    <w:rsid w:val="00EF6922"/>
    <w:rsid w:val="00EF75E9"/>
    <w:rsid w:val="00EF7864"/>
    <w:rsid w:val="00F00D9E"/>
    <w:rsid w:val="00F027A7"/>
    <w:rsid w:val="00F0482C"/>
    <w:rsid w:val="00F06625"/>
    <w:rsid w:val="00F06FF4"/>
    <w:rsid w:val="00F1005B"/>
    <w:rsid w:val="00F109EC"/>
    <w:rsid w:val="00F10E2B"/>
    <w:rsid w:val="00F10EB1"/>
    <w:rsid w:val="00F126B8"/>
    <w:rsid w:val="00F13988"/>
    <w:rsid w:val="00F13F9D"/>
    <w:rsid w:val="00F161CB"/>
    <w:rsid w:val="00F16902"/>
    <w:rsid w:val="00F17056"/>
    <w:rsid w:val="00F17908"/>
    <w:rsid w:val="00F21A76"/>
    <w:rsid w:val="00F238FE"/>
    <w:rsid w:val="00F24291"/>
    <w:rsid w:val="00F244F6"/>
    <w:rsid w:val="00F25BF0"/>
    <w:rsid w:val="00F27695"/>
    <w:rsid w:val="00F27C69"/>
    <w:rsid w:val="00F30C6D"/>
    <w:rsid w:val="00F30F6B"/>
    <w:rsid w:val="00F327B4"/>
    <w:rsid w:val="00F33DDD"/>
    <w:rsid w:val="00F344AA"/>
    <w:rsid w:val="00F35ADF"/>
    <w:rsid w:val="00F35B01"/>
    <w:rsid w:val="00F36915"/>
    <w:rsid w:val="00F36A1F"/>
    <w:rsid w:val="00F36CD0"/>
    <w:rsid w:val="00F37EF9"/>
    <w:rsid w:val="00F37F3F"/>
    <w:rsid w:val="00F4056E"/>
    <w:rsid w:val="00F406C3"/>
    <w:rsid w:val="00F40C7F"/>
    <w:rsid w:val="00F40CB8"/>
    <w:rsid w:val="00F418D2"/>
    <w:rsid w:val="00F43220"/>
    <w:rsid w:val="00F44048"/>
    <w:rsid w:val="00F44B57"/>
    <w:rsid w:val="00F44F1C"/>
    <w:rsid w:val="00F4517A"/>
    <w:rsid w:val="00F451A7"/>
    <w:rsid w:val="00F4531D"/>
    <w:rsid w:val="00F45ECC"/>
    <w:rsid w:val="00F534DF"/>
    <w:rsid w:val="00F54560"/>
    <w:rsid w:val="00F55AFA"/>
    <w:rsid w:val="00F55CB1"/>
    <w:rsid w:val="00F57935"/>
    <w:rsid w:val="00F6348A"/>
    <w:rsid w:val="00F6358B"/>
    <w:rsid w:val="00F63DA4"/>
    <w:rsid w:val="00F67EBE"/>
    <w:rsid w:val="00F700C4"/>
    <w:rsid w:val="00F70FD1"/>
    <w:rsid w:val="00F717CC"/>
    <w:rsid w:val="00F720EC"/>
    <w:rsid w:val="00F72611"/>
    <w:rsid w:val="00F733F1"/>
    <w:rsid w:val="00F7494A"/>
    <w:rsid w:val="00F74A18"/>
    <w:rsid w:val="00F752D6"/>
    <w:rsid w:val="00F75587"/>
    <w:rsid w:val="00F76EFC"/>
    <w:rsid w:val="00F80DB6"/>
    <w:rsid w:val="00F82169"/>
    <w:rsid w:val="00F8716A"/>
    <w:rsid w:val="00F87D2F"/>
    <w:rsid w:val="00F90D8F"/>
    <w:rsid w:val="00F91BA1"/>
    <w:rsid w:val="00F91E72"/>
    <w:rsid w:val="00F92866"/>
    <w:rsid w:val="00F930DC"/>
    <w:rsid w:val="00F95789"/>
    <w:rsid w:val="00F97DF6"/>
    <w:rsid w:val="00FA0026"/>
    <w:rsid w:val="00FA061A"/>
    <w:rsid w:val="00FA071A"/>
    <w:rsid w:val="00FA11EB"/>
    <w:rsid w:val="00FA1242"/>
    <w:rsid w:val="00FA3E20"/>
    <w:rsid w:val="00FA4C9F"/>
    <w:rsid w:val="00FA524E"/>
    <w:rsid w:val="00FA6642"/>
    <w:rsid w:val="00FA7A32"/>
    <w:rsid w:val="00FB26A8"/>
    <w:rsid w:val="00FB3B5C"/>
    <w:rsid w:val="00FB42D4"/>
    <w:rsid w:val="00FB4602"/>
    <w:rsid w:val="00FB7DD6"/>
    <w:rsid w:val="00FC15A3"/>
    <w:rsid w:val="00FC24B8"/>
    <w:rsid w:val="00FC27A0"/>
    <w:rsid w:val="00FC4101"/>
    <w:rsid w:val="00FC5AE5"/>
    <w:rsid w:val="00FD0DE2"/>
    <w:rsid w:val="00FD3522"/>
    <w:rsid w:val="00FD36C2"/>
    <w:rsid w:val="00FD379C"/>
    <w:rsid w:val="00FD4B34"/>
    <w:rsid w:val="00FD5C2A"/>
    <w:rsid w:val="00FD64F7"/>
    <w:rsid w:val="00FD78E3"/>
    <w:rsid w:val="00FE15C0"/>
    <w:rsid w:val="00FE18B7"/>
    <w:rsid w:val="00FE4FBF"/>
    <w:rsid w:val="00FE61A8"/>
    <w:rsid w:val="00FE7B8D"/>
    <w:rsid w:val="00FF09E8"/>
    <w:rsid w:val="00FF56EE"/>
    <w:rsid w:val="00FF7A37"/>
    <w:rsid w:val="00FF7EE0"/>
    <w:rsid w:val="023B09C7"/>
    <w:rsid w:val="049A6A87"/>
    <w:rsid w:val="04E3257A"/>
    <w:rsid w:val="0BC831F3"/>
    <w:rsid w:val="0BED78E8"/>
    <w:rsid w:val="0C291742"/>
    <w:rsid w:val="0C8C27E0"/>
    <w:rsid w:val="0DAE57F5"/>
    <w:rsid w:val="16C84F6D"/>
    <w:rsid w:val="178D70BA"/>
    <w:rsid w:val="195F71B8"/>
    <w:rsid w:val="19877FB1"/>
    <w:rsid w:val="1AFE6FF9"/>
    <w:rsid w:val="1B8E1B95"/>
    <w:rsid w:val="1B9A7E2D"/>
    <w:rsid w:val="1FCD587B"/>
    <w:rsid w:val="21624AB7"/>
    <w:rsid w:val="221D6675"/>
    <w:rsid w:val="22562D5A"/>
    <w:rsid w:val="280A7F4D"/>
    <w:rsid w:val="28B07625"/>
    <w:rsid w:val="293A60CE"/>
    <w:rsid w:val="2B5562EB"/>
    <w:rsid w:val="2CDD6F5B"/>
    <w:rsid w:val="2D9D60E8"/>
    <w:rsid w:val="380C5D5E"/>
    <w:rsid w:val="39934F37"/>
    <w:rsid w:val="3A1864C4"/>
    <w:rsid w:val="3C0B0A51"/>
    <w:rsid w:val="3EC82EF4"/>
    <w:rsid w:val="4340189C"/>
    <w:rsid w:val="44A07F38"/>
    <w:rsid w:val="4AE4151E"/>
    <w:rsid w:val="4B0E7D33"/>
    <w:rsid w:val="4B4C0B2D"/>
    <w:rsid w:val="4BF777FA"/>
    <w:rsid w:val="4D796292"/>
    <w:rsid w:val="4DC97BF4"/>
    <w:rsid w:val="506F2808"/>
    <w:rsid w:val="538664D9"/>
    <w:rsid w:val="56E32EE1"/>
    <w:rsid w:val="5822131B"/>
    <w:rsid w:val="5D1038CE"/>
    <w:rsid w:val="5E8F6862"/>
    <w:rsid w:val="5F331517"/>
    <w:rsid w:val="5FA63CD7"/>
    <w:rsid w:val="62F0412E"/>
    <w:rsid w:val="68AC4310"/>
    <w:rsid w:val="68B6595F"/>
    <w:rsid w:val="6A6C648F"/>
    <w:rsid w:val="6C3E6A64"/>
    <w:rsid w:val="6C8F6BAF"/>
    <w:rsid w:val="70C63931"/>
    <w:rsid w:val="729445FF"/>
    <w:rsid w:val="765A56AE"/>
    <w:rsid w:val="79A868D1"/>
    <w:rsid w:val="7A265DB4"/>
    <w:rsid w:val="7B5440AF"/>
    <w:rsid w:val="7C373F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76AEB7E7"/>
  <w15:docId w15:val="{462E1503-8851-42CD-B0A6-C2E1A6A25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qFormat="1"/>
    <w:lsdException w:name="index 6" w:semiHidden="1" w:unhideWhenUsed="1" w:qFormat="1"/>
    <w:lsdException w:name="index 7" w:semiHidden="1" w:unhideWhenUsed="1" w:qFormat="1"/>
    <w:lsdException w:name="index 8" w:semiHidden="1" w:unhideWhenUsed="1" w:qFormat="1"/>
    <w:lsdException w:name="index 9" w:semiHidden="1"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qFormat="1"/>
    <w:lsdException w:name="footnote text" w:semiHidden="1" w:unhideWhenUsed="1" w:qFormat="1"/>
    <w:lsdException w:name="annotation text" w:semiHidden="1" w:unhideWhenUsed="1" w:qFormat="1"/>
    <w:lsdException w:name="header" w:semiHidden="1" w:unhideWhenUsed="1" w:qFormat="1"/>
    <w:lsdException w:name="footer" w:semiHidden="1" w:uiPriority="99" w:unhideWhenUsed="1" w:qFormat="1"/>
    <w:lsdException w:name="index heading" w:semiHidden="1" w:unhideWhenUsed="1" w:qFormat="1"/>
    <w:lsdException w:name="caption" w:semiHidden="1" w:unhideWhenUsed="1" w:qFormat="1"/>
    <w:lsdException w:name="table of figures" w:semiHidden="1" w:unhideWhenUsed="1" w:qFormat="1"/>
    <w:lsdException w:name="envelope address" w:semiHidden="1" w:unhideWhenUsed="1" w:qFormat="1"/>
    <w:lsdException w:name="envelope return" w:semiHidden="1" w:unhideWhenUsed="1" w:qFormat="1"/>
    <w:lsdException w:name="footnote reference" w:semiHidden="1" w:unhideWhenUsed="1" w:qFormat="1"/>
    <w:lsdException w:name="annotation reference" w:semiHidden="1" w:unhideWhenUsed="1" w:qFormat="1"/>
    <w:lsdException w:name="line number" w:semiHidden="1" w:unhideWhenUsed="1" w:qFormat="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qFormat="1"/>
    <w:lsdException w:name="macro" w:semiHidden="1" w:unhideWhenUsed="1" w:qFormat="1"/>
    <w:lsdException w:name="toa heading" w:semiHidden="1" w:unhideWhenUsed="1" w:qFormat="1"/>
    <w:lsdException w:name="List" w:semiHidden="1" w:unhideWhenUsed="1" w:qFormat="1"/>
    <w:lsdException w:name="List Bullet" w:semiHidden="1" w:unhideWhenUsed="1" w:qFormat="1"/>
    <w:lsdException w:name="List Number" w:qFormat="1"/>
    <w:lsdException w:name="List 2" w:semiHidden="1" w:unhideWhenUsed="1" w:qFormat="1"/>
    <w:lsdException w:name="List 3" w:semiHidden="1" w:unhideWhenUsed="1" w:qFormat="1"/>
    <w:lsdException w:name="List 4" w:qFormat="1"/>
    <w:lsdException w:name="List 5" w:qFormat="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qFormat="1"/>
    <w:lsdException w:name="Title" w:qFormat="1"/>
    <w:lsdException w:name="Closing" w:semiHidden="1" w:unhideWhenUsed="1" w:qFormat="1"/>
    <w:lsdException w:name="Signature" w:semiHidden="1" w:unhideWhenUsed="1" w:qFormat="1"/>
    <w:lsdException w:name="Default Paragraph Font" w:semiHidden="1" w:uiPriority="1" w:unhideWhenUsed="1"/>
    <w:lsdException w:name="Body Text" w:semiHidden="1" w:unhideWhenUsed="1" w:qFormat="1"/>
    <w:lsdException w:name="Body Text Indent" w:semiHidden="1" w:unhideWhenUsed="1" w:qFormat="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qFormat="1"/>
    <w:lsdException w:name="List Continue 5" w:semiHidden="1" w:unhideWhenUsed="1" w:qFormat="1"/>
    <w:lsdException w:name="Message Header" w:semiHidden="1" w:unhideWhenUsed="1" w:qFormat="1"/>
    <w:lsdException w:name="Subtitle" w:qFormat="1"/>
    <w:lsdException w:name="Salutation" w:qFormat="1"/>
    <w:lsdException w:name="Date" w:qFormat="1"/>
    <w:lsdException w:name="Body Text First Indent" w:qFormat="1"/>
    <w:lsdException w:name="Body Text First Indent 2" w:semiHidden="1" w:unhideWhenUsed="1" w:qFormat="1"/>
    <w:lsdException w:name="Note Heading" w:semiHidden="1" w:unhideWhenUsed="1" w:qFormat="1"/>
    <w:lsdException w:name="Body Text 2" w:semiHidden="1" w:unhideWhenUsed="1" w:qFormat="1"/>
    <w:lsdException w:name="Body Text 3" w:semiHidden="1" w:unhideWhenUsed="1" w:qFormat="1"/>
    <w:lsdException w:name="Body Text Indent 2" w:semiHidden="1" w:unhideWhenUsed="1" w:qFormat="1"/>
    <w:lsdException w:name="Body Text Indent 3" w:semiHidden="1" w:unhideWhenUsed="1" w:qFormat="1"/>
    <w:lsdException w:name="Block Text" w:semiHidden="1" w:unhideWhenUsed="1" w:qFormat="1"/>
    <w:lsdException w:name="Hyperlink" w:semiHidden="1" w:uiPriority="99" w:unhideWhenUsed="1" w:qFormat="1"/>
    <w:lsdException w:name="FollowedHyperlink" w:semiHidden="1" w:unhideWhenUsed="1" w:qFormat="1"/>
    <w:lsdException w:name="Strong" w:qFormat="1"/>
    <w:lsdException w:name="Emphasis" w:qFormat="1"/>
    <w:lsdException w:name="Document Map" w:semiHidden="1" w:unhideWhenUsed="1" w:qFormat="1"/>
    <w:lsdException w:name="Plain Text" w:semiHidden="1" w:unhideWhenUsed="1" w:qFormat="1"/>
    <w:lsdException w:name="E-mail Signature" w:semiHidden="1" w:unhideWhenUsed="1"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qFormat="1"/>
    <w:lsdException w:name="HTML Address" w:semiHidden="1" w:unhideWhenUsed="1" w:qFormat="1"/>
    <w:lsdException w:name="HTML Cite" w:semiHidden="1" w:unhideWhenUsed="1" w:qFormat="1"/>
    <w:lsdException w:name="HTML Code" w:semiHidden="1" w:unhideWhenUsed="1" w:qFormat="1"/>
    <w:lsdException w:name="HTML Definition" w:semiHidden="1" w:unhideWhenUsed="1" w:qFormat="1"/>
    <w:lsdException w:name="HTML Keyboard" w:semiHidden="1" w:unhideWhenUsed="1" w:qFormat="1"/>
    <w:lsdException w:name="HTML Preformatted" w:semiHidden="1" w:unhideWhenUsed="1" w:qFormat="1"/>
    <w:lsdException w:name="HTML Sample" w:semiHidden="1" w:unhideWhenUsed="1" w:qFormat="1"/>
    <w:lsdException w:name="HTML Typewriter" w:semiHidden="1" w:unhideWhenUsed="1" w:qFormat="1"/>
    <w:lsdException w:name="HTML Variable" w:semiHidden="1" w:unhideWhenUsed="1" w:qFormat="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unhideWhenUsed="1" w:qFormat="1"/>
    <w:lsdException w:name="Table Grid" w:uiPriority="39" w:qFormat="1"/>
    <w:lsdException w:name="Table Theme" w:semiHidden="1" w:unhideWhenUsed="1"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pPr>
      <w:widowControl w:val="0"/>
      <w:jc w:val="both"/>
    </w:pPr>
    <w:rPr>
      <w:kern w:val="2"/>
      <w:sz w:val="21"/>
      <w:szCs w:val="24"/>
    </w:rPr>
  </w:style>
  <w:style w:type="paragraph" w:styleId="1">
    <w:name w:val="heading 1"/>
    <w:basedOn w:val="a1"/>
    <w:next w:val="a1"/>
    <w:link w:val="10"/>
    <w:qFormat/>
    <w:pPr>
      <w:keepNext/>
      <w:keepLines/>
      <w:spacing w:before="340" w:after="330" w:line="578" w:lineRule="auto"/>
      <w:outlineLvl w:val="0"/>
    </w:pPr>
    <w:rPr>
      <w:b/>
      <w:bCs/>
      <w:kern w:val="44"/>
      <w:sz w:val="44"/>
      <w:szCs w:val="44"/>
    </w:rPr>
  </w:style>
  <w:style w:type="paragraph" w:styleId="21">
    <w:name w:val="heading 2"/>
    <w:basedOn w:val="a1"/>
    <w:next w:val="a1"/>
    <w:link w:val="22"/>
    <w:qFormat/>
    <w:pPr>
      <w:keepNext/>
      <w:keepLines/>
      <w:spacing w:before="260" w:after="260" w:line="416" w:lineRule="auto"/>
      <w:outlineLvl w:val="1"/>
    </w:pPr>
    <w:rPr>
      <w:rFonts w:ascii="Arial" w:eastAsia="黑体" w:hAnsi="Arial"/>
      <w:b/>
      <w:bCs/>
      <w:sz w:val="32"/>
      <w:szCs w:val="32"/>
    </w:rPr>
  </w:style>
  <w:style w:type="paragraph" w:styleId="31">
    <w:name w:val="heading 3"/>
    <w:basedOn w:val="a1"/>
    <w:next w:val="a1"/>
    <w:link w:val="32"/>
    <w:qFormat/>
    <w:pPr>
      <w:keepNext/>
      <w:keepLines/>
      <w:spacing w:before="260" w:after="260" w:line="416" w:lineRule="auto"/>
      <w:outlineLvl w:val="2"/>
    </w:pPr>
    <w:rPr>
      <w:b/>
      <w:bCs/>
      <w:sz w:val="32"/>
      <w:szCs w:val="32"/>
    </w:rPr>
  </w:style>
  <w:style w:type="paragraph" w:styleId="41">
    <w:name w:val="heading 4"/>
    <w:basedOn w:val="a1"/>
    <w:next w:val="a1"/>
    <w:link w:val="42"/>
    <w:qFormat/>
    <w:pPr>
      <w:keepNext/>
      <w:keepLines/>
      <w:spacing w:before="120" w:after="120" w:line="312" w:lineRule="auto"/>
      <w:outlineLvl w:val="3"/>
    </w:pPr>
    <w:rPr>
      <w:rFonts w:ascii="Arial" w:eastAsia="黑体" w:hAnsi="Arial"/>
      <w:b/>
      <w:bCs/>
      <w:sz w:val="28"/>
      <w:szCs w:val="28"/>
    </w:rPr>
  </w:style>
  <w:style w:type="paragraph" w:styleId="51">
    <w:name w:val="heading 5"/>
    <w:basedOn w:val="a1"/>
    <w:next w:val="a1"/>
    <w:link w:val="52"/>
    <w:qFormat/>
    <w:pPr>
      <w:keepNext/>
      <w:keepLines/>
      <w:numPr>
        <w:ilvl w:val="4"/>
        <w:numId w:val="1"/>
      </w:numPr>
      <w:spacing w:before="280" w:after="290" w:line="376" w:lineRule="auto"/>
      <w:outlineLvl w:val="4"/>
    </w:pPr>
    <w:rPr>
      <w:b/>
      <w:bCs/>
      <w:sz w:val="28"/>
      <w:szCs w:val="28"/>
    </w:rPr>
  </w:style>
  <w:style w:type="paragraph" w:styleId="6">
    <w:name w:val="heading 6"/>
    <w:basedOn w:val="a1"/>
    <w:next w:val="a1"/>
    <w:qFormat/>
    <w:pPr>
      <w:keepNext/>
      <w:keepLines/>
      <w:spacing w:before="240" w:after="64" w:line="320" w:lineRule="auto"/>
      <w:outlineLvl w:val="5"/>
    </w:pPr>
    <w:rPr>
      <w:rFonts w:ascii="Arial" w:eastAsia="黑体" w:hAnsi="Arial"/>
      <w:b/>
      <w:bCs/>
      <w:sz w:val="24"/>
    </w:rPr>
  </w:style>
  <w:style w:type="paragraph" w:styleId="7">
    <w:name w:val="heading 7"/>
    <w:basedOn w:val="a1"/>
    <w:next w:val="a1"/>
    <w:qFormat/>
    <w:pPr>
      <w:keepNext/>
      <w:keepLines/>
      <w:spacing w:before="240" w:after="64" w:line="320" w:lineRule="auto"/>
      <w:outlineLvl w:val="6"/>
    </w:pPr>
    <w:rPr>
      <w:b/>
      <w:bCs/>
      <w:sz w:val="24"/>
    </w:rPr>
  </w:style>
  <w:style w:type="paragraph" w:styleId="8">
    <w:name w:val="heading 8"/>
    <w:basedOn w:val="a1"/>
    <w:next w:val="a1"/>
    <w:qFormat/>
    <w:pPr>
      <w:keepNext/>
      <w:keepLines/>
      <w:spacing w:before="240" w:after="64" w:line="320" w:lineRule="auto"/>
      <w:outlineLvl w:val="7"/>
    </w:pPr>
    <w:rPr>
      <w:rFonts w:ascii="Arial" w:eastAsia="黑体" w:hAnsi="Arial"/>
      <w:sz w:val="24"/>
    </w:rPr>
  </w:style>
  <w:style w:type="paragraph" w:styleId="9">
    <w:name w:val="heading 9"/>
    <w:basedOn w:val="a1"/>
    <w:next w:val="a1"/>
    <w:qFormat/>
    <w:pPr>
      <w:keepNext/>
      <w:keepLines/>
      <w:spacing w:before="240" w:after="64" w:line="320" w:lineRule="auto"/>
      <w:outlineLvl w:val="8"/>
    </w:pPr>
    <w:rPr>
      <w:rFonts w:ascii="Arial" w:eastAsia="黑体" w:hAnsi="Arial"/>
      <w:szCs w:val="21"/>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33">
    <w:name w:val="List 3"/>
    <w:basedOn w:val="a1"/>
    <w:qFormat/>
    <w:pPr>
      <w:ind w:leftChars="400" w:left="100" w:hangingChars="200" w:hanging="200"/>
    </w:pPr>
  </w:style>
  <w:style w:type="paragraph" w:styleId="a5">
    <w:name w:val="annotation subject"/>
    <w:basedOn w:val="a6"/>
    <w:next w:val="a6"/>
    <w:semiHidden/>
    <w:qFormat/>
    <w:rPr>
      <w:b/>
      <w:bCs/>
    </w:rPr>
  </w:style>
  <w:style w:type="paragraph" w:styleId="a6">
    <w:name w:val="annotation text"/>
    <w:basedOn w:val="a1"/>
    <w:semiHidden/>
    <w:qFormat/>
    <w:pPr>
      <w:jc w:val="left"/>
    </w:pPr>
  </w:style>
  <w:style w:type="paragraph" w:styleId="70">
    <w:name w:val="toc 7"/>
    <w:basedOn w:val="a1"/>
    <w:next w:val="a1"/>
    <w:semiHidden/>
    <w:qFormat/>
    <w:pPr>
      <w:ind w:leftChars="1200" w:left="2520"/>
    </w:pPr>
  </w:style>
  <w:style w:type="paragraph" w:styleId="a7">
    <w:name w:val="Body Text First Indent"/>
    <w:basedOn w:val="a8"/>
    <w:qFormat/>
    <w:pPr>
      <w:widowControl w:val="0"/>
      <w:spacing w:after="120" w:line="240" w:lineRule="auto"/>
      <w:ind w:firstLineChars="100" w:firstLine="420"/>
      <w:jc w:val="both"/>
    </w:pPr>
    <w:rPr>
      <w:spacing w:val="0"/>
      <w:kern w:val="2"/>
      <w:sz w:val="21"/>
      <w:szCs w:val="24"/>
    </w:rPr>
  </w:style>
  <w:style w:type="paragraph" w:styleId="a8">
    <w:name w:val="Body Text"/>
    <w:basedOn w:val="a1"/>
    <w:qFormat/>
    <w:pPr>
      <w:widowControl/>
      <w:spacing w:after="220" w:line="180" w:lineRule="atLeast"/>
      <w:ind w:firstLine="476"/>
      <w:jc w:val="center"/>
    </w:pPr>
    <w:rPr>
      <w:spacing w:val="-5"/>
      <w:kern w:val="0"/>
      <w:sz w:val="30"/>
      <w:szCs w:val="20"/>
    </w:rPr>
  </w:style>
  <w:style w:type="paragraph" w:styleId="2">
    <w:name w:val="List Number 2"/>
    <w:basedOn w:val="a1"/>
    <w:qFormat/>
    <w:pPr>
      <w:numPr>
        <w:numId w:val="2"/>
      </w:numPr>
    </w:pPr>
  </w:style>
  <w:style w:type="paragraph" w:styleId="a9">
    <w:name w:val="table of authorities"/>
    <w:basedOn w:val="a1"/>
    <w:next w:val="a1"/>
    <w:semiHidden/>
    <w:qFormat/>
    <w:pPr>
      <w:ind w:leftChars="200" w:left="420"/>
    </w:pPr>
  </w:style>
  <w:style w:type="paragraph" w:styleId="aa">
    <w:name w:val="macro"/>
    <w:semiHidden/>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b">
    <w:name w:val="Note Heading"/>
    <w:basedOn w:val="a1"/>
    <w:next w:val="a1"/>
    <w:qFormat/>
    <w:pPr>
      <w:jc w:val="center"/>
    </w:pPr>
  </w:style>
  <w:style w:type="paragraph" w:styleId="40">
    <w:name w:val="List Bullet 4"/>
    <w:basedOn w:val="a1"/>
    <w:qFormat/>
    <w:pPr>
      <w:numPr>
        <w:numId w:val="3"/>
      </w:numPr>
    </w:pPr>
  </w:style>
  <w:style w:type="paragraph" w:styleId="80">
    <w:name w:val="index 8"/>
    <w:basedOn w:val="a1"/>
    <w:next w:val="a1"/>
    <w:semiHidden/>
    <w:qFormat/>
    <w:pPr>
      <w:ind w:leftChars="1400" w:left="1400"/>
    </w:pPr>
  </w:style>
  <w:style w:type="paragraph" w:styleId="ac">
    <w:name w:val="E-mail Signature"/>
    <w:basedOn w:val="a1"/>
    <w:qFormat/>
  </w:style>
  <w:style w:type="paragraph" w:styleId="a">
    <w:name w:val="List Number"/>
    <w:basedOn w:val="a1"/>
    <w:qFormat/>
    <w:pPr>
      <w:numPr>
        <w:numId w:val="4"/>
      </w:numPr>
    </w:pPr>
  </w:style>
  <w:style w:type="paragraph" w:styleId="ad">
    <w:name w:val="Normal Indent"/>
    <w:basedOn w:val="a1"/>
    <w:qFormat/>
    <w:pPr>
      <w:ind w:firstLineChars="200" w:firstLine="420"/>
    </w:pPr>
  </w:style>
  <w:style w:type="paragraph" w:styleId="ae">
    <w:name w:val="caption"/>
    <w:basedOn w:val="a1"/>
    <w:next w:val="a1"/>
    <w:qFormat/>
    <w:pPr>
      <w:jc w:val="center"/>
    </w:pPr>
    <w:rPr>
      <w:rFonts w:ascii="Arial" w:eastAsia="黑体" w:hAnsi="Arial" w:cs="Arial"/>
      <w:sz w:val="24"/>
      <w:szCs w:val="20"/>
    </w:rPr>
  </w:style>
  <w:style w:type="paragraph" w:styleId="53">
    <w:name w:val="index 5"/>
    <w:basedOn w:val="a1"/>
    <w:next w:val="a1"/>
    <w:semiHidden/>
    <w:qFormat/>
    <w:pPr>
      <w:ind w:leftChars="800" w:left="800"/>
    </w:pPr>
  </w:style>
  <w:style w:type="paragraph" w:styleId="a0">
    <w:name w:val="List Bullet"/>
    <w:basedOn w:val="a1"/>
    <w:qFormat/>
    <w:pPr>
      <w:numPr>
        <w:numId w:val="5"/>
      </w:numPr>
    </w:pPr>
  </w:style>
  <w:style w:type="paragraph" w:styleId="af">
    <w:name w:val="envelope address"/>
    <w:basedOn w:val="a1"/>
    <w:qFormat/>
    <w:pPr>
      <w:framePr w:w="7920" w:h="1980" w:hRule="exact" w:hSpace="180" w:wrap="around" w:hAnchor="page" w:xAlign="center" w:yAlign="bottom"/>
      <w:snapToGrid w:val="0"/>
      <w:ind w:leftChars="1400" w:left="100"/>
    </w:pPr>
    <w:rPr>
      <w:rFonts w:ascii="Arial" w:hAnsi="Arial" w:cs="Arial"/>
      <w:sz w:val="24"/>
    </w:rPr>
  </w:style>
  <w:style w:type="paragraph" w:styleId="af0">
    <w:name w:val="Document Map"/>
    <w:basedOn w:val="a1"/>
    <w:semiHidden/>
    <w:qFormat/>
    <w:pPr>
      <w:shd w:val="clear" w:color="auto" w:fill="000080"/>
    </w:pPr>
  </w:style>
  <w:style w:type="paragraph" w:styleId="af1">
    <w:name w:val="toa heading"/>
    <w:basedOn w:val="a1"/>
    <w:next w:val="a1"/>
    <w:semiHidden/>
    <w:qFormat/>
    <w:pPr>
      <w:spacing w:before="120"/>
    </w:pPr>
    <w:rPr>
      <w:rFonts w:ascii="Arial" w:hAnsi="Arial" w:cs="Arial"/>
      <w:sz w:val="24"/>
    </w:rPr>
  </w:style>
  <w:style w:type="paragraph" w:styleId="60">
    <w:name w:val="index 6"/>
    <w:basedOn w:val="a1"/>
    <w:next w:val="a1"/>
    <w:semiHidden/>
    <w:qFormat/>
    <w:pPr>
      <w:ind w:leftChars="1000" w:left="1000"/>
    </w:pPr>
  </w:style>
  <w:style w:type="paragraph" w:styleId="af2">
    <w:name w:val="Salutation"/>
    <w:basedOn w:val="a1"/>
    <w:next w:val="a1"/>
    <w:qFormat/>
  </w:style>
  <w:style w:type="paragraph" w:styleId="34">
    <w:name w:val="Body Text 3"/>
    <w:basedOn w:val="a1"/>
    <w:qFormat/>
    <w:pPr>
      <w:spacing w:after="120"/>
    </w:pPr>
    <w:rPr>
      <w:sz w:val="16"/>
      <w:szCs w:val="16"/>
    </w:rPr>
  </w:style>
  <w:style w:type="paragraph" w:styleId="af3">
    <w:name w:val="Closing"/>
    <w:basedOn w:val="a1"/>
    <w:qFormat/>
    <w:pPr>
      <w:ind w:leftChars="2100" w:left="100"/>
    </w:pPr>
  </w:style>
  <w:style w:type="paragraph" w:styleId="30">
    <w:name w:val="List Bullet 3"/>
    <w:basedOn w:val="a1"/>
    <w:qFormat/>
    <w:pPr>
      <w:numPr>
        <w:numId w:val="6"/>
      </w:numPr>
    </w:pPr>
  </w:style>
  <w:style w:type="paragraph" w:styleId="af4">
    <w:name w:val="Body Text Indent"/>
    <w:basedOn w:val="a1"/>
    <w:qFormat/>
    <w:pPr>
      <w:spacing w:after="120"/>
      <w:ind w:leftChars="200" w:left="420"/>
    </w:pPr>
  </w:style>
  <w:style w:type="paragraph" w:styleId="3">
    <w:name w:val="List Number 3"/>
    <w:basedOn w:val="a1"/>
    <w:qFormat/>
    <w:pPr>
      <w:numPr>
        <w:numId w:val="7"/>
      </w:numPr>
    </w:pPr>
  </w:style>
  <w:style w:type="paragraph" w:styleId="23">
    <w:name w:val="List 2"/>
    <w:basedOn w:val="a1"/>
    <w:qFormat/>
    <w:pPr>
      <w:ind w:leftChars="200" w:left="100" w:hangingChars="200" w:hanging="200"/>
    </w:pPr>
  </w:style>
  <w:style w:type="paragraph" w:styleId="af5">
    <w:name w:val="List Continue"/>
    <w:basedOn w:val="a1"/>
    <w:qFormat/>
    <w:pPr>
      <w:spacing w:after="120"/>
      <w:ind w:leftChars="200" w:left="420"/>
    </w:pPr>
  </w:style>
  <w:style w:type="paragraph" w:styleId="af6">
    <w:name w:val="Block Text"/>
    <w:basedOn w:val="a1"/>
    <w:qFormat/>
    <w:pPr>
      <w:spacing w:after="120"/>
      <w:ind w:leftChars="700" w:left="1440" w:rightChars="700" w:right="1440"/>
    </w:pPr>
  </w:style>
  <w:style w:type="paragraph" w:styleId="20">
    <w:name w:val="List Bullet 2"/>
    <w:basedOn w:val="a1"/>
    <w:qFormat/>
    <w:pPr>
      <w:numPr>
        <w:numId w:val="8"/>
      </w:numPr>
    </w:pPr>
  </w:style>
  <w:style w:type="paragraph" w:styleId="HTML">
    <w:name w:val="HTML Address"/>
    <w:basedOn w:val="a1"/>
    <w:qFormat/>
    <w:rPr>
      <w:i/>
      <w:iCs/>
    </w:rPr>
  </w:style>
  <w:style w:type="paragraph" w:styleId="43">
    <w:name w:val="index 4"/>
    <w:basedOn w:val="a1"/>
    <w:next w:val="a1"/>
    <w:semiHidden/>
    <w:qFormat/>
    <w:pPr>
      <w:ind w:leftChars="600" w:left="600"/>
    </w:pPr>
  </w:style>
  <w:style w:type="paragraph" w:styleId="54">
    <w:name w:val="toc 5"/>
    <w:basedOn w:val="a1"/>
    <w:next w:val="a1"/>
    <w:semiHidden/>
    <w:qFormat/>
    <w:pPr>
      <w:ind w:leftChars="800" w:left="1680"/>
    </w:pPr>
  </w:style>
  <w:style w:type="paragraph" w:styleId="35">
    <w:name w:val="toc 3"/>
    <w:basedOn w:val="a1"/>
    <w:next w:val="a1"/>
    <w:uiPriority w:val="39"/>
    <w:qFormat/>
    <w:pPr>
      <w:tabs>
        <w:tab w:val="right" w:leader="dot" w:pos="8296"/>
      </w:tabs>
      <w:spacing w:line="312" w:lineRule="auto"/>
      <w:ind w:leftChars="400" w:left="400"/>
    </w:pPr>
    <w:rPr>
      <w:sz w:val="24"/>
    </w:rPr>
  </w:style>
  <w:style w:type="paragraph" w:styleId="af7">
    <w:name w:val="Plain Text"/>
    <w:basedOn w:val="a1"/>
    <w:qFormat/>
    <w:rPr>
      <w:rFonts w:ascii="宋体" w:hAnsi="Courier New" w:cs="Courier New"/>
      <w:szCs w:val="21"/>
    </w:rPr>
  </w:style>
  <w:style w:type="paragraph" w:styleId="50">
    <w:name w:val="List Bullet 5"/>
    <w:basedOn w:val="a1"/>
    <w:qFormat/>
    <w:pPr>
      <w:numPr>
        <w:numId w:val="9"/>
      </w:numPr>
    </w:pPr>
  </w:style>
  <w:style w:type="paragraph" w:styleId="4">
    <w:name w:val="List Number 4"/>
    <w:basedOn w:val="a1"/>
    <w:qFormat/>
    <w:pPr>
      <w:numPr>
        <w:numId w:val="10"/>
      </w:numPr>
    </w:pPr>
  </w:style>
  <w:style w:type="paragraph" w:styleId="81">
    <w:name w:val="toc 8"/>
    <w:basedOn w:val="a1"/>
    <w:next w:val="a1"/>
    <w:semiHidden/>
    <w:qFormat/>
    <w:pPr>
      <w:ind w:leftChars="1400" w:left="2940"/>
    </w:pPr>
  </w:style>
  <w:style w:type="paragraph" w:styleId="36">
    <w:name w:val="index 3"/>
    <w:basedOn w:val="a1"/>
    <w:next w:val="a1"/>
    <w:semiHidden/>
    <w:qFormat/>
    <w:pPr>
      <w:ind w:leftChars="400" w:left="400"/>
    </w:pPr>
  </w:style>
  <w:style w:type="paragraph" w:styleId="af8">
    <w:name w:val="Date"/>
    <w:basedOn w:val="a1"/>
    <w:next w:val="a1"/>
    <w:qFormat/>
    <w:pPr>
      <w:ind w:leftChars="2500" w:left="100"/>
    </w:pPr>
  </w:style>
  <w:style w:type="paragraph" w:styleId="24">
    <w:name w:val="Body Text Indent 2"/>
    <w:basedOn w:val="a1"/>
    <w:qFormat/>
    <w:pPr>
      <w:spacing w:after="120" w:line="480" w:lineRule="auto"/>
      <w:ind w:leftChars="200" w:left="420"/>
    </w:pPr>
  </w:style>
  <w:style w:type="paragraph" w:styleId="af9">
    <w:name w:val="endnote text"/>
    <w:basedOn w:val="a1"/>
    <w:semiHidden/>
    <w:qFormat/>
    <w:pPr>
      <w:snapToGrid w:val="0"/>
      <w:jc w:val="left"/>
    </w:pPr>
  </w:style>
  <w:style w:type="paragraph" w:styleId="55">
    <w:name w:val="List Continue 5"/>
    <w:basedOn w:val="a1"/>
    <w:qFormat/>
    <w:pPr>
      <w:spacing w:after="120"/>
      <w:ind w:leftChars="1000" w:left="2100"/>
    </w:pPr>
  </w:style>
  <w:style w:type="paragraph" w:styleId="afa">
    <w:name w:val="Balloon Text"/>
    <w:basedOn w:val="a1"/>
    <w:semiHidden/>
    <w:qFormat/>
    <w:rPr>
      <w:sz w:val="18"/>
      <w:szCs w:val="18"/>
    </w:rPr>
  </w:style>
  <w:style w:type="paragraph" w:styleId="afb">
    <w:name w:val="footer"/>
    <w:basedOn w:val="a1"/>
    <w:link w:val="afc"/>
    <w:uiPriority w:val="99"/>
    <w:qFormat/>
    <w:pPr>
      <w:tabs>
        <w:tab w:val="center" w:pos="4153"/>
        <w:tab w:val="right" w:pos="8306"/>
      </w:tabs>
      <w:snapToGrid w:val="0"/>
      <w:jc w:val="left"/>
    </w:pPr>
    <w:rPr>
      <w:sz w:val="18"/>
      <w:szCs w:val="18"/>
    </w:rPr>
  </w:style>
  <w:style w:type="paragraph" w:styleId="afd">
    <w:name w:val="envelope return"/>
    <w:basedOn w:val="a1"/>
    <w:qFormat/>
    <w:pPr>
      <w:snapToGrid w:val="0"/>
    </w:pPr>
    <w:rPr>
      <w:rFonts w:ascii="Arial" w:hAnsi="Arial" w:cs="Arial"/>
    </w:rPr>
  </w:style>
  <w:style w:type="paragraph" w:styleId="25">
    <w:name w:val="Body Text First Indent 2"/>
    <w:basedOn w:val="af4"/>
    <w:qFormat/>
    <w:pPr>
      <w:ind w:firstLineChars="200" w:firstLine="420"/>
    </w:pPr>
  </w:style>
  <w:style w:type="paragraph" w:styleId="afe">
    <w:name w:val="header"/>
    <w:basedOn w:val="a1"/>
    <w:qFormat/>
    <w:pPr>
      <w:pBdr>
        <w:bottom w:val="single" w:sz="6" w:space="1" w:color="auto"/>
      </w:pBdr>
      <w:tabs>
        <w:tab w:val="center" w:pos="4153"/>
        <w:tab w:val="right" w:pos="8306"/>
      </w:tabs>
      <w:snapToGrid w:val="0"/>
      <w:jc w:val="center"/>
    </w:pPr>
    <w:rPr>
      <w:sz w:val="18"/>
      <w:szCs w:val="18"/>
    </w:rPr>
  </w:style>
  <w:style w:type="paragraph" w:styleId="aff">
    <w:name w:val="Signature"/>
    <w:basedOn w:val="a1"/>
    <w:qFormat/>
    <w:pPr>
      <w:ind w:leftChars="2100" w:left="100"/>
    </w:pPr>
  </w:style>
  <w:style w:type="paragraph" w:styleId="11">
    <w:name w:val="toc 1"/>
    <w:basedOn w:val="a1"/>
    <w:next w:val="a1"/>
    <w:uiPriority w:val="39"/>
    <w:qFormat/>
    <w:pPr>
      <w:tabs>
        <w:tab w:val="right" w:leader="dot" w:pos="8296"/>
      </w:tabs>
      <w:spacing w:line="312" w:lineRule="auto"/>
    </w:pPr>
    <w:rPr>
      <w:sz w:val="24"/>
    </w:rPr>
  </w:style>
  <w:style w:type="paragraph" w:styleId="44">
    <w:name w:val="List Continue 4"/>
    <w:basedOn w:val="a1"/>
    <w:qFormat/>
    <w:pPr>
      <w:spacing w:after="120"/>
      <w:ind w:leftChars="800" w:left="1680"/>
    </w:pPr>
  </w:style>
  <w:style w:type="paragraph" w:styleId="45">
    <w:name w:val="toc 4"/>
    <w:basedOn w:val="a1"/>
    <w:next w:val="a1"/>
    <w:semiHidden/>
    <w:qFormat/>
    <w:pPr>
      <w:ind w:leftChars="600" w:left="1260"/>
    </w:pPr>
  </w:style>
  <w:style w:type="paragraph" w:styleId="aff0">
    <w:name w:val="index heading"/>
    <w:basedOn w:val="a1"/>
    <w:next w:val="12"/>
    <w:semiHidden/>
    <w:qFormat/>
    <w:rPr>
      <w:rFonts w:ascii="Arial" w:hAnsi="Arial" w:cs="Arial"/>
      <w:b/>
      <w:bCs/>
    </w:rPr>
  </w:style>
  <w:style w:type="paragraph" w:styleId="12">
    <w:name w:val="index 1"/>
    <w:basedOn w:val="a1"/>
    <w:next w:val="a1"/>
    <w:semiHidden/>
    <w:qFormat/>
  </w:style>
  <w:style w:type="paragraph" w:styleId="aff1">
    <w:name w:val="Subtitle"/>
    <w:basedOn w:val="a1"/>
    <w:qFormat/>
    <w:pPr>
      <w:spacing w:before="240" w:after="60" w:line="312" w:lineRule="auto"/>
      <w:jc w:val="center"/>
      <w:outlineLvl w:val="1"/>
    </w:pPr>
    <w:rPr>
      <w:rFonts w:ascii="Arial" w:hAnsi="Arial" w:cs="Arial"/>
      <w:b/>
      <w:bCs/>
      <w:kern w:val="28"/>
      <w:sz w:val="32"/>
      <w:szCs w:val="32"/>
    </w:rPr>
  </w:style>
  <w:style w:type="paragraph" w:styleId="5">
    <w:name w:val="List Number 5"/>
    <w:basedOn w:val="a1"/>
    <w:qFormat/>
    <w:pPr>
      <w:numPr>
        <w:numId w:val="11"/>
      </w:numPr>
    </w:pPr>
  </w:style>
  <w:style w:type="paragraph" w:styleId="aff2">
    <w:name w:val="List"/>
    <w:basedOn w:val="a1"/>
    <w:qFormat/>
    <w:pPr>
      <w:ind w:left="200" w:hangingChars="200" w:hanging="200"/>
    </w:pPr>
  </w:style>
  <w:style w:type="paragraph" w:styleId="aff3">
    <w:name w:val="footnote text"/>
    <w:basedOn w:val="a1"/>
    <w:semiHidden/>
    <w:qFormat/>
    <w:pPr>
      <w:snapToGrid w:val="0"/>
      <w:jc w:val="left"/>
    </w:pPr>
    <w:rPr>
      <w:sz w:val="18"/>
      <w:szCs w:val="18"/>
    </w:rPr>
  </w:style>
  <w:style w:type="paragraph" w:styleId="61">
    <w:name w:val="toc 6"/>
    <w:basedOn w:val="a1"/>
    <w:next w:val="a1"/>
    <w:semiHidden/>
    <w:qFormat/>
    <w:pPr>
      <w:ind w:leftChars="1000" w:left="2100"/>
    </w:pPr>
  </w:style>
  <w:style w:type="paragraph" w:styleId="56">
    <w:name w:val="List 5"/>
    <w:basedOn w:val="a1"/>
    <w:qFormat/>
    <w:pPr>
      <w:ind w:leftChars="800" w:left="100" w:hangingChars="200" w:hanging="200"/>
    </w:pPr>
  </w:style>
  <w:style w:type="paragraph" w:styleId="37">
    <w:name w:val="Body Text Indent 3"/>
    <w:basedOn w:val="a1"/>
    <w:qFormat/>
    <w:pPr>
      <w:spacing w:after="120"/>
      <w:ind w:leftChars="200" w:left="420"/>
    </w:pPr>
    <w:rPr>
      <w:sz w:val="16"/>
      <w:szCs w:val="16"/>
    </w:rPr>
  </w:style>
  <w:style w:type="paragraph" w:styleId="71">
    <w:name w:val="index 7"/>
    <w:basedOn w:val="a1"/>
    <w:next w:val="a1"/>
    <w:semiHidden/>
    <w:qFormat/>
    <w:pPr>
      <w:ind w:leftChars="1200" w:left="1200"/>
    </w:pPr>
  </w:style>
  <w:style w:type="paragraph" w:styleId="90">
    <w:name w:val="index 9"/>
    <w:basedOn w:val="a1"/>
    <w:next w:val="a1"/>
    <w:semiHidden/>
    <w:qFormat/>
    <w:pPr>
      <w:ind w:leftChars="1600" w:left="1600"/>
    </w:pPr>
  </w:style>
  <w:style w:type="paragraph" w:styleId="aff4">
    <w:name w:val="table of figures"/>
    <w:basedOn w:val="a1"/>
    <w:next w:val="a1"/>
    <w:semiHidden/>
    <w:qFormat/>
    <w:pPr>
      <w:ind w:leftChars="200" w:left="200" w:hangingChars="200" w:hanging="200"/>
    </w:pPr>
  </w:style>
  <w:style w:type="paragraph" w:styleId="26">
    <w:name w:val="toc 2"/>
    <w:basedOn w:val="a1"/>
    <w:next w:val="a1"/>
    <w:uiPriority w:val="39"/>
    <w:qFormat/>
    <w:pPr>
      <w:tabs>
        <w:tab w:val="right" w:leader="dot" w:pos="8296"/>
      </w:tabs>
      <w:spacing w:line="312" w:lineRule="auto"/>
      <w:ind w:leftChars="200" w:left="420"/>
    </w:pPr>
    <w:rPr>
      <w:sz w:val="24"/>
    </w:rPr>
  </w:style>
  <w:style w:type="paragraph" w:styleId="91">
    <w:name w:val="toc 9"/>
    <w:basedOn w:val="a1"/>
    <w:next w:val="a1"/>
    <w:semiHidden/>
    <w:qFormat/>
    <w:pPr>
      <w:ind w:leftChars="1600" w:left="3360"/>
    </w:pPr>
  </w:style>
  <w:style w:type="paragraph" w:styleId="27">
    <w:name w:val="Body Text 2"/>
    <w:basedOn w:val="a1"/>
    <w:qFormat/>
    <w:pPr>
      <w:spacing w:after="120" w:line="480" w:lineRule="auto"/>
    </w:pPr>
  </w:style>
  <w:style w:type="paragraph" w:styleId="46">
    <w:name w:val="List 4"/>
    <w:basedOn w:val="a1"/>
    <w:qFormat/>
    <w:pPr>
      <w:ind w:leftChars="600" w:left="100" w:hangingChars="200" w:hanging="200"/>
    </w:pPr>
  </w:style>
  <w:style w:type="paragraph" w:styleId="28">
    <w:name w:val="List Continue 2"/>
    <w:basedOn w:val="a1"/>
    <w:qFormat/>
    <w:pPr>
      <w:spacing w:after="120"/>
      <w:ind w:leftChars="400" w:left="840"/>
    </w:pPr>
  </w:style>
  <w:style w:type="paragraph" w:styleId="aff5">
    <w:name w:val="Message Header"/>
    <w:basedOn w:val="a1"/>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paragraph" w:styleId="HTML0">
    <w:name w:val="HTML Preformatted"/>
    <w:basedOn w:val="a1"/>
    <w:qFormat/>
    <w:rPr>
      <w:rFonts w:ascii="Courier New" w:hAnsi="Courier New" w:cs="Courier New"/>
      <w:sz w:val="20"/>
      <w:szCs w:val="20"/>
    </w:rPr>
  </w:style>
  <w:style w:type="paragraph" w:styleId="aff6">
    <w:name w:val="Normal (Web)"/>
    <w:basedOn w:val="a1"/>
    <w:uiPriority w:val="99"/>
    <w:qFormat/>
    <w:pPr>
      <w:widowControl/>
      <w:spacing w:beforeAutospacing="1" w:afterAutospacing="1"/>
      <w:jc w:val="left"/>
    </w:pPr>
    <w:rPr>
      <w:rFonts w:ascii="宋体" w:hAnsi="宋体"/>
      <w:kern w:val="0"/>
      <w:sz w:val="24"/>
    </w:rPr>
  </w:style>
  <w:style w:type="paragraph" w:styleId="38">
    <w:name w:val="List Continue 3"/>
    <w:basedOn w:val="a1"/>
    <w:qFormat/>
    <w:pPr>
      <w:spacing w:after="120"/>
      <w:ind w:leftChars="600" w:left="1260"/>
    </w:pPr>
  </w:style>
  <w:style w:type="paragraph" w:styleId="29">
    <w:name w:val="index 2"/>
    <w:basedOn w:val="a1"/>
    <w:next w:val="a1"/>
    <w:semiHidden/>
    <w:qFormat/>
    <w:pPr>
      <w:ind w:leftChars="200" w:left="200"/>
    </w:pPr>
  </w:style>
  <w:style w:type="paragraph" w:styleId="aff7">
    <w:name w:val="Title"/>
    <w:basedOn w:val="a1"/>
    <w:qFormat/>
    <w:pPr>
      <w:spacing w:before="240" w:after="60"/>
      <w:jc w:val="center"/>
      <w:outlineLvl w:val="0"/>
    </w:pPr>
    <w:rPr>
      <w:rFonts w:ascii="Arial" w:hAnsi="Arial" w:cs="Arial"/>
      <w:b/>
      <w:bCs/>
      <w:sz w:val="32"/>
      <w:szCs w:val="32"/>
    </w:rPr>
  </w:style>
  <w:style w:type="character" w:styleId="aff8">
    <w:name w:val="Strong"/>
    <w:basedOn w:val="a2"/>
    <w:qFormat/>
    <w:rPr>
      <w:b/>
      <w:bCs/>
    </w:rPr>
  </w:style>
  <w:style w:type="character" w:styleId="aff9">
    <w:name w:val="endnote reference"/>
    <w:basedOn w:val="a2"/>
    <w:semiHidden/>
    <w:qFormat/>
    <w:rPr>
      <w:vertAlign w:val="superscript"/>
    </w:rPr>
  </w:style>
  <w:style w:type="character" w:styleId="affa">
    <w:name w:val="page number"/>
    <w:basedOn w:val="a2"/>
    <w:qFormat/>
  </w:style>
  <w:style w:type="character" w:styleId="affb">
    <w:name w:val="FollowedHyperlink"/>
    <w:basedOn w:val="a2"/>
    <w:qFormat/>
    <w:rPr>
      <w:color w:val="800080"/>
      <w:u w:val="single"/>
    </w:rPr>
  </w:style>
  <w:style w:type="character" w:styleId="affc">
    <w:name w:val="Emphasis"/>
    <w:basedOn w:val="a2"/>
    <w:qFormat/>
    <w:rPr>
      <w:i/>
      <w:iCs/>
    </w:rPr>
  </w:style>
  <w:style w:type="character" w:styleId="affd">
    <w:name w:val="line number"/>
    <w:basedOn w:val="a2"/>
    <w:qFormat/>
  </w:style>
  <w:style w:type="character" w:styleId="HTML1">
    <w:name w:val="HTML Definition"/>
    <w:basedOn w:val="a2"/>
    <w:qFormat/>
    <w:rPr>
      <w:i/>
      <w:iCs/>
    </w:rPr>
  </w:style>
  <w:style w:type="character" w:styleId="HTML2">
    <w:name w:val="HTML Typewriter"/>
    <w:basedOn w:val="a2"/>
    <w:qFormat/>
    <w:rPr>
      <w:rFonts w:ascii="Courier New" w:hAnsi="Courier New" w:cs="Courier New"/>
      <w:sz w:val="20"/>
      <w:szCs w:val="20"/>
    </w:rPr>
  </w:style>
  <w:style w:type="character" w:styleId="HTML3">
    <w:name w:val="HTML Acronym"/>
    <w:basedOn w:val="a2"/>
    <w:qFormat/>
  </w:style>
  <w:style w:type="character" w:styleId="HTML4">
    <w:name w:val="HTML Variable"/>
    <w:basedOn w:val="a2"/>
    <w:qFormat/>
    <w:rPr>
      <w:i/>
      <w:iCs/>
    </w:rPr>
  </w:style>
  <w:style w:type="character" w:styleId="affe">
    <w:name w:val="Hyperlink"/>
    <w:basedOn w:val="a2"/>
    <w:uiPriority w:val="99"/>
    <w:qFormat/>
    <w:rPr>
      <w:color w:val="0000FF"/>
      <w:u w:val="single"/>
    </w:rPr>
  </w:style>
  <w:style w:type="character" w:styleId="HTML5">
    <w:name w:val="HTML Code"/>
    <w:basedOn w:val="a2"/>
    <w:qFormat/>
    <w:rPr>
      <w:rFonts w:ascii="Courier New" w:hAnsi="Courier New" w:cs="Courier New"/>
      <w:sz w:val="20"/>
      <w:szCs w:val="20"/>
    </w:rPr>
  </w:style>
  <w:style w:type="character" w:styleId="afff">
    <w:name w:val="annotation reference"/>
    <w:basedOn w:val="a2"/>
    <w:semiHidden/>
    <w:qFormat/>
    <w:rPr>
      <w:sz w:val="21"/>
      <w:szCs w:val="21"/>
    </w:rPr>
  </w:style>
  <w:style w:type="character" w:styleId="HTML6">
    <w:name w:val="HTML Cite"/>
    <w:basedOn w:val="a2"/>
    <w:qFormat/>
    <w:rPr>
      <w:i/>
      <w:iCs/>
    </w:rPr>
  </w:style>
  <w:style w:type="character" w:styleId="afff0">
    <w:name w:val="footnote reference"/>
    <w:basedOn w:val="a2"/>
    <w:semiHidden/>
    <w:qFormat/>
    <w:rPr>
      <w:vertAlign w:val="superscript"/>
    </w:rPr>
  </w:style>
  <w:style w:type="character" w:styleId="HTML7">
    <w:name w:val="HTML Keyboard"/>
    <w:basedOn w:val="a2"/>
    <w:qFormat/>
    <w:rPr>
      <w:rFonts w:ascii="Courier New" w:hAnsi="Courier New" w:cs="Courier New"/>
      <w:sz w:val="20"/>
      <w:szCs w:val="20"/>
    </w:rPr>
  </w:style>
  <w:style w:type="character" w:styleId="HTML8">
    <w:name w:val="HTML Sample"/>
    <w:basedOn w:val="a2"/>
    <w:qFormat/>
    <w:rPr>
      <w:rFonts w:ascii="Courier New" w:hAnsi="Courier New" w:cs="Courier New"/>
    </w:rPr>
  </w:style>
  <w:style w:type="table" w:styleId="afff1">
    <w:name w:val="Table Grid"/>
    <w:basedOn w:val="a3"/>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2">
    <w:name w:val="Table Theme"/>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Table Colorful 1"/>
    <w:basedOn w:val="a3"/>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a">
    <w:name w:val="Table Colorful 2"/>
    <w:basedOn w:val="a3"/>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9">
    <w:name w:val="Table Colorful 3"/>
    <w:basedOn w:val="a3"/>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f3">
    <w:name w:val="Table Elegant"/>
    <w:basedOn w:val="a3"/>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4">
    <w:name w:val="Table Classic 1"/>
    <w:basedOn w:val="a3"/>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b">
    <w:name w:val="Table Classic 2"/>
    <w:basedOn w:val="a3"/>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a">
    <w:name w:val="Table Classic 3"/>
    <w:basedOn w:val="a3"/>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7">
    <w:name w:val="Table Classic 4"/>
    <w:basedOn w:val="a3"/>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5">
    <w:name w:val="Table Simple 1"/>
    <w:basedOn w:val="a3"/>
    <w:qFormat/>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c">
    <w:name w:val="Table Simple 2"/>
    <w:basedOn w:val="a3"/>
    <w:qFormat/>
    <w:pPr>
      <w:widowControl w:val="0"/>
      <w:jc w:val="both"/>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b">
    <w:name w:val="Table Simple 3"/>
    <w:basedOn w:val="a3"/>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6">
    <w:name w:val="Table Subtle 1"/>
    <w:basedOn w:val="a3"/>
    <w:qFormat/>
    <w:pPr>
      <w:widowControl w:val="0"/>
      <w:jc w:val="both"/>
    </w:pPr>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d">
    <w:name w:val="Table Subtle 2"/>
    <w:basedOn w:val="a3"/>
    <w:qFormat/>
    <w:pPr>
      <w:widowControl w:val="0"/>
      <w:jc w:val="both"/>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7">
    <w:name w:val="Table 3D effects 1"/>
    <w:basedOn w:val="a3"/>
    <w:qFormat/>
    <w:pPr>
      <w:widowControl w:val="0"/>
      <w:jc w:val="both"/>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e">
    <w:name w:val="Table 3D effects 2"/>
    <w:basedOn w:val="a3"/>
    <w:qFormat/>
    <w:pPr>
      <w:widowControl w:val="0"/>
      <w:jc w:val="both"/>
    </w:pPr>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c">
    <w:name w:val="Table 3D effects 3"/>
    <w:basedOn w:val="a3"/>
    <w:qFormat/>
    <w:pPr>
      <w:widowControl w:val="0"/>
      <w:jc w:val="both"/>
    </w:pPr>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8">
    <w:name w:val="Table List 1"/>
    <w:basedOn w:val="a3"/>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f">
    <w:name w:val="Table List 2"/>
    <w:basedOn w:val="a3"/>
    <w:qFormat/>
    <w:pPr>
      <w:widowControl w:val="0"/>
      <w:jc w:val="both"/>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d">
    <w:name w:val="Table List 3"/>
    <w:basedOn w:val="a3"/>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8">
    <w:name w:val="Table List 4"/>
    <w:basedOn w:val="a3"/>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7">
    <w:name w:val="Table List 5"/>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2">
    <w:name w:val="Table List 6"/>
    <w:basedOn w:val="a3"/>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2">
    <w:name w:val="Table List 7"/>
    <w:basedOn w:val="a3"/>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2">
    <w:name w:val="Table List 8"/>
    <w:basedOn w:val="a3"/>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f4">
    <w:name w:val="Table Contemporary"/>
    <w:basedOn w:val="a3"/>
    <w:qFormat/>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9">
    <w:name w:val="Table Columns 1"/>
    <w:basedOn w:val="a3"/>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0">
    <w:name w:val="Table Columns 2"/>
    <w:basedOn w:val="a3"/>
    <w:qFormat/>
    <w:pPr>
      <w:widowControl w:val="0"/>
      <w:jc w:val="both"/>
    </w:pPr>
    <w:rPr>
      <w:b/>
      <w:bCs/>
    </w:rPr>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e">
    <w:name w:val="Table Columns 3"/>
    <w:basedOn w:val="a3"/>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9">
    <w:name w:val="Table Columns 4"/>
    <w:basedOn w:val="a3"/>
    <w:qFormat/>
    <w:pPr>
      <w:widowControl w:val="0"/>
      <w:jc w:val="both"/>
    </w:pPr>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3"/>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1">
    <w:name w:val="Table Grid 2"/>
    <w:basedOn w:val="a3"/>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f">
    <w:name w:val="Table Grid 3"/>
    <w:basedOn w:val="a3"/>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a">
    <w:name w:val="Table Grid 4"/>
    <w:basedOn w:val="a3"/>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9">
    <w:name w:val="Table Grid 5"/>
    <w:basedOn w:val="a3"/>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3">
    <w:name w:val="Table Grid 6"/>
    <w:basedOn w:val="a3"/>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3">
    <w:name w:val="Table Grid 7"/>
    <w:basedOn w:val="a3"/>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3">
    <w:name w:val="Table Grid 8"/>
    <w:basedOn w:val="a3"/>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b">
    <w:name w:val="Table Web 1"/>
    <w:basedOn w:val="a3"/>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2f2">
    <w:name w:val="Table Web 2"/>
    <w:basedOn w:val="a3"/>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f0">
    <w:name w:val="Table Web 3"/>
    <w:basedOn w:val="a3"/>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ff5">
    <w:name w:val="Table Professional"/>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paragraph" w:customStyle="1" w:styleId="u4">
    <w:name w:val="u标题"/>
    <w:basedOn w:val="1"/>
    <w:next w:val="u5"/>
    <w:uiPriority w:val="99"/>
    <w:qFormat/>
    <w:pPr>
      <w:jc w:val="center"/>
    </w:pPr>
    <w:rPr>
      <w:rFonts w:eastAsia="黑体"/>
      <w:sz w:val="30"/>
    </w:rPr>
  </w:style>
  <w:style w:type="paragraph" w:customStyle="1" w:styleId="u5">
    <w:name w:val="u正文"/>
    <w:basedOn w:val="a1"/>
    <w:link w:val="uChar"/>
    <w:qFormat/>
    <w:pPr>
      <w:spacing w:beforeLines="10" w:before="10" w:afterLines="10" w:after="10" w:line="312" w:lineRule="auto"/>
      <w:ind w:firstLineChars="200" w:firstLine="200"/>
    </w:pPr>
    <w:rPr>
      <w:rFonts w:cs="宋体"/>
      <w:sz w:val="24"/>
      <w:szCs w:val="20"/>
    </w:rPr>
  </w:style>
  <w:style w:type="character" w:customStyle="1" w:styleId="u6">
    <w:name w:val="u关键词"/>
    <w:basedOn w:val="a2"/>
    <w:uiPriority w:val="99"/>
    <w:qFormat/>
    <w:rPr>
      <w:rFonts w:ascii="Times New Roman" w:eastAsia="黑体" w:hAnsi="Times New Roman"/>
      <w:b/>
      <w:sz w:val="24"/>
    </w:rPr>
  </w:style>
  <w:style w:type="paragraph" w:customStyle="1" w:styleId="ustbbt1">
    <w:name w:val="ustb bt1"/>
    <w:basedOn w:val="1"/>
    <w:qFormat/>
  </w:style>
  <w:style w:type="paragraph" w:customStyle="1" w:styleId="u1">
    <w:name w:val="u正文1级标题"/>
    <w:basedOn w:val="1"/>
    <w:next w:val="u5"/>
    <w:qFormat/>
    <w:pPr>
      <w:pageBreakBefore/>
      <w:numPr>
        <w:numId w:val="1"/>
      </w:numPr>
      <w:spacing w:after="340" w:line="312" w:lineRule="auto"/>
    </w:pPr>
    <w:rPr>
      <w:rFonts w:eastAsia="黑体"/>
      <w:sz w:val="30"/>
    </w:rPr>
  </w:style>
  <w:style w:type="paragraph" w:customStyle="1" w:styleId="u2">
    <w:name w:val="u正文2级标题"/>
    <w:basedOn w:val="21"/>
    <w:next w:val="u5"/>
    <w:link w:val="u2Char"/>
    <w:qFormat/>
    <w:pPr>
      <w:numPr>
        <w:ilvl w:val="1"/>
        <w:numId w:val="1"/>
      </w:numPr>
      <w:spacing w:line="312" w:lineRule="auto"/>
    </w:pPr>
    <w:rPr>
      <w:rFonts w:ascii="Times New Roman" w:hAnsi="Times New Roman"/>
      <w:sz w:val="28"/>
    </w:rPr>
  </w:style>
  <w:style w:type="paragraph" w:customStyle="1" w:styleId="u3">
    <w:name w:val="u正文3级标题"/>
    <w:basedOn w:val="31"/>
    <w:next w:val="u5"/>
    <w:link w:val="u3Char"/>
    <w:qFormat/>
    <w:pPr>
      <w:numPr>
        <w:ilvl w:val="2"/>
        <w:numId w:val="1"/>
      </w:numPr>
      <w:spacing w:line="312" w:lineRule="auto"/>
    </w:pPr>
    <w:rPr>
      <w:rFonts w:eastAsia="黑体"/>
      <w:sz w:val="28"/>
    </w:rPr>
  </w:style>
  <w:style w:type="paragraph" w:customStyle="1" w:styleId="u7">
    <w:name w:val="u标题 自动分页"/>
    <w:basedOn w:val="u4"/>
    <w:next w:val="u5"/>
    <w:uiPriority w:val="99"/>
    <w:qFormat/>
    <w:pPr>
      <w:pageBreakBefore/>
    </w:pPr>
  </w:style>
  <w:style w:type="paragraph" w:customStyle="1" w:styleId="u">
    <w:name w:val="u附录标题"/>
    <w:basedOn w:val="u7"/>
    <w:qFormat/>
    <w:pPr>
      <w:pageBreakBefore w:val="0"/>
      <w:numPr>
        <w:numId w:val="12"/>
      </w:numPr>
      <w:jc w:val="left"/>
    </w:pPr>
  </w:style>
  <w:style w:type="paragraph" w:customStyle="1" w:styleId="afff6">
    <w:name w:val="正文（结尾部分）"/>
    <w:basedOn w:val="a1"/>
    <w:uiPriority w:val="99"/>
    <w:qFormat/>
    <w:pPr>
      <w:adjustRightInd w:val="0"/>
      <w:snapToGrid w:val="0"/>
      <w:spacing w:line="320" w:lineRule="exact"/>
      <w:ind w:firstLineChars="200" w:firstLine="200"/>
    </w:pPr>
  </w:style>
  <w:style w:type="paragraph" w:customStyle="1" w:styleId="afff7">
    <w:name w:val="图表题"/>
    <w:basedOn w:val="a1"/>
    <w:qFormat/>
    <w:pPr>
      <w:adjustRightInd w:val="0"/>
      <w:snapToGrid w:val="0"/>
      <w:spacing w:line="400" w:lineRule="exact"/>
      <w:jc w:val="center"/>
    </w:pPr>
  </w:style>
  <w:style w:type="paragraph" w:customStyle="1" w:styleId="u8">
    <w:name w:val="u页眉"/>
    <w:basedOn w:val="a1"/>
    <w:qFormat/>
    <w:pPr>
      <w:pBdr>
        <w:bottom w:val="single" w:sz="4" w:space="1" w:color="auto"/>
      </w:pBdr>
      <w:jc w:val="center"/>
    </w:pPr>
  </w:style>
  <w:style w:type="paragraph" w:customStyle="1" w:styleId="u9">
    <w:name w:val="u脚注"/>
    <w:basedOn w:val="a1"/>
    <w:qFormat/>
    <w:pPr>
      <w:spacing w:before="100" w:beforeAutospacing="1" w:after="100" w:afterAutospacing="1"/>
    </w:pPr>
  </w:style>
  <w:style w:type="paragraph" w:customStyle="1" w:styleId="u0">
    <w:name w:val="u参考文献条目顺序编码制"/>
    <w:basedOn w:val="a1"/>
    <w:qFormat/>
    <w:pPr>
      <w:numPr>
        <w:numId w:val="13"/>
      </w:numPr>
      <w:spacing w:before="100" w:beforeAutospacing="1" w:after="100" w:afterAutospacing="1" w:line="312" w:lineRule="auto"/>
    </w:pPr>
    <w:rPr>
      <w:sz w:val="24"/>
    </w:rPr>
  </w:style>
  <w:style w:type="paragraph" w:customStyle="1" w:styleId="ua">
    <w:name w:val="u表标题"/>
    <w:basedOn w:val="a1"/>
    <w:qFormat/>
    <w:pPr>
      <w:spacing w:beforeLines="150" w:before="150" w:afterLines="50" w:after="50" w:line="360" w:lineRule="auto"/>
      <w:jc w:val="center"/>
    </w:pPr>
    <w:rPr>
      <w:rFonts w:eastAsia="黑体"/>
      <w:b/>
    </w:rPr>
  </w:style>
  <w:style w:type="paragraph" w:customStyle="1" w:styleId="ub">
    <w:name w:val="u图标题"/>
    <w:basedOn w:val="a1"/>
    <w:next w:val="u5"/>
    <w:link w:val="uChar0"/>
    <w:qFormat/>
    <w:pPr>
      <w:spacing w:beforeLines="50" w:before="50" w:afterLines="150" w:after="150" w:line="360" w:lineRule="auto"/>
      <w:jc w:val="center"/>
    </w:pPr>
    <w:rPr>
      <w:rFonts w:eastAsia="黑体"/>
      <w:b/>
    </w:rPr>
  </w:style>
  <w:style w:type="paragraph" w:customStyle="1" w:styleId="uc">
    <w:name w:val="u标题 不入目录"/>
    <w:basedOn w:val="a1"/>
    <w:qFormat/>
    <w:pPr>
      <w:jc w:val="center"/>
    </w:pPr>
    <w:rPr>
      <w:rFonts w:eastAsia="黑体"/>
      <w:b/>
      <w:sz w:val="30"/>
      <w:szCs w:val="30"/>
    </w:rPr>
  </w:style>
  <w:style w:type="paragraph" w:customStyle="1" w:styleId="u205">
    <w:name w:val="样式 u正文 + 首行缩进:  2 字符 段前: 0.5 行"/>
    <w:basedOn w:val="u5"/>
    <w:qFormat/>
    <w:pPr>
      <w:spacing w:beforeLines="0" w:before="100" w:beforeAutospacing="1"/>
    </w:pPr>
  </w:style>
  <w:style w:type="character" w:customStyle="1" w:styleId="uChar">
    <w:name w:val="u正文 Char"/>
    <w:basedOn w:val="a2"/>
    <w:link w:val="u5"/>
    <w:qFormat/>
    <w:rPr>
      <w:rFonts w:eastAsia="宋体" w:cs="宋体"/>
      <w:kern w:val="2"/>
      <w:sz w:val="24"/>
      <w:lang w:val="en-US" w:eastAsia="zh-CN" w:bidi="ar-SA"/>
    </w:rPr>
  </w:style>
  <w:style w:type="character" w:customStyle="1" w:styleId="z">
    <w:name w:val="z书脊"/>
    <w:basedOn w:val="a2"/>
    <w:uiPriority w:val="99"/>
    <w:qFormat/>
    <w:rPr>
      <w:rFonts w:ascii="Times New Roman" w:eastAsia="宋体" w:hAnsi="Times New Roman"/>
      <w:b/>
      <w:sz w:val="32"/>
    </w:rPr>
  </w:style>
  <w:style w:type="character" w:customStyle="1" w:styleId="z0">
    <w:name w:val="z封面题名"/>
    <w:basedOn w:val="a2"/>
    <w:uiPriority w:val="99"/>
    <w:qFormat/>
    <w:rPr>
      <w:rFonts w:ascii="Times New Roman" w:eastAsia="宋体" w:hAnsi="Times New Roman"/>
      <w:b/>
      <w:spacing w:val="0"/>
      <w:sz w:val="36"/>
    </w:rPr>
  </w:style>
  <w:style w:type="character" w:customStyle="1" w:styleId="z1">
    <w:name w:val="z封面其他"/>
    <w:basedOn w:val="a2"/>
    <w:qFormat/>
    <w:rPr>
      <w:rFonts w:ascii="Times New Roman" w:eastAsia="宋体" w:hAnsi="Times New Roman"/>
      <w:spacing w:val="0"/>
      <w:sz w:val="30"/>
    </w:rPr>
  </w:style>
  <w:style w:type="character" w:customStyle="1" w:styleId="z2">
    <w:name w:val="z封二题名"/>
    <w:basedOn w:val="a2"/>
    <w:qFormat/>
    <w:rPr>
      <w:rFonts w:ascii="Times New Roman" w:eastAsia="宋体" w:hAnsi="Times New Roman"/>
      <w:sz w:val="36"/>
    </w:rPr>
  </w:style>
  <w:style w:type="character" w:customStyle="1" w:styleId="z3">
    <w:name w:val="z封二其他"/>
    <w:basedOn w:val="a2"/>
    <w:qFormat/>
    <w:rPr>
      <w:rFonts w:ascii="Times New Roman" w:eastAsia="宋体" w:hAnsi="Times New Roman"/>
      <w:sz w:val="24"/>
    </w:rPr>
  </w:style>
  <w:style w:type="character" w:customStyle="1" w:styleId="z4">
    <w:name w:val="z题名页题名"/>
    <w:basedOn w:val="a2"/>
    <w:qFormat/>
    <w:rPr>
      <w:rFonts w:ascii="Times New Roman" w:eastAsia="宋体" w:hAnsi="Times New Roman"/>
      <w:sz w:val="28"/>
    </w:rPr>
  </w:style>
  <w:style w:type="character" w:customStyle="1" w:styleId="z5">
    <w:name w:val="z题名页作者"/>
    <w:basedOn w:val="z4"/>
    <w:qFormat/>
    <w:rPr>
      <w:rFonts w:ascii="Times New Roman" w:eastAsia="宋体" w:hAnsi="Times New Roman"/>
      <w:sz w:val="28"/>
    </w:rPr>
  </w:style>
  <w:style w:type="character" w:customStyle="1" w:styleId="z6">
    <w:name w:val="z题名页日期"/>
    <w:basedOn w:val="a2"/>
    <w:qFormat/>
    <w:rPr>
      <w:rFonts w:ascii="Times New Roman" w:eastAsia="宋体" w:hAnsi="Times New Roman"/>
      <w:spacing w:val="0"/>
      <w:sz w:val="28"/>
    </w:rPr>
  </w:style>
  <w:style w:type="character" w:customStyle="1" w:styleId="z7">
    <w:name w:val="z题名页其他"/>
    <w:basedOn w:val="a2"/>
    <w:qFormat/>
    <w:rPr>
      <w:rFonts w:ascii="Times New Roman" w:eastAsia="宋体" w:hAnsi="Times New Roman"/>
      <w:sz w:val="21"/>
    </w:rPr>
  </w:style>
  <w:style w:type="paragraph" w:customStyle="1" w:styleId="ud">
    <w:name w:val="u参考文献条目著者出版年制"/>
    <w:basedOn w:val="a1"/>
    <w:qFormat/>
    <w:pPr>
      <w:spacing w:line="312" w:lineRule="auto"/>
      <w:ind w:left="200" w:hangingChars="200" w:hanging="200"/>
    </w:pPr>
    <w:rPr>
      <w:sz w:val="24"/>
    </w:rPr>
  </w:style>
  <w:style w:type="paragraph" w:customStyle="1" w:styleId="u2051">
    <w:name w:val="样式 u正文 + 首行缩进:  2 字符 段前: 0.5 行1"/>
    <w:basedOn w:val="u5"/>
    <w:qFormat/>
    <w:pPr>
      <w:spacing w:beforeLines="20" w:before="20"/>
    </w:pPr>
    <w:rPr>
      <w:kern w:val="0"/>
    </w:rPr>
  </w:style>
  <w:style w:type="paragraph" w:customStyle="1" w:styleId="u2052">
    <w:name w:val="u正文 + 首行缩进:  2 字符 段前: 0.5 行2"/>
    <w:basedOn w:val="u5"/>
    <w:qFormat/>
    <w:pPr>
      <w:spacing w:beforeLines="20" w:before="20"/>
    </w:pPr>
    <w:rPr>
      <w:kern w:val="0"/>
    </w:rPr>
  </w:style>
  <w:style w:type="paragraph" w:customStyle="1" w:styleId="u15">
    <w:name w:val="样式 u表标题 + 段前: 1.5 行"/>
    <w:basedOn w:val="ua"/>
    <w:qFormat/>
    <w:rPr>
      <w:rFonts w:cs="宋体"/>
      <w:bCs/>
      <w:szCs w:val="20"/>
    </w:rPr>
  </w:style>
  <w:style w:type="paragraph" w:customStyle="1" w:styleId="afff8">
    <w:name w:val="其他"/>
    <w:basedOn w:val="a1"/>
    <w:uiPriority w:val="99"/>
    <w:qFormat/>
  </w:style>
  <w:style w:type="paragraph" w:customStyle="1" w:styleId="u20505">
    <w:name w:val="样式 u正文 + 首行缩进:  2 字符 段前: 0.5 行 段后: 0.5 行"/>
    <w:basedOn w:val="u5"/>
    <w:qFormat/>
  </w:style>
  <w:style w:type="paragraph" w:customStyle="1" w:styleId="u205051">
    <w:name w:val="样式 u正文 + 首行缩进:  2 字符 段前: 0.5 行 段后: 0.5 行1"/>
    <w:basedOn w:val="u5"/>
    <w:qFormat/>
  </w:style>
  <w:style w:type="character" w:customStyle="1" w:styleId="42">
    <w:name w:val="标题 4 字符"/>
    <w:basedOn w:val="a2"/>
    <w:link w:val="41"/>
    <w:qFormat/>
    <w:locked/>
    <w:rPr>
      <w:rFonts w:ascii="Arial" w:eastAsia="黑体" w:hAnsi="Arial"/>
      <w:b/>
      <w:bCs/>
      <w:kern w:val="2"/>
      <w:sz w:val="28"/>
      <w:szCs w:val="28"/>
    </w:rPr>
  </w:style>
  <w:style w:type="character" w:customStyle="1" w:styleId="22">
    <w:name w:val="标题 2 字符"/>
    <w:basedOn w:val="a2"/>
    <w:link w:val="21"/>
    <w:qFormat/>
    <w:rPr>
      <w:rFonts w:ascii="Cambria" w:eastAsia="宋体" w:hAnsi="Cambria" w:cs="Times New Roman"/>
      <w:b/>
      <w:kern w:val="2"/>
      <w:sz w:val="32"/>
      <w:szCs w:val="32"/>
    </w:rPr>
  </w:style>
  <w:style w:type="character" w:customStyle="1" w:styleId="10">
    <w:name w:val="标题 1 字符"/>
    <w:basedOn w:val="a2"/>
    <w:link w:val="1"/>
    <w:qFormat/>
    <w:rPr>
      <w:b/>
      <w:kern w:val="44"/>
      <w:sz w:val="44"/>
      <w:szCs w:val="44"/>
    </w:rPr>
  </w:style>
  <w:style w:type="character" w:customStyle="1" w:styleId="32">
    <w:name w:val="标题 3 字符"/>
    <w:basedOn w:val="a2"/>
    <w:link w:val="31"/>
    <w:qFormat/>
    <w:rPr>
      <w:b/>
      <w:kern w:val="2"/>
      <w:sz w:val="32"/>
      <w:szCs w:val="32"/>
    </w:rPr>
  </w:style>
  <w:style w:type="character" w:customStyle="1" w:styleId="52">
    <w:name w:val="标题 5 字符"/>
    <w:basedOn w:val="a2"/>
    <w:link w:val="51"/>
    <w:qFormat/>
    <w:rPr>
      <w:b/>
      <w:bCs/>
      <w:kern w:val="2"/>
      <w:sz w:val="28"/>
      <w:szCs w:val="28"/>
    </w:rPr>
  </w:style>
  <w:style w:type="character" w:customStyle="1" w:styleId="u3Char">
    <w:name w:val="u正文3级标题 Char"/>
    <w:link w:val="u3"/>
    <w:qFormat/>
    <w:rPr>
      <w:rFonts w:eastAsia="黑体"/>
      <w:b/>
      <w:bCs/>
      <w:kern w:val="2"/>
      <w:sz w:val="28"/>
      <w:szCs w:val="32"/>
    </w:rPr>
  </w:style>
  <w:style w:type="character" w:customStyle="1" w:styleId="u2Char">
    <w:name w:val="u正文2级标题 Char"/>
    <w:link w:val="u2"/>
    <w:qFormat/>
    <w:rPr>
      <w:rFonts w:eastAsia="黑体"/>
      <w:b/>
      <w:bCs/>
      <w:kern w:val="2"/>
      <w:sz w:val="28"/>
      <w:szCs w:val="32"/>
    </w:rPr>
  </w:style>
  <w:style w:type="character" w:customStyle="1" w:styleId="uChar0">
    <w:name w:val="u图标题 Char"/>
    <w:link w:val="ub"/>
    <w:qFormat/>
    <w:rPr>
      <w:rFonts w:eastAsia="黑体"/>
      <w:b/>
    </w:rPr>
  </w:style>
  <w:style w:type="paragraph" w:customStyle="1" w:styleId="3f1">
    <w:name w:val="列出段落3"/>
    <w:basedOn w:val="a1"/>
    <w:qFormat/>
    <w:pPr>
      <w:ind w:firstLineChars="200" w:firstLine="420"/>
    </w:pPr>
  </w:style>
  <w:style w:type="character" w:customStyle="1" w:styleId="font21">
    <w:name w:val="font21"/>
    <w:basedOn w:val="a2"/>
    <w:qFormat/>
    <w:rPr>
      <w:rFonts w:ascii="Cambria" w:eastAsia="Cambria" w:hAnsi="Cambria" w:cs="Cambria" w:hint="default"/>
      <w:color w:val="000000"/>
      <w:sz w:val="21"/>
      <w:u w:val="none"/>
      <w:vertAlign w:val="subscript"/>
    </w:rPr>
  </w:style>
  <w:style w:type="character" w:customStyle="1" w:styleId="afc">
    <w:name w:val="页脚 字符"/>
    <w:link w:val="afb"/>
    <w:uiPriority w:val="99"/>
    <w:qFormat/>
    <w:locked/>
    <w:rPr>
      <w:kern w:val="2"/>
      <w:sz w:val="18"/>
      <w:szCs w:val="18"/>
    </w:rPr>
  </w:style>
  <w:style w:type="paragraph" w:customStyle="1" w:styleId="1c">
    <w:name w:val="列出段落1"/>
    <w:basedOn w:val="a1"/>
    <w:uiPriority w:val="99"/>
    <w:qFormat/>
    <w:pPr>
      <w:ind w:firstLineChars="200" w:firstLine="420"/>
    </w:pPr>
  </w:style>
  <w:style w:type="character" w:customStyle="1" w:styleId="1d">
    <w:name w:val="占位符文本1"/>
    <w:basedOn w:val="a2"/>
    <w:uiPriority w:val="99"/>
    <w:unhideWhenUsed/>
    <w:rPr>
      <w:color w:val="808080"/>
    </w:rPr>
  </w:style>
  <w:style w:type="paragraph" w:styleId="afff9">
    <w:name w:val="List Paragraph"/>
    <w:basedOn w:val="a1"/>
    <w:uiPriority w:val="34"/>
    <w:unhideWhenUsed/>
    <w:qFormat/>
    <w:rsid w:val="004E7C03"/>
    <w:pPr>
      <w:ind w:firstLineChars="200" w:firstLine="420"/>
    </w:pPr>
  </w:style>
  <w:style w:type="character" w:styleId="afffa">
    <w:name w:val="Placeholder Text"/>
    <w:basedOn w:val="a2"/>
    <w:uiPriority w:val="99"/>
    <w:unhideWhenUsed/>
    <w:rsid w:val="008E0E40"/>
    <w:rPr>
      <w:color w:val="808080"/>
    </w:rPr>
  </w:style>
  <w:style w:type="table" w:styleId="1e">
    <w:name w:val="Plain Table 1"/>
    <w:basedOn w:val="a3"/>
    <w:uiPriority w:val="41"/>
    <w:rsid w:val="00B0047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189670">
      <w:bodyDiv w:val="1"/>
      <w:marLeft w:val="0"/>
      <w:marRight w:val="0"/>
      <w:marTop w:val="0"/>
      <w:marBottom w:val="0"/>
      <w:divBdr>
        <w:top w:val="none" w:sz="0" w:space="0" w:color="auto"/>
        <w:left w:val="none" w:sz="0" w:space="0" w:color="auto"/>
        <w:bottom w:val="none" w:sz="0" w:space="0" w:color="auto"/>
        <w:right w:val="none" w:sz="0" w:space="0" w:color="auto"/>
      </w:divBdr>
      <w:divsChild>
        <w:div w:id="387926128">
          <w:marLeft w:val="1440"/>
          <w:marRight w:val="0"/>
          <w:marTop w:val="0"/>
          <w:marBottom w:val="0"/>
          <w:divBdr>
            <w:top w:val="none" w:sz="0" w:space="0" w:color="auto"/>
            <w:left w:val="none" w:sz="0" w:space="0" w:color="auto"/>
            <w:bottom w:val="none" w:sz="0" w:space="0" w:color="auto"/>
            <w:right w:val="none" w:sz="0" w:space="0" w:color="auto"/>
          </w:divBdr>
        </w:div>
      </w:divsChild>
    </w:div>
    <w:div w:id="72090320">
      <w:bodyDiv w:val="1"/>
      <w:marLeft w:val="0"/>
      <w:marRight w:val="0"/>
      <w:marTop w:val="0"/>
      <w:marBottom w:val="0"/>
      <w:divBdr>
        <w:top w:val="none" w:sz="0" w:space="0" w:color="auto"/>
        <w:left w:val="none" w:sz="0" w:space="0" w:color="auto"/>
        <w:bottom w:val="none" w:sz="0" w:space="0" w:color="auto"/>
        <w:right w:val="none" w:sz="0" w:space="0" w:color="auto"/>
      </w:divBdr>
    </w:div>
    <w:div w:id="72506638">
      <w:bodyDiv w:val="1"/>
      <w:marLeft w:val="0"/>
      <w:marRight w:val="0"/>
      <w:marTop w:val="0"/>
      <w:marBottom w:val="0"/>
      <w:divBdr>
        <w:top w:val="none" w:sz="0" w:space="0" w:color="auto"/>
        <w:left w:val="none" w:sz="0" w:space="0" w:color="auto"/>
        <w:bottom w:val="none" w:sz="0" w:space="0" w:color="auto"/>
        <w:right w:val="none" w:sz="0" w:space="0" w:color="auto"/>
      </w:divBdr>
    </w:div>
    <w:div w:id="109470613">
      <w:bodyDiv w:val="1"/>
      <w:marLeft w:val="0"/>
      <w:marRight w:val="0"/>
      <w:marTop w:val="0"/>
      <w:marBottom w:val="0"/>
      <w:divBdr>
        <w:top w:val="none" w:sz="0" w:space="0" w:color="auto"/>
        <w:left w:val="none" w:sz="0" w:space="0" w:color="auto"/>
        <w:bottom w:val="none" w:sz="0" w:space="0" w:color="auto"/>
        <w:right w:val="none" w:sz="0" w:space="0" w:color="auto"/>
      </w:divBdr>
      <w:divsChild>
        <w:div w:id="849484765">
          <w:marLeft w:val="446"/>
          <w:marRight w:val="0"/>
          <w:marTop w:val="0"/>
          <w:marBottom w:val="0"/>
          <w:divBdr>
            <w:top w:val="none" w:sz="0" w:space="0" w:color="auto"/>
            <w:left w:val="none" w:sz="0" w:space="0" w:color="auto"/>
            <w:bottom w:val="none" w:sz="0" w:space="0" w:color="auto"/>
            <w:right w:val="none" w:sz="0" w:space="0" w:color="auto"/>
          </w:divBdr>
        </w:div>
      </w:divsChild>
    </w:div>
    <w:div w:id="131602571">
      <w:bodyDiv w:val="1"/>
      <w:marLeft w:val="0"/>
      <w:marRight w:val="0"/>
      <w:marTop w:val="0"/>
      <w:marBottom w:val="0"/>
      <w:divBdr>
        <w:top w:val="none" w:sz="0" w:space="0" w:color="auto"/>
        <w:left w:val="none" w:sz="0" w:space="0" w:color="auto"/>
        <w:bottom w:val="none" w:sz="0" w:space="0" w:color="auto"/>
        <w:right w:val="none" w:sz="0" w:space="0" w:color="auto"/>
      </w:divBdr>
    </w:div>
    <w:div w:id="136535014">
      <w:bodyDiv w:val="1"/>
      <w:marLeft w:val="0"/>
      <w:marRight w:val="0"/>
      <w:marTop w:val="0"/>
      <w:marBottom w:val="0"/>
      <w:divBdr>
        <w:top w:val="none" w:sz="0" w:space="0" w:color="auto"/>
        <w:left w:val="none" w:sz="0" w:space="0" w:color="auto"/>
        <w:bottom w:val="none" w:sz="0" w:space="0" w:color="auto"/>
        <w:right w:val="none" w:sz="0" w:space="0" w:color="auto"/>
      </w:divBdr>
    </w:div>
    <w:div w:id="156582460">
      <w:bodyDiv w:val="1"/>
      <w:marLeft w:val="0"/>
      <w:marRight w:val="0"/>
      <w:marTop w:val="0"/>
      <w:marBottom w:val="0"/>
      <w:divBdr>
        <w:top w:val="none" w:sz="0" w:space="0" w:color="auto"/>
        <w:left w:val="none" w:sz="0" w:space="0" w:color="auto"/>
        <w:bottom w:val="none" w:sz="0" w:space="0" w:color="auto"/>
        <w:right w:val="none" w:sz="0" w:space="0" w:color="auto"/>
      </w:divBdr>
    </w:div>
    <w:div w:id="168913009">
      <w:bodyDiv w:val="1"/>
      <w:marLeft w:val="0"/>
      <w:marRight w:val="0"/>
      <w:marTop w:val="0"/>
      <w:marBottom w:val="0"/>
      <w:divBdr>
        <w:top w:val="none" w:sz="0" w:space="0" w:color="auto"/>
        <w:left w:val="none" w:sz="0" w:space="0" w:color="auto"/>
        <w:bottom w:val="none" w:sz="0" w:space="0" w:color="auto"/>
        <w:right w:val="none" w:sz="0" w:space="0" w:color="auto"/>
      </w:divBdr>
      <w:divsChild>
        <w:div w:id="1567179851">
          <w:marLeft w:val="446"/>
          <w:marRight w:val="0"/>
          <w:marTop w:val="0"/>
          <w:marBottom w:val="0"/>
          <w:divBdr>
            <w:top w:val="none" w:sz="0" w:space="0" w:color="auto"/>
            <w:left w:val="none" w:sz="0" w:space="0" w:color="auto"/>
            <w:bottom w:val="none" w:sz="0" w:space="0" w:color="auto"/>
            <w:right w:val="none" w:sz="0" w:space="0" w:color="auto"/>
          </w:divBdr>
        </w:div>
        <w:div w:id="1174344641">
          <w:marLeft w:val="446"/>
          <w:marRight w:val="0"/>
          <w:marTop w:val="0"/>
          <w:marBottom w:val="0"/>
          <w:divBdr>
            <w:top w:val="none" w:sz="0" w:space="0" w:color="auto"/>
            <w:left w:val="none" w:sz="0" w:space="0" w:color="auto"/>
            <w:bottom w:val="none" w:sz="0" w:space="0" w:color="auto"/>
            <w:right w:val="none" w:sz="0" w:space="0" w:color="auto"/>
          </w:divBdr>
        </w:div>
        <w:div w:id="1363676905">
          <w:marLeft w:val="446"/>
          <w:marRight w:val="0"/>
          <w:marTop w:val="0"/>
          <w:marBottom w:val="0"/>
          <w:divBdr>
            <w:top w:val="none" w:sz="0" w:space="0" w:color="auto"/>
            <w:left w:val="none" w:sz="0" w:space="0" w:color="auto"/>
            <w:bottom w:val="none" w:sz="0" w:space="0" w:color="auto"/>
            <w:right w:val="none" w:sz="0" w:space="0" w:color="auto"/>
          </w:divBdr>
        </w:div>
      </w:divsChild>
    </w:div>
    <w:div w:id="178467295">
      <w:bodyDiv w:val="1"/>
      <w:marLeft w:val="0"/>
      <w:marRight w:val="0"/>
      <w:marTop w:val="0"/>
      <w:marBottom w:val="0"/>
      <w:divBdr>
        <w:top w:val="none" w:sz="0" w:space="0" w:color="auto"/>
        <w:left w:val="none" w:sz="0" w:space="0" w:color="auto"/>
        <w:bottom w:val="none" w:sz="0" w:space="0" w:color="auto"/>
        <w:right w:val="none" w:sz="0" w:space="0" w:color="auto"/>
      </w:divBdr>
    </w:div>
    <w:div w:id="251596527">
      <w:bodyDiv w:val="1"/>
      <w:marLeft w:val="0"/>
      <w:marRight w:val="0"/>
      <w:marTop w:val="0"/>
      <w:marBottom w:val="0"/>
      <w:divBdr>
        <w:top w:val="none" w:sz="0" w:space="0" w:color="auto"/>
        <w:left w:val="none" w:sz="0" w:space="0" w:color="auto"/>
        <w:bottom w:val="none" w:sz="0" w:space="0" w:color="auto"/>
        <w:right w:val="none" w:sz="0" w:space="0" w:color="auto"/>
      </w:divBdr>
      <w:divsChild>
        <w:div w:id="1560895982">
          <w:marLeft w:val="1440"/>
          <w:marRight w:val="0"/>
          <w:marTop w:val="0"/>
          <w:marBottom w:val="0"/>
          <w:divBdr>
            <w:top w:val="none" w:sz="0" w:space="0" w:color="auto"/>
            <w:left w:val="none" w:sz="0" w:space="0" w:color="auto"/>
            <w:bottom w:val="none" w:sz="0" w:space="0" w:color="auto"/>
            <w:right w:val="none" w:sz="0" w:space="0" w:color="auto"/>
          </w:divBdr>
        </w:div>
      </w:divsChild>
    </w:div>
    <w:div w:id="260990693">
      <w:bodyDiv w:val="1"/>
      <w:marLeft w:val="0"/>
      <w:marRight w:val="0"/>
      <w:marTop w:val="0"/>
      <w:marBottom w:val="0"/>
      <w:divBdr>
        <w:top w:val="none" w:sz="0" w:space="0" w:color="auto"/>
        <w:left w:val="none" w:sz="0" w:space="0" w:color="auto"/>
        <w:bottom w:val="none" w:sz="0" w:space="0" w:color="auto"/>
        <w:right w:val="none" w:sz="0" w:space="0" w:color="auto"/>
      </w:divBdr>
    </w:div>
    <w:div w:id="276907642">
      <w:bodyDiv w:val="1"/>
      <w:marLeft w:val="0"/>
      <w:marRight w:val="0"/>
      <w:marTop w:val="0"/>
      <w:marBottom w:val="0"/>
      <w:divBdr>
        <w:top w:val="none" w:sz="0" w:space="0" w:color="auto"/>
        <w:left w:val="none" w:sz="0" w:space="0" w:color="auto"/>
        <w:bottom w:val="none" w:sz="0" w:space="0" w:color="auto"/>
        <w:right w:val="none" w:sz="0" w:space="0" w:color="auto"/>
      </w:divBdr>
    </w:div>
    <w:div w:id="300035514">
      <w:bodyDiv w:val="1"/>
      <w:marLeft w:val="0"/>
      <w:marRight w:val="0"/>
      <w:marTop w:val="0"/>
      <w:marBottom w:val="0"/>
      <w:divBdr>
        <w:top w:val="none" w:sz="0" w:space="0" w:color="auto"/>
        <w:left w:val="none" w:sz="0" w:space="0" w:color="auto"/>
        <w:bottom w:val="none" w:sz="0" w:space="0" w:color="auto"/>
        <w:right w:val="none" w:sz="0" w:space="0" w:color="auto"/>
      </w:divBdr>
    </w:div>
    <w:div w:id="316805016">
      <w:bodyDiv w:val="1"/>
      <w:marLeft w:val="0"/>
      <w:marRight w:val="0"/>
      <w:marTop w:val="0"/>
      <w:marBottom w:val="0"/>
      <w:divBdr>
        <w:top w:val="none" w:sz="0" w:space="0" w:color="auto"/>
        <w:left w:val="none" w:sz="0" w:space="0" w:color="auto"/>
        <w:bottom w:val="none" w:sz="0" w:space="0" w:color="auto"/>
        <w:right w:val="none" w:sz="0" w:space="0" w:color="auto"/>
      </w:divBdr>
    </w:div>
    <w:div w:id="356195714">
      <w:bodyDiv w:val="1"/>
      <w:marLeft w:val="0"/>
      <w:marRight w:val="0"/>
      <w:marTop w:val="0"/>
      <w:marBottom w:val="0"/>
      <w:divBdr>
        <w:top w:val="none" w:sz="0" w:space="0" w:color="auto"/>
        <w:left w:val="none" w:sz="0" w:space="0" w:color="auto"/>
        <w:bottom w:val="none" w:sz="0" w:space="0" w:color="auto"/>
        <w:right w:val="none" w:sz="0" w:space="0" w:color="auto"/>
      </w:divBdr>
    </w:div>
    <w:div w:id="375934804">
      <w:bodyDiv w:val="1"/>
      <w:marLeft w:val="0"/>
      <w:marRight w:val="0"/>
      <w:marTop w:val="0"/>
      <w:marBottom w:val="0"/>
      <w:divBdr>
        <w:top w:val="none" w:sz="0" w:space="0" w:color="auto"/>
        <w:left w:val="none" w:sz="0" w:space="0" w:color="auto"/>
        <w:bottom w:val="none" w:sz="0" w:space="0" w:color="auto"/>
        <w:right w:val="none" w:sz="0" w:space="0" w:color="auto"/>
      </w:divBdr>
    </w:div>
    <w:div w:id="462503050">
      <w:bodyDiv w:val="1"/>
      <w:marLeft w:val="0"/>
      <w:marRight w:val="0"/>
      <w:marTop w:val="0"/>
      <w:marBottom w:val="0"/>
      <w:divBdr>
        <w:top w:val="none" w:sz="0" w:space="0" w:color="auto"/>
        <w:left w:val="none" w:sz="0" w:space="0" w:color="auto"/>
        <w:bottom w:val="none" w:sz="0" w:space="0" w:color="auto"/>
        <w:right w:val="none" w:sz="0" w:space="0" w:color="auto"/>
      </w:divBdr>
    </w:div>
    <w:div w:id="479924052">
      <w:bodyDiv w:val="1"/>
      <w:marLeft w:val="0"/>
      <w:marRight w:val="0"/>
      <w:marTop w:val="0"/>
      <w:marBottom w:val="0"/>
      <w:divBdr>
        <w:top w:val="none" w:sz="0" w:space="0" w:color="auto"/>
        <w:left w:val="none" w:sz="0" w:space="0" w:color="auto"/>
        <w:bottom w:val="none" w:sz="0" w:space="0" w:color="auto"/>
        <w:right w:val="none" w:sz="0" w:space="0" w:color="auto"/>
      </w:divBdr>
    </w:div>
    <w:div w:id="512107505">
      <w:bodyDiv w:val="1"/>
      <w:marLeft w:val="0"/>
      <w:marRight w:val="0"/>
      <w:marTop w:val="0"/>
      <w:marBottom w:val="0"/>
      <w:divBdr>
        <w:top w:val="none" w:sz="0" w:space="0" w:color="auto"/>
        <w:left w:val="none" w:sz="0" w:space="0" w:color="auto"/>
        <w:bottom w:val="none" w:sz="0" w:space="0" w:color="auto"/>
        <w:right w:val="none" w:sz="0" w:space="0" w:color="auto"/>
      </w:divBdr>
    </w:div>
    <w:div w:id="537353313">
      <w:bodyDiv w:val="1"/>
      <w:marLeft w:val="0"/>
      <w:marRight w:val="0"/>
      <w:marTop w:val="0"/>
      <w:marBottom w:val="0"/>
      <w:divBdr>
        <w:top w:val="none" w:sz="0" w:space="0" w:color="auto"/>
        <w:left w:val="none" w:sz="0" w:space="0" w:color="auto"/>
        <w:bottom w:val="none" w:sz="0" w:space="0" w:color="auto"/>
        <w:right w:val="none" w:sz="0" w:space="0" w:color="auto"/>
      </w:divBdr>
    </w:div>
    <w:div w:id="542792401">
      <w:bodyDiv w:val="1"/>
      <w:marLeft w:val="0"/>
      <w:marRight w:val="0"/>
      <w:marTop w:val="0"/>
      <w:marBottom w:val="0"/>
      <w:divBdr>
        <w:top w:val="none" w:sz="0" w:space="0" w:color="auto"/>
        <w:left w:val="none" w:sz="0" w:space="0" w:color="auto"/>
        <w:bottom w:val="none" w:sz="0" w:space="0" w:color="auto"/>
        <w:right w:val="none" w:sz="0" w:space="0" w:color="auto"/>
      </w:divBdr>
    </w:div>
    <w:div w:id="554853697">
      <w:bodyDiv w:val="1"/>
      <w:marLeft w:val="0"/>
      <w:marRight w:val="0"/>
      <w:marTop w:val="0"/>
      <w:marBottom w:val="0"/>
      <w:divBdr>
        <w:top w:val="none" w:sz="0" w:space="0" w:color="auto"/>
        <w:left w:val="none" w:sz="0" w:space="0" w:color="auto"/>
        <w:bottom w:val="none" w:sz="0" w:space="0" w:color="auto"/>
        <w:right w:val="none" w:sz="0" w:space="0" w:color="auto"/>
      </w:divBdr>
      <w:divsChild>
        <w:div w:id="1505315472">
          <w:marLeft w:val="446"/>
          <w:marRight w:val="0"/>
          <w:marTop w:val="0"/>
          <w:marBottom w:val="0"/>
          <w:divBdr>
            <w:top w:val="none" w:sz="0" w:space="0" w:color="auto"/>
            <w:left w:val="none" w:sz="0" w:space="0" w:color="auto"/>
            <w:bottom w:val="none" w:sz="0" w:space="0" w:color="auto"/>
            <w:right w:val="none" w:sz="0" w:space="0" w:color="auto"/>
          </w:divBdr>
        </w:div>
      </w:divsChild>
    </w:div>
    <w:div w:id="597252376">
      <w:bodyDiv w:val="1"/>
      <w:marLeft w:val="0"/>
      <w:marRight w:val="0"/>
      <w:marTop w:val="0"/>
      <w:marBottom w:val="0"/>
      <w:divBdr>
        <w:top w:val="none" w:sz="0" w:space="0" w:color="auto"/>
        <w:left w:val="none" w:sz="0" w:space="0" w:color="auto"/>
        <w:bottom w:val="none" w:sz="0" w:space="0" w:color="auto"/>
        <w:right w:val="none" w:sz="0" w:space="0" w:color="auto"/>
      </w:divBdr>
      <w:divsChild>
        <w:div w:id="1367220904">
          <w:marLeft w:val="446"/>
          <w:marRight w:val="0"/>
          <w:marTop w:val="0"/>
          <w:marBottom w:val="0"/>
          <w:divBdr>
            <w:top w:val="none" w:sz="0" w:space="0" w:color="auto"/>
            <w:left w:val="none" w:sz="0" w:space="0" w:color="auto"/>
            <w:bottom w:val="none" w:sz="0" w:space="0" w:color="auto"/>
            <w:right w:val="none" w:sz="0" w:space="0" w:color="auto"/>
          </w:divBdr>
        </w:div>
      </w:divsChild>
    </w:div>
    <w:div w:id="639766030">
      <w:bodyDiv w:val="1"/>
      <w:marLeft w:val="0"/>
      <w:marRight w:val="0"/>
      <w:marTop w:val="0"/>
      <w:marBottom w:val="0"/>
      <w:divBdr>
        <w:top w:val="none" w:sz="0" w:space="0" w:color="auto"/>
        <w:left w:val="none" w:sz="0" w:space="0" w:color="auto"/>
        <w:bottom w:val="none" w:sz="0" w:space="0" w:color="auto"/>
        <w:right w:val="none" w:sz="0" w:space="0" w:color="auto"/>
      </w:divBdr>
    </w:div>
    <w:div w:id="677586262">
      <w:bodyDiv w:val="1"/>
      <w:marLeft w:val="0"/>
      <w:marRight w:val="0"/>
      <w:marTop w:val="0"/>
      <w:marBottom w:val="0"/>
      <w:divBdr>
        <w:top w:val="none" w:sz="0" w:space="0" w:color="auto"/>
        <w:left w:val="none" w:sz="0" w:space="0" w:color="auto"/>
        <w:bottom w:val="none" w:sz="0" w:space="0" w:color="auto"/>
        <w:right w:val="none" w:sz="0" w:space="0" w:color="auto"/>
      </w:divBdr>
    </w:div>
    <w:div w:id="691539794">
      <w:bodyDiv w:val="1"/>
      <w:marLeft w:val="0"/>
      <w:marRight w:val="0"/>
      <w:marTop w:val="0"/>
      <w:marBottom w:val="0"/>
      <w:divBdr>
        <w:top w:val="none" w:sz="0" w:space="0" w:color="auto"/>
        <w:left w:val="none" w:sz="0" w:space="0" w:color="auto"/>
        <w:bottom w:val="none" w:sz="0" w:space="0" w:color="auto"/>
        <w:right w:val="none" w:sz="0" w:space="0" w:color="auto"/>
      </w:divBdr>
    </w:div>
    <w:div w:id="691763658">
      <w:bodyDiv w:val="1"/>
      <w:marLeft w:val="0"/>
      <w:marRight w:val="0"/>
      <w:marTop w:val="0"/>
      <w:marBottom w:val="0"/>
      <w:divBdr>
        <w:top w:val="none" w:sz="0" w:space="0" w:color="auto"/>
        <w:left w:val="none" w:sz="0" w:space="0" w:color="auto"/>
        <w:bottom w:val="none" w:sz="0" w:space="0" w:color="auto"/>
        <w:right w:val="none" w:sz="0" w:space="0" w:color="auto"/>
      </w:divBdr>
    </w:div>
    <w:div w:id="770317008">
      <w:bodyDiv w:val="1"/>
      <w:marLeft w:val="0"/>
      <w:marRight w:val="0"/>
      <w:marTop w:val="0"/>
      <w:marBottom w:val="0"/>
      <w:divBdr>
        <w:top w:val="none" w:sz="0" w:space="0" w:color="auto"/>
        <w:left w:val="none" w:sz="0" w:space="0" w:color="auto"/>
        <w:bottom w:val="none" w:sz="0" w:space="0" w:color="auto"/>
        <w:right w:val="none" w:sz="0" w:space="0" w:color="auto"/>
      </w:divBdr>
      <w:divsChild>
        <w:div w:id="1830638065">
          <w:marLeft w:val="1440"/>
          <w:marRight w:val="0"/>
          <w:marTop w:val="0"/>
          <w:marBottom w:val="0"/>
          <w:divBdr>
            <w:top w:val="none" w:sz="0" w:space="0" w:color="auto"/>
            <w:left w:val="none" w:sz="0" w:space="0" w:color="auto"/>
            <w:bottom w:val="none" w:sz="0" w:space="0" w:color="auto"/>
            <w:right w:val="none" w:sz="0" w:space="0" w:color="auto"/>
          </w:divBdr>
        </w:div>
      </w:divsChild>
    </w:div>
    <w:div w:id="771821437">
      <w:bodyDiv w:val="1"/>
      <w:marLeft w:val="0"/>
      <w:marRight w:val="0"/>
      <w:marTop w:val="0"/>
      <w:marBottom w:val="0"/>
      <w:divBdr>
        <w:top w:val="none" w:sz="0" w:space="0" w:color="auto"/>
        <w:left w:val="none" w:sz="0" w:space="0" w:color="auto"/>
        <w:bottom w:val="none" w:sz="0" w:space="0" w:color="auto"/>
        <w:right w:val="none" w:sz="0" w:space="0" w:color="auto"/>
      </w:divBdr>
      <w:divsChild>
        <w:div w:id="504829915">
          <w:marLeft w:val="1440"/>
          <w:marRight w:val="0"/>
          <w:marTop w:val="0"/>
          <w:marBottom w:val="0"/>
          <w:divBdr>
            <w:top w:val="none" w:sz="0" w:space="0" w:color="auto"/>
            <w:left w:val="none" w:sz="0" w:space="0" w:color="auto"/>
            <w:bottom w:val="none" w:sz="0" w:space="0" w:color="auto"/>
            <w:right w:val="none" w:sz="0" w:space="0" w:color="auto"/>
          </w:divBdr>
        </w:div>
      </w:divsChild>
    </w:div>
    <w:div w:id="822351727">
      <w:bodyDiv w:val="1"/>
      <w:marLeft w:val="0"/>
      <w:marRight w:val="0"/>
      <w:marTop w:val="0"/>
      <w:marBottom w:val="0"/>
      <w:divBdr>
        <w:top w:val="none" w:sz="0" w:space="0" w:color="auto"/>
        <w:left w:val="none" w:sz="0" w:space="0" w:color="auto"/>
        <w:bottom w:val="none" w:sz="0" w:space="0" w:color="auto"/>
        <w:right w:val="none" w:sz="0" w:space="0" w:color="auto"/>
      </w:divBdr>
    </w:div>
    <w:div w:id="834955693">
      <w:bodyDiv w:val="1"/>
      <w:marLeft w:val="0"/>
      <w:marRight w:val="0"/>
      <w:marTop w:val="0"/>
      <w:marBottom w:val="0"/>
      <w:divBdr>
        <w:top w:val="none" w:sz="0" w:space="0" w:color="auto"/>
        <w:left w:val="none" w:sz="0" w:space="0" w:color="auto"/>
        <w:bottom w:val="none" w:sz="0" w:space="0" w:color="auto"/>
        <w:right w:val="none" w:sz="0" w:space="0" w:color="auto"/>
      </w:divBdr>
    </w:div>
    <w:div w:id="893464606">
      <w:bodyDiv w:val="1"/>
      <w:marLeft w:val="0"/>
      <w:marRight w:val="0"/>
      <w:marTop w:val="0"/>
      <w:marBottom w:val="0"/>
      <w:divBdr>
        <w:top w:val="none" w:sz="0" w:space="0" w:color="auto"/>
        <w:left w:val="none" w:sz="0" w:space="0" w:color="auto"/>
        <w:bottom w:val="none" w:sz="0" w:space="0" w:color="auto"/>
        <w:right w:val="none" w:sz="0" w:space="0" w:color="auto"/>
      </w:divBdr>
      <w:divsChild>
        <w:div w:id="186481991">
          <w:marLeft w:val="446"/>
          <w:marRight w:val="0"/>
          <w:marTop w:val="0"/>
          <w:marBottom w:val="0"/>
          <w:divBdr>
            <w:top w:val="none" w:sz="0" w:space="0" w:color="auto"/>
            <w:left w:val="none" w:sz="0" w:space="0" w:color="auto"/>
            <w:bottom w:val="none" w:sz="0" w:space="0" w:color="auto"/>
            <w:right w:val="none" w:sz="0" w:space="0" w:color="auto"/>
          </w:divBdr>
        </w:div>
      </w:divsChild>
    </w:div>
    <w:div w:id="959382126">
      <w:bodyDiv w:val="1"/>
      <w:marLeft w:val="0"/>
      <w:marRight w:val="0"/>
      <w:marTop w:val="0"/>
      <w:marBottom w:val="0"/>
      <w:divBdr>
        <w:top w:val="none" w:sz="0" w:space="0" w:color="auto"/>
        <w:left w:val="none" w:sz="0" w:space="0" w:color="auto"/>
        <w:bottom w:val="none" w:sz="0" w:space="0" w:color="auto"/>
        <w:right w:val="none" w:sz="0" w:space="0" w:color="auto"/>
      </w:divBdr>
    </w:div>
    <w:div w:id="1066031109">
      <w:bodyDiv w:val="1"/>
      <w:marLeft w:val="0"/>
      <w:marRight w:val="0"/>
      <w:marTop w:val="0"/>
      <w:marBottom w:val="0"/>
      <w:divBdr>
        <w:top w:val="none" w:sz="0" w:space="0" w:color="auto"/>
        <w:left w:val="none" w:sz="0" w:space="0" w:color="auto"/>
        <w:bottom w:val="none" w:sz="0" w:space="0" w:color="auto"/>
        <w:right w:val="none" w:sz="0" w:space="0" w:color="auto"/>
      </w:divBdr>
    </w:div>
    <w:div w:id="1082531504">
      <w:bodyDiv w:val="1"/>
      <w:marLeft w:val="0"/>
      <w:marRight w:val="0"/>
      <w:marTop w:val="0"/>
      <w:marBottom w:val="0"/>
      <w:divBdr>
        <w:top w:val="none" w:sz="0" w:space="0" w:color="auto"/>
        <w:left w:val="none" w:sz="0" w:space="0" w:color="auto"/>
        <w:bottom w:val="none" w:sz="0" w:space="0" w:color="auto"/>
        <w:right w:val="none" w:sz="0" w:space="0" w:color="auto"/>
      </w:divBdr>
    </w:div>
    <w:div w:id="1097604024">
      <w:bodyDiv w:val="1"/>
      <w:marLeft w:val="0"/>
      <w:marRight w:val="0"/>
      <w:marTop w:val="0"/>
      <w:marBottom w:val="0"/>
      <w:divBdr>
        <w:top w:val="none" w:sz="0" w:space="0" w:color="auto"/>
        <w:left w:val="none" w:sz="0" w:space="0" w:color="auto"/>
        <w:bottom w:val="none" w:sz="0" w:space="0" w:color="auto"/>
        <w:right w:val="none" w:sz="0" w:space="0" w:color="auto"/>
      </w:divBdr>
    </w:div>
    <w:div w:id="1127160627">
      <w:bodyDiv w:val="1"/>
      <w:marLeft w:val="0"/>
      <w:marRight w:val="0"/>
      <w:marTop w:val="0"/>
      <w:marBottom w:val="0"/>
      <w:divBdr>
        <w:top w:val="none" w:sz="0" w:space="0" w:color="auto"/>
        <w:left w:val="none" w:sz="0" w:space="0" w:color="auto"/>
        <w:bottom w:val="none" w:sz="0" w:space="0" w:color="auto"/>
        <w:right w:val="none" w:sz="0" w:space="0" w:color="auto"/>
      </w:divBdr>
    </w:div>
    <w:div w:id="1129975309">
      <w:bodyDiv w:val="1"/>
      <w:marLeft w:val="0"/>
      <w:marRight w:val="0"/>
      <w:marTop w:val="0"/>
      <w:marBottom w:val="0"/>
      <w:divBdr>
        <w:top w:val="none" w:sz="0" w:space="0" w:color="auto"/>
        <w:left w:val="none" w:sz="0" w:space="0" w:color="auto"/>
        <w:bottom w:val="none" w:sz="0" w:space="0" w:color="auto"/>
        <w:right w:val="none" w:sz="0" w:space="0" w:color="auto"/>
      </w:divBdr>
    </w:div>
    <w:div w:id="1254046751">
      <w:bodyDiv w:val="1"/>
      <w:marLeft w:val="0"/>
      <w:marRight w:val="0"/>
      <w:marTop w:val="0"/>
      <w:marBottom w:val="0"/>
      <w:divBdr>
        <w:top w:val="none" w:sz="0" w:space="0" w:color="auto"/>
        <w:left w:val="none" w:sz="0" w:space="0" w:color="auto"/>
        <w:bottom w:val="none" w:sz="0" w:space="0" w:color="auto"/>
        <w:right w:val="none" w:sz="0" w:space="0" w:color="auto"/>
      </w:divBdr>
      <w:divsChild>
        <w:div w:id="1286082276">
          <w:marLeft w:val="446"/>
          <w:marRight w:val="0"/>
          <w:marTop w:val="0"/>
          <w:marBottom w:val="0"/>
          <w:divBdr>
            <w:top w:val="none" w:sz="0" w:space="0" w:color="auto"/>
            <w:left w:val="none" w:sz="0" w:space="0" w:color="auto"/>
            <w:bottom w:val="none" w:sz="0" w:space="0" w:color="auto"/>
            <w:right w:val="none" w:sz="0" w:space="0" w:color="auto"/>
          </w:divBdr>
        </w:div>
      </w:divsChild>
    </w:div>
    <w:div w:id="1264218445">
      <w:bodyDiv w:val="1"/>
      <w:marLeft w:val="0"/>
      <w:marRight w:val="0"/>
      <w:marTop w:val="0"/>
      <w:marBottom w:val="0"/>
      <w:divBdr>
        <w:top w:val="none" w:sz="0" w:space="0" w:color="auto"/>
        <w:left w:val="none" w:sz="0" w:space="0" w:color="auto"/>
        <w:bottom w:val="none" w:sz="0" w:space="0" w:color="auto"/>
        <w:right w:val="none" w:sz="0" w:space="0" w:color="auto"/>
      </w:divBdr>
      <w:divsChild>
        <w:div w:id="392704819">
          <w:marLeft w:val="446"/>
          <w:marRight w:val="0"/>
          <w:marTop w:val="0"/>
          <w:marBottom w:val="0"/>
          <w:divBdr>
            <w:top w:val="none" w:sz="0" w:space="0" w:color="auto"/>
            <w:left w:val="none" w:sz="0" w:space="0" w:color="auto"/>
            <w:bottom w:val="none" w:sz="0" w:space="0" w:color="auto"/>
            <w:right w:val="none" w:sz="0" w:space="0" w:color="auto"/>
          </w:divBdr>
        </w:div>
      </w:divsChild>
    </w:div>
    <w:div w:id="1269459955">
      <w:bodyDiv w:val="1"/>
      <w:marLeft w:val="0"/>
      <w:marRight w:val="0"/>
      <w:marTop w:val="0"/>
      <w:marBottom w:val="0"/>
      <w:divBdr>
        <w:top w:val="none" w:sz="0" w:space="0" w:color="auto"/>
        <w:left w:val="none" w:sz="0" w:space="0" w:color="auto"/>
        <w:bottom w:val="none" w:sz="0" w:space="0" w:color="auto"/>
        <w:right w:val="none" w:sz="0" w:space="0" w:color="auto"/>
      </w:divBdr>
    </w:div>
    <w:div w:id="1374498256">
      <w:bodyDiv w:val="1"/>
      <w:marLeft w:val="0"/>
      <w:marRight w:val="0"/>
      <w:marTop w:val="0"/>
      <w:marBottom w:val="0"/>
      <w:divBdr>
        <w:top w:val="none" w:sz="0" w:space="0" w:color="auto"/>
        <w:left w:val="none" w:sz="0" w:space="0" w:color="auto"/>
        <w:bottom w:val="none" w:sz="0" w:space="0" w:color="auto"/>
        <w:right w:val="none" w:sz="0" w:space="0" w:color="auto"/>
      </w:divBdr>
      <w:divsChild>
        <w:div w:id="744717459">
          <w:marLeft w:val="1440"/>
          <w:marRight w:val="0"/>
          <w:marTop w:val="0"/>
          <w:marBottom w:val="0"/>
          <w:divBdr>
            <w:top w:val="none" w:sz="0" w:space="0" w:color="auto"/>
            <w:left w:val="none" w:sz="0" w:space="0" w:color="auto"/>
            <w:bottom w:val="none" w:sz="0" w:space="0" w:color="auto"/>
            <w:right w:val="none" w:sz="0" w:space="0" w:color="auto"/>
          </w:divBdr>
        </w:div>
      </w:divsChild>
    </w:div>
    <w:div w:id="1419062456">
      <w:bodyDiv w:val="1"/>
      <w:marLeft w:val="0"/>
      <w:marRight w:val="0"/>
      <w:marTop w:val="0"/>
      <w:marBottom w:val="0"/>
      <w:divBdr>
        <w:top w:val="none" w:sz="0" w:space="0" w:color="auto"/>
        <w:left w:val="none" w:sz="0" w:space="0" w:color="auto"/>
        <w:bottom w:val="none" w:sz="0" w:space="0" w:color="auto"/>
        <w:right w:val="none" w:sz="0" w:space="0" w:color="auto"/>
      </w:divBdr>
    </w:div>
    <w:div w:id="1443259110">
      <w:bodyDiv w:val="1"/>
      <w:marLeft w:val="0"/>
      <w:marRight w:val="0"/>
      <w:marTop w:val="0"/>
      <w:marBottom w:val="0"/>
      <w:divBdr>
        <w:top w:val="none" w:sz="0" w:space="0" w:color="auto"/>
        <w:left w:val="none" w:sz="0" w:space="0" w:color="auto"/>
        <w:bottom w:val="none" w:sz="0" w:space="0" w:color="auto"/>
        <w:right w:val="none" w:sz="0" w:space="0" w:color="auto"/>
      </w:divBdr>
      <w:divsChild>
        <w:div w:id="1565873643">
          <w:marLeft w:val="446"/>
          <w:marRight w:val="0"/>
          <w:marTop w:val="0"/>
          <w:marBottom w:val="0"/>
          <w:divBdr>
            <w:top w:val="none" w:sz="0" w:space="0" w:color="auto"/>
            <w:left w:val="none" w:sz="0" w:space="0" w:color="auto"/>
            <w:bottom w:val="none" w:sz="0" w:space="0" w:color="auto"/>
            <w:right w:val="none" w:sz="0" w:space="0" w:color="auto"/>
          </w:divBdr>
        </w:div>
        <w:div w:id="1504393508">
          <w:marLeft w:val="446"/>
          <w:marRight w:val="0"/>
          <w:marTop w:val="0"/>
          <w:marBottom w:val="0"/>
          <w:divBdr>
            <w:top w:val="none" w:sz="0" w:space="0" w:color="auto"/>
            <w:left w:val="none" w:sz="0" w:space="0" w:color="auto"/>
            <w:bottom w:val="none" w:sz="0" w:space="0" w:color="auto"/>
            <w:right w:val="none" w:sz="0" w:space="0" w:color="auto"/>
          </w:divBdr>
        </w:div>
        <w:div w:id="164168483">
          <w:marLeft w:val="446"/>
          <w:marRight w:val="0"/>
          <w:marTop w:val="0"/>
          <w:marBottom w:val="0"/>
          <w:divBdr>
            <w:top w:val="none" w:sz="0" w:space="0" w:color="auto"/>
            <w:left w:val="none" w:sz="0" w:space="0" w:color="auto"/>
            <w:bottom w:val="none" w:sz="0" w:space="0" w:color="auto"/>
            <w:right w:val="none" w:sz="0" w:space="0" w:color="auto"/>
          </w:divBdr>
        </w:div>
      </w:divsChild>
    </w:div>
    <w:div w:id="1475372816">
      <w:bodyDiv w:val="1"/>
      <w:marLeft w:val="0"/>
      <w:marRight w:val="0"/>
      <w:marTop w:val="0"/>
      <w:marBottom w:val="0"/>
      <w:divBdr>
        <w:top w:val="none" w:sz="0" w:space="0" w:color="auto"/>
        <w:left w:val="none" w:sz="0" w:space="0" w:color="auto"/>
        <w:bottom w:val="none" w:sz="0" w:space="0" w:color="auto"/>
        <w:right w:val="none" w:sz="0" w:space="0" w:color="auto"/>
      </w:divBdr>
    </w:div>
    <w:div w:id="1492525237">
      <w:bodyDiv w:val="1"/>
      <w:marLeft w:val="0"/>
      <w:marRight w:val="0"/>
      <w:marTop w:val="0"/>
      <w:marBottom w:val="0"/>
      <w:divBdr>
        <w:top w:val="none" w:sz="0" w:space="0" w:color="auto"/>
        <w:left w:val="none" w:sz="0" w:space="0" w:color="auto"/>
        <w:bottom w:val="none" w:sz="0" w:space="0" w:color="auto"/>
        <w:right w:val="none" w:sz="0" w:space="0" w:color="auto"/>
      </w:divBdr>
    </w:div>
    <w:div w:id="1552493225">
      <w:bodyDiv w:val="1"/>
      <w:marLeft w:val="0"/>
      <w:marRight w:val="0"/>
      <w:marTop w:val="0"/>
      <w:marBottom w:val="0"/>
      <w:divBdr>
        <w:top w:val="none" w:sz="0" w:space="0" w:color="auto"/>
        <w:left w:val="none" w:sz="0" w:space="0" w:color="auto"/>
        <w:bottom w:val="none" w:sz="0" w:space="0" w:color="auto"/>
        <w:right w:val="none" w:sz="0" w:space="0" w:color="auto"/>
      </w:divBdr>
    </w:div>
    <w:div w:id="1555845118">
      <w:bodyDiv w:val="1"/>
      <w:marLeft w:val="0"/>
      <w:marRight w:val="0"/>
      <w:marTop w:val="0"/>
      <w:marBottom w:val="0"/>
      <w:divBdr>
        <w:top w:val="none" w:sz="0" w:space="0" w:color="auto"/>
        <w:left w:val="none" w:sz="0" w:space="0" w:color="auto"/>
        <w:bottom w:val="none" w:sz="0" w:space="0" w:color="auto"/>
        <w:right w:val="none" w:sz="0" w:space="0" w:color="auto"/>
      </w:divBdr>
      <w:divsChild>
        <w:div w:id="742993172">
          <w:marLeft w:val="446"/>
          <w:marRight w:val="0"/>
          <w:marTop w:val="0"/>
          <w:marBottom w:val="0"/>
          <w:divBdr>
            <w:top w:val="none" w:sz="0" w:space="0" w:color="auto"/>
            <w:left w:val="none" w:sz="0" w:space="0" w:color="auto"/>
            <w:bottom w:val="none" w:sz="0" w:space="0" w:color="auto"/>
            <w:right w:val="none" w:sz="0" w:space="0" w:color="auto"/>
          </w:divBdr>
        </w:div>
      </w:divsChild>
    </w:div>
    <w:div w:id="1565872384">
      <w:bodyDiv w:val="1"/>
      <w:marLeft w:val="0"/>
      <w:marRight w:val="0"/>
      <w:marTop w:val="0"/>
      <w:marBottom w:val="0"/>
      <w:divBdr>
        <w:top w:val="none" w:sz="0" w:space="0" w:color="auto"/>
        <w:left w:val="none" w:sz="0" w:space="0" w:color="auto"/>
        <w:bottom w:val="none" w:sz="0" w:space="0" w:color="auto"/>
        <w:right w:val="none" w:sz="0" w:space="0" w:color="auto"/>
      </w:divBdr>
    </w:div>
    <w:div w:id="1637953925">
      <w:bodyDiv w:val="1"/>
      <w:marLeft w:val="0"/>
      <w:marRight w:val="0"/>
      <w:marTop w:val="0"/>
      <w:marBottom w:val="0"/>
      <w:divBdr>
        <w:top w:val="none" w:sz="0" w:space="0" w:color="auto"/>
        <w:left w:val="none" w:sz="0" w:space="0" w:color="auto"/>
        <w:bottom w:val="none" w:sz="0" w:space="0" w:color="auto"/>
        <w:right w:val="none" w:sz="0" w:space="0" w:color="auto"/>
      </w:divBdr>
      <w:divsChild>
        <w:div w:id="1397509525">
          <w:marLeft w:val="1440"/>
          <w:marRight w:val="0"/>
          <w:marTop w:val="0"/>
          <w:marBottom w:val="0"/>
          <w:divBdr>
            <w:top w:val="none" w:sz="0" w:space="0" w:color="auto"/>
            <w:left w:val="none" w:sz="0" w:space="0" w:color="auto"/>
            <w:bottom w:val="none" w:sz="0" w:space="0" w:color="auto"/>
            <w:right w:val="none" w:sz="0" w:space="0" w:color="auto"/>
          </w:divBdr>
        </w:div>
      </w:divsChild>
    </w:div>
    <w:div w:id="1639601428">
      <w:bodyDiv w:val="1"/>
      <w:marLeft w:val="0"/>
      <w:marRight w:val="0"/>
      <w:marTop w:val="0"/>
      <w:marBottom w:val="0"/>
      <w:divBdr>
        <w:top w:val="none" w:sz="0" w:space="0" w:color="auto"/>
        <w:left w:val="none" w:sz="0" w:space="0" w:color="auto"/>
        <w:bottom w:val="none" w:sz="0" w:space="0" w:color="auto"/>
        <w:right w:val="none" w:sz="0" w:space="0" w:color="auto"/>
      </w:divBdr>
      <w:divsChild>
        <w:div w:id="1902207649">
          <w:marLeft w:val="446"/>
          <w:marRight w:val="0"/>
          <w:marTop w:val="0"/>
          <w:marBottom w:val="0"/>
          <w:divBdr>
            <w:top w:val="none" w:sz="0" w:space="0" w:color="auto"/>
            <w:left w:val="none" w:sz="0" w:space="0" w:color="auto"/>
            <w:bottom w:val="none" w:sz="0" w:space="0" w:color="auto"/>
            <w:right w:val="none" w:sz="0" w:space="0" w:color="auto"/>
          </w:divBdr>
        </w:div>
      </w:divsChild>
    </w:div>
    <w:div w:id="1668365463">
      <w:bodyDiv w:val="1"/>
      <w:marLeft w:val="0"/>
      <w:marRight w:val="0"/>
      <w:marTop w:val="0"/>
      <w:marBottom w:val="0"/>
      <w:divBdr>
        <w:top w:val="none" w:sz="0" w:space="0" w:color="auto"/>
        <w:left w:val="none" w:sz="0" w:space="0" w:color="auto"/>
        <w:bottom w:val="none" w:sz="0" w:space="0" w:color="auto"/>
        <w:right w:val="none" w:sz="0" w:space="0" w:color="auto"/>
      </w:divBdr>
    </w:div>
    <w:div w:id="1756049164">
      <w:bodyDiv w:val="1"/>
      <w:marLeft w:val="0"/>
      <w:marRight w:val="0"/>
      <w:marTop w:val="0"/>
      <w:marBottom w:val="0"/>
      <w:divBdr>
        <w:top w:val="none" w:sz="0" w:space="0" w:color="auto"/>
        <w:left w:val="none" w:sz="0" w:space="0" w:color="auto"/>
        <w:bottom w:val="none" w:sz="0" w:space="0" w:color="auto"/>
        <w:right w:val="none" w:sz="0" w:space="0" w:color="auto"/>
      </w:divBdr>
    </w:div>
    <w:div w:id="1773938963">
      <w:bodyDiv w:val="1"/>
      <w:marLeft w:val="0"/>
      <w:marRight w:val="0"/>
      <w:marTop w:val="0"/>
      <w:marBottom w:val="0"/>
      <w:divBdr>
        <w:top w:val="none" w:sz="0" w:space="0" w:color="auto"/>
        <w:left w:val="none" w:sz="0" w:space="0" w:color="auto"/>
        <w:bottom w:val="none" w:sz="0" w:space="0" w:color="auto"/>
        <w:right w:val="none" w:sz="0" w:space="0" w:color="auto"/>
      </w:divBdr>
    </w:div>
    <w:div w:id="1776754151">
      <w:bodyDiv w:val="1"/>
      <w:marLeft w:val="0"/>
      <w:marRight w:val="0"/>
      <w:marTop w:val="0"/>
      <w:marBottom w:val="0"/>
      <w:divBdr>
        <w:top w:val="none" w:sz="0" w:space="0" w:color="auto"/>
        <w:left w:val="none" w:sz="0" w:space="0" w:color="auto"/>
        <w:bottom w:val="none" w:sz="0" w:space="0" w:color="auto"/>
        <w:right w:val="none" w:sz="0" w:space="0" w:color="auto"/>
      </w:divBdr>
    </w:div>
    <w:div w:id="1779636093">
      <w:bodyDiv w:val="1"/>
      <w:marLeft w:val="0"/>
      <w:marRight w:val="0"/>
      <w:marTop w:val="0"/>
      <w:marBottom w:val="0"/>
      <w:divBdr>
        <w:top w:val="none" w:sz="0" w:space="0" w:color="auto"/>
        <w:left w:val="none" w:sz="0" w:space="0" w:color="auto"/>
        <w:bottom w:val="none" w:sz="0" w:space="0" w:color="auto"/>
        <w:right w:val="none" w:sz="0" w:space="0" w:color="auto"/>
      </w:divBdr>
    </w:div>
    <w:div w:id="1845509568">
      <w:bodyDiv w:val="1"/>
      <w:marLeft w:val="0"/>
      <w:marRight w:val="0"/>
      <w:marTop w:val="0"/>
      <w:marBottom w:val="0"/>
      <w:divBdr>
        <w:top w:val="none" w:sz="0" w:space="0" w:color="auto"/>
        <w:left w:val="none" w:sz="0" w:space="0" w:color="auto"/>
        <w:bottom w:val="none" w:sz="0" w:space="0" w:color="auto"/>
        <w:right w:val="none" w:sz="0" w:space="0" w:color="auto"/>
      </w:divBdr>
    </w:div>
    <w:div w:id="1859545326">
      <w:bodyDiv w:val="1"/>
      <w:marLeft w:val="0"/>
      <w:marRight w:val="0"/>
      <w:marTop w:val="0"/>
      <w:marBottom w:val="0"/>
      <w:divBdr>
        <w:top w:val="none" w:sz="0" w:space="0" w:color="auto"/>
        <w:left w:val="none" w:sz="0" w:space="0" w:color="auto"/>
        <w:bottom w:val="none" w:sz="0" w:space="0" w:color="auto"/>
        <w:right w:val="none" w:sz="0" w:space="0" w:color="auto"/>
      </w:divBdr>
      <w:divsChild>
        <w:div w:id="894119158">
          <w:marLeft w:val="446"/>
          <w:marRight w:val="0"/>
          <w:marTop w:val="0"/>
          <w:marBottom w:val="0"/>
          <w:divBdr>
            <w:top w:val="none" w:sz="0" w:space="0" w:color="auto"/>
            <w:left w:val="none" w:sz="0" w:space="0" w:color="auto"/>
            <w:bottom w:val="none" w:sz="0" w:space="0" w:color="auto"/>
            <w:right w:val="none" w:sz="0" w:space="0" w:color="auto"/>
          </w:divBdr>
        </w:div>
      </w:divsChild>
    </w:div>
    <w:div w:id="1895122961">
      <w:bodyDiv w:val="1"/>
      <w:marLeft w:val="0"/>
      <w:marRight w:val="0"/>
      <w:marTop w:val="0"/>
      <w:marBottom w:val="0"/>
      <w:divBdr>
        <w:top w:val="none" w:sz="0" w:space="0" w:color="auto"/>
        <w:left w:val="none" w:sz="0" w:space="0" w:color="auto"/>
        <w:bottom w:val="none" w:sz="0" w:space="0" w:color="auto"/>
        <w:right w:val="none" w:sz="0" w:space="0" w:color="auto"/>
      </w:divBdr>
      <w:divsChild>
        <w:div w:id="935013629">
          <w:marLeft w:val="446"/>
          <w:marRight w:val="0"/>
          <w:marTop w:val="0"/>
          <w:marBottom w:val="0"/>
          <w:divBdr>
            <w:top w:val="none" w:sz="0" w:space="0" w:color="auto"/>
            <w:left w:val="none" w:sz="0" w:space="0" w:color="auto"/>
            <w:bottom w:val="none" w:sz="0" w:space="0" w:color="auto"/>
            <w:right w:val="none" w:sz="0" w:space="0" w:color="auto"/>
          </w:divBdr>
        </w:div>
      </w:divsChild>
    </w:div>
    <w:div w:id="1979256813">
      <w:bodyDiv w:val="1"/>
      <w:marLeft w:val="0"/>
      <w:marRight w:val="0"/>
      <w:marTop w:val="0"/>
      <w:marBottom w:val="0"/>
      <w:divBdr>
        <w:top w:val="none" w:sz="0" w:space="0" w:color="auto"/>
        <w:left w:val="none" w:sz="0" w:space="0" w:color="auto"/>
        <w:bottom w:val="none" w:sz="0" w:space="0" w:color="auto"/>
        <w:right w:val="none" w:sz="0" w:space="0" w:color="auto"/>
      </w:divBdr>
    </w:div>
    <w:div w:id="2006859468">
      <w:bodyDiv w:val="1"/>
      <w:marLeft w:val="0"/>
      <w:marRight w:val="0"/>
      <w:marTop w:val="0"/>
      <w:marBottom w:val="0"/>
      <w:divBdr>
        <w:top w:val="none" w:sz="0" w:space="0" w:color="auto"/>
        <w:left w:val="none" w:sz="0" w:space="0" w:color="auto"/>
        <w:bottom w:val="none" w:sz="0" w:space="0" w:color="auto"/>
        <w:right w:val="none" w:sz="0" w:space="0" w:color="auto"/>
      </w:divBdr>
    </w:div>
    <w:div w:id="2022732061">
      <w:bodyDiv w:val="1"/>
      <w:marLeft w:val="0"/>
      <w:marRight w:val="0"/>
      <w:marTop w:val="0"/>
      <w:marBottom w:val="0"/>
      <w:divBdr>
        <w:top w:val="none" w:sz="0" w:space="0" w:color="auto"/>
        <w:left w:val="none" w:sz="0" w:space="0" w:color="auto"/>
        <w:bottom w:val="none" w:sz="0" w:space="0" w:color="auto"/>
        <w:right w:val="none" w:sz="0" w:space="0" w:color="auto"/>
      </w:divBdr>
    </w:div>
    <w:div w:id="2033337154">
      <w:bodyDiv w:val="1"/>
      <w:marLeft w:val="0"/>
      <w:marRight w:val="0"/>
      <w:marTop w:val="0"/>
      <w:marBottom w:val="0"/>
      <w:divBdr>
        <w:top w:val="none" w:sz="0" w:space="0" w:color="auto"/>
        <w:left w:val="none" w:sz="0" w:space="0" w:color="auto"/>
        <w:bottom w:val="none" w:sz="0" w:space="0" w:color="auto"/>
        <w:right w:val="none" w:sz="0" w:space="0" w:color="auto"/>
      </w:divBdr>
      <w:divsChild>
        <w:div w:id="352994802">
          <w:marLeft w:val="1440"/>
          <w:marRight w:val="0"/>
          <w:marTop w:val="0"/>
          <w:marBottom w:val="0"/>
          <w:divBdr>
            <w:top w:val="none" w:sz="0" w:space="0" w:color="auto"/>
            <w:left w:val="none" w:sz="0" w:space="0" w:color="auto"/>
            <w:bottom w:val="none" w:sz="0" w:space="0" w:color="auto"/>
            <w:right w:val="none" w:sz="0" w:space="0" w:color="auto"/>
          </w:divBdr>
        </w:div>
      </w:divsChild>
    </w:div>
    <w:div w:id="2042045696">
      <w:bodyDiv w:val="1"/>
      <w:marLeft w:val="0"/>
      <w:marRight w:val="0"/>
      <w:marTop w:val="0"/>
      <w:marBottom w:val="0"/>
      <w:divBdr>
        <w:top w:val="none" w:sz="0" w:space="0" w:color="auto"/>
        <w:left w:val="none" w:sz="0" w:space="0" w:color="auto"/>
        <w:bottom w:val="none" w:sz="0" w:space="0" w:color="auto"/>
        <w:right w:val="none" w:sz="0" w:space="0" w:color="auto"/>
      </w:divBdr>
    </w:div>
    <w:div w:id="2047214223">
      <w:bodyDiv w:val="1"/>
      <w:marLeft w:val="0"/>
      <w:marRight w:val="0"/>
      <w:marTop w:val="0"/>
      <w:marBottom w:val="0"/>
      <w:divBdr>
        <w:top w:val="none" w:sz="0" w:space="0" w:color="auto"/>
        <w:left w:val="none" w:sz="0" w:space="0" w:color="auto"/>
        <w:bottom w:val="none" w:sz="0" w:space="0" w:color="auto"/>
        <w:right w:val="none" w:sz="0" w:space="0" w:color="auto"/>
      </w:divBdr>
    </w:div>
    <w:div w:id="2087654027">
      <w:bodyDiv w:val="1"/>
      <w:marLeft w:val="0"/>
      <w:marRight w:val="0"/>
      <w:marTop w:val="0"/>
      <w:marBottom w:val="0"/>
      <w:divBdr>
        <w:top w:val="none" w:sz="0" w:space="0" w:color="auto"/>
        <w:left w:val="none" w:sz="0" w:space="0" w:color="auto"/>
        <w:bottom w:val="none" w:sz="0" w:space="0" w:color="auto"/>
        <w:right w:val="none" w:sz="0" w:space="0" w:color="auto"/>
      </w:divBdr>
    </w:div>
    <w:div w:id="2141991641">
      <w:bodyDiv w:val="1"/>
      <w:marLeft w:val="0"/>
      <w:marRight w:val="0"/>
      <w:marTop w:val="0"/>
      <w:marBottom w:val="0"/>
      <w:divBdr>
        <w:top w:val="none" w:sz="0" w:space="0" w:color="auto"/>
        <w:left w:val="none" w:sz="0" w:space="0" w:color="auto"/>
        <w:bottom w:val="none" w:sz="0" w:space="0" w:color="auto"/>
        <w:right w:val="none" w:sz="0" w:space="0" w:color="auto"/>
      </w:divBdr>
      <w:divsChild>
        <w:div w:id="509805581">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image" Target="media/image5.png"/><Relationship Id="rId34" Type="http://schemas.openxmlformats.org/officeDocument/2006/relationships/image" Target="media/image13.emf"/><Relationship Id="rId42" Type="http://schemas.openxmlformats.org/officeDocument/2006/relationships/image" Target="media/image20.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39.emf"/><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emf"/><Relationship Id="rId29" Type="http://schemas.openxmlformats.org/officeDocument/2006/relationships/image" Target="media/image10.emf"/><Relationship Id="rId11" Type="http://schemas.openxmlformats.org/officeDocument/2006/relationships/footer" Target="footer1.xml"/><Relationship Id="rId24" Type="http://schemas.openxmlformats.org/officeDocument/2006/relationships/image" Target="media/image7.emf"/><Relationship Id="rId32" Type="http://schemas.openxmlformats.org/officeDocument/2006/relationships/image" Target="media/image12.emf"/><Relationship Id="rId37" Type="http://schemas.openxmlformats.org/officeDocument/2006/relationships/image" Target="media/image16.emf"/><Relationship Id="rId40" Type="http://schemas.openxmlformats.org/officeDocument/2006/relationships/image" Target="media/image19.emf"/><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wmf"/><Relationship Id="rId66" Type="http://schemas.openxmlformats.org/officeDocument/2006/relationships/footer" Target="footer6.xml"/><Relationship Id="rId5" Type="http://schemas.openxmlformats.org/officeDocument/2006/relationships/settings" Target="settings.xml"/><Relationship Id="rId61" Type="http://schemas.openxmlformats.org/officeDocument/2006/relationships/image" Target="media/image37.emf"/><Relationship Id="rId19" Type="http://schemas.openxmlformats.org/officeDocument/2006/relationships/package" Target="embeddings/Microsoft_Visio___.vsdx"/><Relationship Id="rId14" Type="http://schemas.openxmlformats.org/officeDocument/2006/relationships/footer" Target="footer3.xml"/><Relationship Id="rId22" Type="http://schemas.openxmlformats.org/officeDocument/2006/relationships/image" Target="media/image6.emf"/><Relationship Id="rId27" Type="http://schemas.openxmlformats.org/officeDocument/2006/relationships/package" Target="embeddings/Microsoft_Visio___3.vsdx"/><Relationship Id="rId30" Type="http://schemas.openxmlformats.org/officeDocument/2006/relationships/package" Target="embeddings/Microsoft_Visio___4.vsdx"/><Relationship Id="rId35" Type="http://schemas.openxmlformats.org/officeDocument/2006/relationships/image" Target="media/image14.wmf"/><Relationship Id="rId43" Type="http://schemas.openxmlformats.org/officeDocument/2006/relationships/image" Target="media/image21.emf"/><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package" Target="embeddings/Microsoft_Visio___2.vsdx"/><Relationship Id="rId33" Type="http://schemas.openxmlformats.org/officeDocument/2006/relationships/package" Target="embeddings/Microsoft_Visio___5.vsdx"/><Relationship Id="rId38" Type="http://schemas.openxmlformats.org/officeDocument/2006/relationships/image" Target="media/image17.wmf"/><Relationship Id="rId46" Type="http://schemas.openxmlformats.org/officeDocument/2006/relationships/image" Target="media/image23.png"/><Relationship Id="rId59" Type="http://schemas.openxmlformats.org/officeDocument/2006/relationships/oleObject" Target="embeddings/oleObject1.bin"/><Relationship Id="rId67" Type="http://schemas.openxmlformats.org/officeDocument/2006/relationships/fontTable" Target="fontTable.xml"/><Relationship Id="rId20" Type="http://schemas.openxmlformats.org/officeDocument/2006/relationships/image" Target="media/image4.emf"/><Relationship Id="rId41" Type="http://schemas.openxmlformats.org/officeDocument/2006/relationships/package" Target="embeddings/Microsoft_Visio___6.vsdx"/><Relationship Id="rId54" Type="http://schemas.openxmlformats.org/officeDocument/2006/relationships/image" Target="media/image31.png"/><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E:/tool/Youdao/Dict/6.3.69.8341/resultui/frame/javascript:void(0);" TargetMode="External"/><Relationship Id="rId23" Type="http://schemas.openxmlformats.org/officeDocument/2006/relationships/package" Target="embeddings/Microsoft_Visio___1.vsdx"/><Relationship Id="rId28" Type="http://schemas.openxmlformats.org/officeDocument/2006/relationships/image" Target="media/image9.emf"/><Relationship Id="rId36" Type="http://schemas.openxmlformats.org/officeDocument/2006/relationships/image" Target="media/image15.emf"/><Relationship Id="rId49" Type="http://schemas.openxmlformats.org/officeDocument/2006/relationships/image" Target="media/image26.png"/><Relationship Id="rId57" Type="http://schemas.openxmlformats.org/officeDocument/2006/relationships/image" Target="media/image34.wmf"/><Relationship Id="rId10" Type="http://schemas.openxmlformats.org/officeDocument/2006/relationships/header" Target="header2.xml"/><Relationship Id="rId31" Type="http://schemas.openxmlformats.org/officeDocument/2006/relationships/image" Target="media/image11.emf"/><Relationship Id="rId44" Type="http://schemas.openxmlformats.org/officeDocument/2006/relationships/package" Target="embeddings/Microsoft_Visio___7.vsdx"/><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footer" Target="footer5.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emf"/><Relationship Id="rId39" Type="http://schemas.openxmlformats.org/officeDocument/2006/relationships/image" Target="media/image18.wmf"/></Relationships>
</file>

<file path=word/_rels/endnotes.xml.rels><?xml version="1.0" encoding="UTF-8" standalone="yes"?>
<Relationships xmlns="http://schemas.openxmlformats.org/package/2006/relationships"><Relationship Id="rId3" Type="http://schemas.openxmlformats.org/officeDocument/2006/relationships/hyperlink" Target="http://mit.bme.hu/~micskeiz/pages/mbt.html" TargetMode="External"/><Relationship Id="rId2" Type="http://schemas.openxmlformats.org/officeDocument/2006/relationships/hyperlink" Target="http://devresource.hp.com/drc/" TargetMode="External"/><Relationship Id="rId1" Type="http://schemas.openxmlformats.org/officeDocument/2006/relationships/hyperlink" Target="https://www.w3.org/TR/wsdl" TargetMode="External"/><Relationship Id="rId6" Type="http://schemas.openxmlformats.org/officeDocument/2006/relationships/hyperlink" Target="http://www.graphviz.org/pdf/dotguide.pdf" TargetMode="External"/><Relationship Id="rId5" Type="http://schemas.openxmlformats.org/officeDocument/2006/relationships/hyperlink" Target="http://www.graphviz.org/Home.php" TargetMode="External"/><Relationship Id="rId4" Type="http://schemas.openxmlformats.org/officeDocument/2006/relationships/hyperlink" Target="http://graphwalker.github.i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30805;&#22763;%20&#39034;&#24207;&#32534;&#30721;&#21046;%201.2.1&#27491;&#24335;&#29256;\USTB&#30805;&#22763;&#35770;&#25991;&#27169;&#26495;2010-4-14(&#27491;&#24335;1.2.1&#29256;).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5C5781-A29B-4EEB-A18C-5579F3163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USTB硕士论文模板2010-4-14(正式1.2.1版).dot</Template>
  <TotalTime>34468</TotalTime>
  <Pages>103</Pages>
  <Words>10951</Words>
  <Characters>62422</Characters>
  <Application>Microsoft Office Word</Application>
  <DocSecurity>0</DocSecurity>
  <Lines>520</Lines>
  <Paragraphs>146</Paragraphs>
  <ScaleCrop>false</ScaleCrop>
  <Company>北京科技大学</Company>
  <LinksUpToDate>false</LinksUpToDate>
  <CharactersWithSpaces>73227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subject/>
  <dc:creator>微软用户</dc:creator>
  <cp:keywords/>
  <dc:description/>
  <cp:lastModifiedBy>JingTing JIA</cp:lastModifiedBy>
  <cp:revision>405</cp:revision>
  <cp:lastPrinted>2016-12-21T03:55:00Z</cp:lastPrinted>
  <dcterms:created xsi:type="dcterms:W3CDTF">2016-12-20T03:22:00Z</dcterms:created>
  <dcterms:modified xsi:type="dcterms:W3CDTF">2017-10-17T07:39:00Z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